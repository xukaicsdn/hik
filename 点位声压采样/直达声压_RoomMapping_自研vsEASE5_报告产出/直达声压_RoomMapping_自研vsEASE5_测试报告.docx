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A9FDA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直达声压（RoomMapping）自研 vs EASE5 听音面相对点位 SPL 对比测试报告</w:t>
      </w:r>
    </w:p>
    <w:p w14:paraId="5AD588F2">
      <w:r>
        <w:t>生成时间：2026-05-08 14:13:11</w:t>
      </w:r>
    </w:p>
    <w:p w14:paraId="7F1F9E0F">
      <w:r>
        <w:t>数据根目录：E:\work\hik\点位声压采样</w:t>
      </w:r>
      <w:r>
        <w:br w:type="textWrapping"/>
      </w:r>
      <w:r>
        <w:t>对比文件模式：*ES5和声压数据相对最近点位声压级对比.xlsx</w:t>
      </w:r>
      <w:r>
        <w:br w:type="textWrapping"/>
      </w:r>
      <w:r>
        <w:t>已排除路径包含「大型教室 - 由于EASE5和自研尺寸对不上暂时不测」的数据。</w:t>
      </w:r>
    </w:p>
    <w:p w14:paraId="696E2DD3">
      <w:pPr>
        <w:pStyle w:val="3"/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结论摘要</w:t>
      </w:r>
    </w:p>
    <w:p w14:paraId="28AFD228">
      <w:r>
        <w:t>本报告对比了自研声学仿真软件与行业标杆 EASE5 在三种典型场景（中型教室 1、会议室、超大型教室）下，单声源和双声源配置的听音面相对点位直达声压数据。测试覆盖 7 个频率点（125Hz-8000Hz），全量 42 个工况文件</w:t>
      </w:r>
      <w:r>
        <w:rPr>
          <w:rFonts w:hint="eastAsia"/>
          <w:lang w:eastAsia="zh-CN"/>
        </w:rPr>
        <w:t>，</w:t>
      </w:r>
      <w:r>
        <w:t>共计8158个采样点</w:t>
      </w:r>
      <w:r>
        <w:rPr>
          <w:rFonts w:hint="eastAsia"/>
          <w:lang w:val="en-US" w:eastAsia="zh-CN"/>
        </w:rPr>
        <w:t>中，</w:t>
      </w:r>
      <w:r>
        <w:t>delta_db(self-ease5) 落在 ±3 dB 容许带内的点占比为 86.602%；超出 ±3 dB 的点数为 1093。</w:t>
      </w:r>
    </w:p>
    <w:p w14:paraId="3F361CBD">
      <w:r>
        <w:t>单声源汇总：85.924% （3510/4085）；双声源汇总：87.282% （3555/4073）。</w:t>
      </w:r>
    </w:p>
    <w:p w14:paraId="3322BE58">
      <w:r>
        <w:t>delta_db(self-ease5) 定义为：同一相对点位上 self_spl 与 ease5_spl 的差（self − EASE5），单位 dB。红框区域（散点图中 y∈[-3,3]）表示工程上常用的 ±3 dB 容许偏差带，便于快速识别「可接受」与「需重点优化」的区段。</w:t>
      </w:r>
    </w:p>
    <w:p w14:paraId="14491239">
      <w:pPr>
        <w:pStyle w:val="5"/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1.1</w:t>
      </w:r>
      <w:r>
        <w:rPr>
          <w:rFonts w:hint="eastAsia" w:ascii="微软雅黑" w:hAnsi="微软雅黑" w:eastAsia="微软雅黑" w:cs="微软雅黑"/>
        </w:rPr>
        <w:t>整体统计分析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0E6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2B773C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4320" w:type="dxa"/>
          </w:tcPr>
          <w:p w14:paraId="18A43BC3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57D2C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AB040F">
            <w:pPr>
              <w:spacing w:after="0" w:line="240" w:lineRule="auto"/>
            </w:pPr>
            <w:r>
              <w:t>总采样点数</w:t>
            </w:r>
          </w:p>
        </w:tc>
        <w:tc>
          <w:tcPr>
            <w:tcW w:w="4320" w:type="dxa"/>
          </w:tcPr>
          <w:p w14:paraId="7EAEF7E9">
            <w:pPr>
              <w:spacing w:after="0" w:line="240" w:lineRule="auto"/>
            </w:pPr>
            <w:r>
              <w:t>8158</w:t>
            </w:r>
          </w:p>
        </w:tc>
      </w:tr>
      <w:tr w14:paraId="4C72CF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5371E">
            <w:pPr>
              <w:spacing w:after="0" w:line="240" w:lineRule="auto"/>
            </w:pPr>
            <w:r>
              <w:t>平均偏差</w:t>
            </w:r>
          </w:p>
        </w:tc>
        <w:tc>
          <w:tcPr>
            <w:tcW w:w="4320" w:type="dxa"/>
          </w:tcPr>
          <w:p w14:paraId="5284C9E4">
            <w:pPr>
              <w:spacing w:after="0" w:line="240" w:lineRule="auto"/>
            </w:pPr>
            <w:r>
              <w:t>0.582 dB</w:t>
            </w:r>
          </w:p>
        </w:tc>
      </w:tr>
      <w:tr w14:paraId="62EE43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05F977">
            <w:pPr>
              <w:spacing w:after="0" w:line="240" w:lineRule="auto"/>
            </w:pPr>
            <w:r>
              <w:t>标准差</w:t>
            </w:r>
          </w:p>
        </w:tc>
        <w:tc>
          <w:tcPr>
            <w:tcW w:w="4320" w:type="dxa"/>
          </w:tcPr>
          <w:p w14:paraId="65663BAC">
            <w:pPr>
              <w:spacing w:after="0" w:line="240" w:lineRule="auto"/>
            </w:pPr>
            <w:r>
              <w:t>1.982 dB</w:t>
            </w:r>
          </w:p>
        </w:tc>
      </w:tr>
      <w:tr w14:paraId="49D5AD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704411">
            <w:pPr>
              <w:spacing w:after="0" w:line="240" w:lineRule="auto"/>
            </w:pPr>
            <w:r>
              <w:t>最小值 / 最大值</w:t>
            </w:r>
          </w:p>
        </w:tc>
        <w:tc>
          <w:tcPr>
            <w:tcW w:w="4320" w:type="dxa"/>
          </w:tcPr>
          <w:p w14:paraId="580E3F20">
            <w:pPr>
              <w:spacing w:after="0" w:line="240" w:lineRule="auto"/>
            </w:pPr>
            <w:r>
              <w:t>-11.12 / 11.97 dB</w:t>
            </w:r>
          </w:p>
        </w:tc>
      </w:tr>
      <w:tr w14:paraId="479A46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280E1C">
            <w:pPr>
              <w:spacing w:after="0" w:line="240" w:lineRule="auto"/>
            </w:pPr>
            <w:r>
              <w:t>±3dB 以内占比</w:t>
            </w:r>
          </w:p>
        </w:tc>
        <w:tc>
          <w:tcPr>
            <w:tcW w:w="4320" w:type="dxa"/>
          </w:tcPr>
          <w:p w14:paraId="487A05D8">
            <w:pPr>
              <w:spacing w:after="0" w:line="240" w:lineRule="auto"/>
            </w:pPr>
            <w:r>
              <w:t>7065/8158 (86.6%)</w:t>
            </w:r>
          </w:p>
        </w:tc>
      </w:tr>
    </w:tbl>
    <w:p w14:paraId="2317737A"/>
    <w:p w14:paraId="57A7EE4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二、口径与维度说明</w:t>
      </w:r>
    </w:p>
    <w:p w14:paraId="55C0FF4E">
      <w:r>
        <w:t>本报告仅覆盖「求解结果对比-直达声压（RoomMapping）」目录下、文件名匹配的对比表；维度上按「直达声压」场景固定，再按「单声源 / 双声源」拆分统计；横轴为听音面相对点位的序号索引，纵轴为与 EASE5 的声压级差。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56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AD4816">
            <w:pPr>
              <w:spacing w:after="0" w:line="240" w:lineRule="auto"/>
            </w:pPr>
            <w:r>
              <w:t>对标对象</w:t>
            </w:r>
          </w:p>
        </w:tc>
        <w:tc>
          <w:tcPr>
            <w:tcW w:w="4320" w:type="dxa"/>
          </w:tcPr>
          <w:p w14:paraId="307ED1EE">
            <w:pPr>
              <w:spacing w:after="0" w:line="240" w:lineRule="auto"/>
            </w:pPr>
            <w:r>
              <w:t>EASE5（行业标杆）</w:t>
            </w:r>
          </w:p>
        </w:tc>
      </w:tr>
      <w:tr w14:paraId="7C80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014AD0">
            <w:pPr>
              <w:spacing w:after="0" w:line="240" w:lineRule="auto"/>
            </w:pPr>
            <w:r>
              <w:t>自研结果字段</w:t>
            </w:r>
          </w:p>
        </w:tc>
        <w:tc>
          <w:tcPr>
            <w:tcW w:w="4320" w:type="dxa"/>
          </w:tcPr>
          <w:p w14:paraId="0F0363FF">
            <w:pPr>
              <w:spacing w:after="0" w:line="240" w:lineRule="auto"/>
            </w:pPr>
            <w:r>
              <w:t>self_spl、self_x/y/z 等</w:t>
            </w:r>
          </w:p>
        </w:tc>
      </w:tr>
      <w:tr w14:paraId="3E54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66B8F3">
            <w:pPr>
              <w:spacing w:after="0" w:line="240" w:lineRule="auto"/>
            </w:pPr>
            <w:r>
              <w:t>EASE5 结果字段</w:t>
            </w:r>
          </w:p>
        </w:tc>
        <w:tc>
          <w:tcPr>
            <w:tcW w:w="4320" w:type="dxa"/>
          </w:tcPr>
          <w:p w14:paraId="54774055">
            <w:pPr>
              <w:spacing w:after="0" w:line="240" w:lineRule="auto"/>
            </w:pPr>
            <w:r>
              <w:t>ease5_spl、ease5_x/y/z 等</w:t>
            </w:r>
          </w:p>
        </w:tc>
      </w:tr>
      <w:tr w14:paraId="0116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1B7D36">
            <w:pPr>
              <w:spacing w:after="0" w:line="240" w:lineRule="auto"/>
            </w:pPr>
            <w:r>
              <w:t>最近点距离</w:t>
            </w:r>
          </w:p>
        </w:tc>
        <w:tc>
          <w:tcPr>
            <w:tcW w:w="4320" w:type="dxa"/>
          </w:tcPr>
          <w:p w14:paraId="266ECDFF">
            <w:pPr>
              <w:spacing w:after="0" w:line="240" w:lineRule="auto"/>
            </w:pPr>
            <w:r>
              <w:t>match_dist_xyz（两模型最近匹配距离）</w:t>
            </w:r>
          </w:p>
        </w:tc>
      </w:tr>
      <w:tr w14:paraId="28ED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467B74">
            <w:pPr>
              <w:spacing w:after="0" w:line="240" w:lineRule="auto"/>
            </w:pPr>
            <w:r>
              <w:t>散点图目录</w:t>
            </w:r>
          </w:p>
        </w:tc>
        <w:tc>
          <w:tcPr>
            <w:tcW w:w="4320" w:type="dxa"/>
          </w:tcPr>
          <w:p w14:paraId="1AB16955">
            <w:pPr>
              <w:spacing w:after="0" w:line="240" w:lineRule="auto"/>
            </w:pPr>
            <w:r>
              <w:t>E:\work\hik\点位声压采样\直达声压_RoomMapping_自研vsEASE5_报告产出\figures</w:t>
            </w:r>
          </w:p>
        </w:tc>
      </w:tr>
      <w:tr w14:paraId="49B3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BFC2D9">
            <w:pPr>
              <w:spacing w:after="0" w:line="240" w:lineRule="auto"/>
            </w:pPr>
            <w:r>
              <w:t>分文件汇总表</w:t>
            </w:r>
          </w:p>
        </w:tc>
        <w:tc>
          <w:tcPr>
            <w:tcW w:w="4320" w:type="dxa"/>
          </w:tcPr>
          <w:p w14:paraId="405F738A">
            <w:pPr>
              <w:spacing w:after="0" w:line="240" w:lineRule="auto"/>
            </w:pPr>
            <w:r>
              <w:t>汇总_分文件.csv</w:t>
            </w:r>
          </w:p>
        </w:tc>
      </w:tr>
      <w:tr w14:paraId="7BE27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C54412">
            <w:pPr>
              <w:spacing w:after="0" w:line="240" w:lineRule="auto"/>
            </w:pPr>
            <w:r>
              <w:t>超标明细表</w:t>
            </w:r>
          </w:p>
        </w:tc>
        <w:tc>
          <w:tcPr>
            <w:tcW w:w="4320" w:type="dxa"/>
          </w:tcPr>
          <w:p w14:paraId="761D061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t>明细_超出正负3dB.</w:t>
            </w:r>
            <w:r>
              <w:rPr>
                <w:rFonts w:hint="eastAsia"/>
                <w:lang w:val="en-US" w:eastAsia="zh-CN"/>
              </w:rPr>
              <w:t>xlsx</w:t>
            </w:r>
          </w:p>
        </w:tc>
      </w:tr>
    </w:tbl>
    <w:p w14:paraId="1B8B899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三、分维度统计（单声源 / 双声源）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CA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1F2"/>
          </w:tcPr>
          <w:p w14:paraId="66BB11C6">
            <w:pPr>
              <w:spacing w:after="0" w:line="240" w:lineRule="auto"/>
            </w:pPr>
            <w:r>
              <w:t>维度</w:t>
            </w:r>
          </w:p>
        </w:tc>
        <w:tc>
          <w:tcPr>
            <w:tcW w:w="2160" w:type="dxa"/>
            <w:shd w:val="clear" w:color="auto" w:fill="D9E1F2"/>
          </w:tcPr>
          <w:p w14:paraId="1F2CB571">
            <w:pPr>
              <w:spacing w:after="0" w:line="240" w:lineRule="auto"/>
            </w:pPr>
            <w:r>
              <w:t>总采样点</w:t>
            </w:r>
          </w:p>
        </w:tc>
        <w:tc>
          <w:tcPr>
            <w:tcW w:w="2160" w:type="dxa"/>
            <w:shd w:val="clear" w:color="auto" w:fill="D9E1F2"/>
          </w:tcPr>
          <w:p w14:paraId="7166A7AF">
            <w:pPr>
              <w:spacing w:after="0" w:line="240" w:lineRule="auto"/>
            </w:pPr>
            <w:r>
              <w:t>±3 dB 内点数</w:t>
            </w:r>
          </w:p>
        </w:tc>
        <w:tc>
          <w:tcPr>
            <w:tcW w:w="2160" w:type="dxa"/>
            <w:shd w:val="clear" w:color="auto" w:fill="D9E1F2"/>
          </w:tcPr>
          <w:p w14:paraId="185BCCD9">
            <w:pPr>
              <w:spacing w:after="0" w:line="240" w:lineRule="auto"/>
            </w:pPr>
            <w:r>
              <w:t>±3 dB 内占比</w:t>
            </w:r>
          </w:p>
        </w:tc>
      </w:tr>
      <w:tr w14:paraId="1BAF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5BEFE0">
            <w:pPr>
              <w:spacing w:after="0" w:line="240" w:lineRule="auto"/>
            </w:pPr>
            <w:r>
              <w:t>全量（直达声压）</w:t>
            </w:r>
          </w:p>
        </w:tc>
        <w:tc>
          <w:tcPr>
            <w:tcW w:w="2160" w:type="dxa"/>
          </w:tcPr>
          <w:p w14:paraId="114AE660">
            <w:pPr>
              <w:spacing w:after="0" w:line="240" w:lineRule="auto"/>
            </w:pPr>
            <w:r>
              <w:t>8158</w:t>
            </w:r>
          </w:p>
        </w:tc>
        <w:tc>
          <w:tcPr>
            <w:tcW w:w="2160" w:type="dxa"/>
          </w:tcPr>
          <w:p w14:paraId="7CD39BF5">
            <w:pPr>
              <w:spacing w:after="0" w:line="240" w:lineRule="auto"/>
            </w:pPr>
            <w:r>
              <w:t>7065</w:t>
            </w:r>
          </w:p>
        </w:tc>
        <w:tc>
          <w:tcPr>
            <w:tcW w:w="2160" w:type="dxa"/>
          </w:tcPr>
          <w:p w14:paraId="06FBED7D">
            <w:pPr>
              <w:spacing w:after="0" w:line="240" w:lineRule="auto"/>
            </w:pPr>
            <w:r>
              <w:t>86.602%</w:t>
            </w:r>
          </w:p>
        </w:tc>
      </w:tr>
      <w:tr w14:paraId="79C72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51E8E">
            <w:pPr>
              <w:spacing w:after="0" w:line="240" w:lineRule="auto"/>
            </w:pPr>
            <w:r>
              <w:t>单声源</w:t>
            </w:r>
          </w:p>
        </w:tc>
        <w:tc>
          <w:tcPr>
            <w:tcW w:w="2160" w:type="dxa"/>
          </w:tcPr>
          <w:p w14:paraId="4CB25CFF">
            <w:pPr>
              <w:spacing w:after="0" w:line="240" w:lineRule="auto"/>
            </w:pPr>
            <w:r>
              <w:t>4085</w:t>
            </w:r>
          </w:p>
        </w:tc>
        <w:tc>
          <w:tcPr>
            <w:tcW w:w="2160" w:type="dxa"/>
          </w:tcPr>
          <w:p w14:paraId="5117FD83">
            <w:pPr>
              <w:spacing w:after="0" w:line="240" w:lineRule="auto"/>
            </w:pPr>
            <w:r>
              <w:t>3510</w:t>
            </w:r>
          </w:p>
        </w:tc>
        <w:tc>
          <w:tcPr>
            <w:tcW w:w="2160" w:type="dxa"/>
          </w:tcPr>
          <w:p w14:paraId="21015B28">
            <w:pPr>
              <w:spacing w:after="0" w:line="240" w:lineRule="auto"/>
            </w:pPr>
            <w:r>
              <w:t>85.924%</w:t>
            </w:r>
          </w:p>
        </w:tc>
      </w:tr>
      <w:tr w14:paraId="60E1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7702DC">
            <w:pPr>
              <w:spacing w:after="0" w:line="240" w:lineRule="auto"/>
            </w:pPr>
            <w:r>
              <w:t>双声源</w:t>
            </w:r>
          </w:p>
        </w:tc>
        <w:tc>
          <w:tcPr>
            <w:tcW w:w="2160" w:type="dxa"/>
          </w:tcPr>
          <w:p w14:paraId="272BE279">
            <w:pPr>
              <w:spacing w:after="0" w:line="240" w:lineRule="auto"/>
            </w:pPr>
            <w:r>
              <w:t>4073</w:t>
            </w:r>
          </w:p>
        </w:tc>
        <w:tc>
          <w:tcPr>
            <w:tcW w:w="2160" w:type="dxa"/>
          </w:tcPr>
          <w:p w14:paraId="5734B08A">
            <w:pPr>
              <w:spacing w:after="0" w:line="240" w:lineRule="auto"/>
            </w:pPr>
            <w:r>
              <w:t>3555</w:t>
            </w:r>
          </w:p>
        </w:tc>
        <w:tc>
          <w:tcPr>
            <w:tcW w:w="2160" w:type="dxa"/>
          </w:tcPr>
          <w:p w14:paraId="68665511">
            <w:pPr>
              <w:spacing w:after="0" w:line="240" w:lineRule="auto"/>
            </w:pPr>
            <w:r>
              <w:t>87.282%</w:t>
            </w:r>
          </w:p>
        </w:tc>
      </w:tr>
    </w:tbl>
    <w:p w14:paraId="1E17D85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四、分场景（教室 × 声源 × 频点）指标一览</w:t>
      </w:r>
    </w:p>
    <w:p w14:paraId="0687E70D">
      <w:r>
        <w:t>下表每行对应一个 Excel 工况文件；「图」列为同名 PNG，位于 figures 目录。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7137"/>
      </w:tblGrid>
      <w:tr w14:paraId="3453F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7707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列名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F890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3663F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C4F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room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AB17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房间/场景名称</w:t>
            </w:r>
          </w:p>
        </w:tc>
      </w:tr>
      <w:tr w14:paraId="4F92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486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source_layout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770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声源布置：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单声源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或 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双声源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4174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B7A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freq_hz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D1B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计算/对比用的频点</w:t>
            </w:r>
          </w:p>
        </w:tc>
      </w:tr>
      <w:tr w14:paraId="1ABBA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F94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n_points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612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这个文件里参与对比的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采样点个数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（听音面上相对点位，和 EASE5 最近点匹配后的行数）</w:t>
            </w:r>
          </w:p>
        </w:tc>
      </w:tr>
      <w:tr w14:paraId="13995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57D8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within_pm3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133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其中 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delta_db(self-ease5)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落在 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−3～+3 dB（含边界）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以内的点数</w:t>
            </w:r>
          </w:p>
        </w:tc>
      </w:tr>
      <w:tr w14:paraId="673B1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C88E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within_pm3_pct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423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上面这个「合格」点占全部点的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百分比</w:t>
            </w:r>
          </w:p>
        </w:tc>
      </w:tr>
      <w:tr w14:paraId="31509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8EE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outside_pm3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618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超出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±3 dB 的点数（要么 &lt;−3，要么 &gt;+3）</w:t>
            </w:r>
          </w:p>
        </w:tc>
      </w:tr>
      <w:tr w14:paraId="391FC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494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mean_delta_db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905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所有点上 Δ 的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平均值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（整体略偏低还是偏高）</w:t>
            </w:r>
          </w:p>
        </w:tc>
      </w:tr>
      <w:tr w14:paraId="5EE2B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12F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mae_db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A30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平均绝对误差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：每个点 |Δ| 再平均（不管正负，只看差多大）</w:t>
            </w:r>
          </w:p>
        </w:tc>
      </w:tr>
      <w:tr w14:paraId="2BC70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B22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rmse_db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56E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均方根误差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：对大偏差更敏感</w:t>
            </w:r>
          </w:p>
        </w:tc>
      </w:tr>
      <w:tr w14:paraId="7F71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B7C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figure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E56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给这个工况画的 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delta 散点图 PNG 文件名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（红框是 ±3 dB 带），在报告产出目录的 </w:t>
            </w:r>
            <w:r>
              <w:rPr>
                <w:rStyle w:val="135"/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figures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文件夹里</w:t>
            </w:r>
          </w:p>
        </w:tc>
      </w:tr>
    </w:tbl>
    <w:p w14:paraId="2289E80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966"/>
        <w:gridCol w:w="627"/>
        <w:gridCol w:w="678"/>
        <w:gridCol w:w="847"/>
        <w:gridCol w:w="1070"/>
        <w:gridCol w:w="918"/>
        <w:gridCol w:w="1041"/>
        <w:gridCol w:w="647"/>
        <w:gridCol w:w="680"/>
        <w:gridCol w:w="871"/>
      </w:tblGrid>
      <w:tr w14:paraId="0F06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shd w:val="clear" w:color="auto" w:fill="D9E1F2"/>
          </w:tcPr>
          <w:p w14:paraId="4AC00192">
            <w:pPr>
              <w:spacing w:after="0" w:line="240" w:lineRule="auto"/>
            </w:pPr>
            <w:r>
              <w:rPr>
                <w:sz w:val="14"/>
              </w:rPr>
              <w:t>room</w:t>
            </w:r>
          </w:p>
        </w:tc>
        <w:tc>
          <w:tcPr>
            <w:tcW w:w="785" w:type="dxa"/>
            <w:shd w:val="clear" w:color="auto" w:fill="D9E1F2"/>
          </w:tcPr>
          <w:p w14:paraId="0E00CDB8">
            <w:pPr>
              <w:spacing w:after="0" w:line="240" w:lineRule="auto"/>
            </w:pPr>
            <w:r>
              <w:rPr>
                <w:sz w:val="14"/>
              </w:rPr>
              <w:t>source_layout</w:t>
            </w:r>
          </w:p>
        </w:tc>
        <w:tc>
          <w:tcPr>
            <w:tcW w:w="785" w:type="dxa"/>
            <w:shd w:val="clear" w:color="auto" w:fill="D9E1F2"/>
          </w:tcPr>
          <w:p w14:paraId="27E596E3">
            <w:pPr>
              <w:spacing w:after="0" w:line="240" w:lineRule="auto"/>
            </w:pPr>
            <w:r>
              <w:rPr>
                <w:sz w:val="14"/>
              </w:rPr>
              <w:t>freq_hz</w:t>
            </w:r>
          </w:p>
        </w:tc>
        <w:tc>
          <w:tcPr>
            <w:tcW w:w="785" w:type="dxa"/>
            <w:shd w:val="clear" w:color="auto" w:fill="D9E1F2"/>
          </w:tcPr>
          <w:p w14:paraId="2EFF5C6C">
            <w:pPr>
              <w:spacing w:after="0" w:line="240" w:lineRule="auto"/>
            </w:pPr>
            <w:r>
              <w:rPr>
                <w:sz w:val="14"/>
              </w:rPr>
              <w:t>n_points</w:t>
            </w:r>
          </w:p>
        </w:tc>
        <w:tc>
          <w:tcPr>
            <w:tcW w:w="785" w:type="dxa"/>
            <w:shd w:val="clear" w:color="auto" w:fill="D9E1F2"/>
          </w:tcPr>
          <w:p w14:paraId="1EA864BB">
            <w:pPr>
              <w:spacing w:after="0" w:line="240" w:lineRule="auto"/>
            </w:pPr>
            <w:r>
              <w:rPr>
                <w:sz w:val="14"/>
              </w:rPr>
              <w:t>within_pm3</w:t>
            </w:r>
          </w:p>
        </w:tc>
        <w:tc>
          <w:tcPr>
            <w:tcW w:w="785" w:type="dxa"/>
            <w:shd w:val="clear" w:color="auto" w:fill="D9E1F2"/>
          </w:tcPr>
          <w:p w14:paraId="3A471EA2">
            <w:pPr>
              <w:spacing w:after="0" w:line="240" w:lineRule="auto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sz w:val="14"/>
                <w:highlight w:val="yellow"/>
              </w:rPr>
              <w:t>within_pm3_pct</w:t>
            </w:r>
            <w:r>
              <w:rPr>
                <w:rFonts w:hint="eastAsia"/>
                <w:sz w:val="14"/>
                <w:highlight w:val="yellow"/>
                <w:lang w:eastAsia="zh-CN"/>
              </w:rPr>
              <w:t>（</w:t>
            </w:r>
            <w:r>
              <w:rPr>
                <w:rFonts w:hint="eastAsia"/>
                <w:sz w:val="14"/>
                <w:highlight w:val="yellow"/>
                <w:lang w:val="en-US" w:eastAsia="zh-CN"/>
              </w:rPr>
              <w:t>%</w:t>
            </w:r>
            <w:r>
              <w:rPr>
                <w:rFonts w:hint="eastAsia"/>
                <w:sz w:val="14"/>
                <w:highlight w:val="yellow"/>
                <w:lang w:eastAsia="zh-CN"/>
              </w:rPr>
              <w:t>）</w:t>
            </w:r>
          </w:p>
        </w:tc>
        <w:tc>
          <w:tcPr>
            <w:tcW w:w="785" w:type="dxa"/>
            <w:shd w:val="clear" w:color="auto" w:fill="D9E1F2"/>
          </w:tcPr>
          <w:p w14:paraId="1AEEA758">
            <w:pPr>
              <w:spacing w:after="0" w:line="240" w:lineRule="auto"/>
            </w:pPr>
            <w:r>
              <w:rPr>
                <w:sz w:val="14"/>
              </w:rPr>
              <w:t>outside_pm3</w:t>
            </w:r>
          </w:p>
        </w:tc>
        <w:tc>
          <w:tcPr>
            <w:tcW w:w="785" w:type="dxa"/>
            <w:shd w:val="clear" w:color="auto" w:fill="D9E1F2"/>
          </w:tcPr>
          <w:p w14:paraId="057CBCFF">
            <w:pPr>
              <w:spacing w:after="0" w:line="240" w:lineRule="auto"/>
            </w:pPr>
            <w:r>
              <w:rPr>
                <w:sz w:val="14"/>
              </w:rPr>
              <w:t>mean_delta_db</w:t>
            </w:r>
          </w:p>
        </w:tc>
        <w:tc>
          <w:tcPr>
            <w:tcW w:w="785" w:type="dxa"/>
            <w:shd w:val="clear" w:color="auto" w:fill="D9E1F2"/>
          </w:tcPr>
          <w:p w14:paraId="5BEFAD83">
            <w:pPr>
              <w:spacing w:after="0" w:line="240" w:lineRule="auto"/>
            </w:pPr>
            <w:r>
              <w:rPr>
                <w:sz w:val="14"/>
              </w:rPr>
              <w:t>mae_db</w:t>
            </w:r>
          </w:p>
        </w:tc>
        <w:tc>
          <w:tcPr>
            <w:tcW w:w="785" w:type="dxa"/>
            <w:shd w:val="clear" w:color="auto" w:fill="D9E1F2"/>
          </w:tcPr>
          <w:p w14:paraId="641D4B11">
            <w:pPr>
              <w:spacing w:after="0" w:line="240" w:lineRule="auto"/>
            </w:pPr>
            <w:r>
              <w:rPr>
                <w:sz w:val="14"/>
              </w:rPr>
              <w:t>rmse_db</w:t>
            </w:r>
          </w:p>
        </w:tc>
        <w:tc>
          <w:tcPr>
            <w:tcW w:w="785" w:type="dxa"/>
            <w:shd w:val="clear" w:color="auto" w:fill="D9E1F2"/>
          </w:tcPr>
          <w:p w14:paraId="4FEFBD33">
            <w:pPr>
              <w:spacing w:after="0" w:line="240" w:lineRule="auto"/>
            </w:pPr>
            <w:r>
              <w:rPr>
                <w:sz w:val="14"/>
              </w:rPr>
              <w:t>figure</w:t>
            </w:r>
          </w:p>
        </w:tc>
      </w:tr>
      <w:tr w14:paraId="6721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719E89D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3FCA52E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5DE9FD6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785" w:type="dxa"/>
          </w:tcPr>
          <w:p w14:paraId="15A6E029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785" w:type="dxa"/>
          </w:tcPr>
          <w:p w14:paraId="3F1354C2">
            <w:pPr>
              <w:spacing w:after="0" w:line="240" w:lineRule="auto"/>
            </w:pPr>
            <w:r>
              <w:rPr>
                <w:sz w:val="14"/>
              </w:rPr>
              <w:t>137</w:t>
            </w:r>
          </w:p>
        </w:tc>
        <w:tc>
          <w:tcPr>
            <w:tcW w:w="785" w:type="dxa"/>
          </w:tcPr>
          <w:p w14:paraId="61F92D0A">
            <w:pPr>
              <w:spacing w:after="0" w:line="240" w:lineRule="auto"/>
            </w:pPr>
            <w:r>
              <w:rPr>
                <w:sz w:val="14"/>
              </w:rPr>
              <w:t>71.35</w:t>
            </w:r>
          </w:p>
        </w:tc>
        <w:tc>
          <w:tcPr>
            <w:tcW w:w="785" w:type="dxa"/>
          </w:tcPr>
          <w:p w14:paraId="3908E929"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785" w:type="dxa"/>
          </w:tcPr>
          <w:p w14:paraId="129EB21D">
            <w:pPr>
              <w:spacing w:after="0" w:line="240" w:lineRule="auto"/>
            </w:pPr>
            <w:r>
              <w:rPr>
                <w:sz w:val="14"/>
              </w:rPr>
              <w:t>-0.1817</w:t>
            </w:r>
          </w:p>
        </w:tc>
        <w:tc>
          <w:tcPr>
            <w:tcW w:w="785" w:type="dxa"/>
          </w:tcPr>
          <w:p w14:paraId="7945A759">
            <w:pPr>
              <w:spacing w:after="0" w:line="240" w:lineRule="auto"/>
            </w:pPr>
            <w:r>
              <w:rPr>
                <w:sz w:val="14"/>
              </w:rPr>
              <w:t>2.0989</w:t>
            </w:r>
          </w:p>
        </w:tc>
        <w:tc>
          <w:tcPr>
            <w:tcW w:w="785" w:type="dxa"/>
          </w:tcPr>
          <w:p w14:paraId="0BF46377">
            <w:pPr>
              <w:spacing w:after="0" w:line="240" w:lineRule="auto"/>
            </w:pPr>
            <w:r>
              <w:rPr>
                <w:sz w:val="14"/>
              </w:rPr>
              <w:t>2.5889</w:t>
            </w:r>
          </w:p>
        </w:tc>
        <w:tc>
          <w:tcPr>
            <w:tcW w:w="785" w:type="dxa"/>
          </w:tcPr>
          <w:p w14:paraId="2F3593E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ES5和声压数据相对最近点位声压级对比.png</w:t>
            </w:r>
          </w:p>
        </w:tc>
      </w:tr>
      <w:tr w14:paraId="4474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36C73C6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39BA60B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6DB81AB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785" w:type="dxa"/>
          </w:tcPr>
          <w:p w14:paraId="4D7502FF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785" w:type="dxa"/>
          </w:tcPr>
          <w:p w14:paraId="006C2722">
            <w:pPr>
              <w:spacing w:after="0" w:line="240" w:lineRule="auto"/>
            </w:pPr>
            <w:r>
              <w:rPr>
                <w:sz w:val="14"/>
              </w:rPr>
              <w:t>169</w:t>
            </w:r>
          </w:p>
        </w:tc>
        <w:tc>
          <w:tcPr>
            <w:tcW w:w="785" w:type="dxa"/>
          </w:tcPr>
          <w:p w14:paraId="07A67DFB">
            <w:pPr>
              <w:spacing w:after="0" w:line="240" w:lineRule="auto"/>
            </w:pPr>
            <w:r>
              <w:rPr>
                <w:sz w:val="14"/>
              </w:rPr>
              <w:t>87.56</w:t>
            </w:r>
          </w:p>
        </w:tc>
        <w:tc>
          <w:tcPr>
            <w:tcW w:w="785" w:type="dxa"/>
          </w:tcPr>
          <w:p w14:paraId="01C6AD4D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785" w:type="dxa"/>
          </w:tcPr>
          <w:p w14:paraId="10BC66E0">
            <w:pPr>
              <w:spacing w:after="0" w:line="240" w:lineRule="auto"/>
            </w:pPr>
            <w:r>
              <w:rPr>
                <w:sz w:val="14"/>
              </w:rPr>
              <w:t>1.4757</w:t>
            </w:r>
          </w:p>
        </w:tc>
        <w:tc>
          <w:tcPr>
            <w:tcW w:w="785" w:type="dxa"/>
          </w:tcPr>
          <w:p w14:paraId="0E184F38">
            <w:pPr>
              <w:spacing w:after="0" w:line="240" w:lineRule="auto"/>
            </w:pPr>
            <w:r>
              <w:rPr>
                <w:sz w:val="14"/>
              </w:rPr>
              <w:t>1.569</w:t>
            </w:r>
          </w:p>
        </w:tc>
        <w:tc>
          <w:tcPr>
            <w:tcW w:w="785" w:type="dxa"/>
          </w:tcPr>
          <w:p w14:paraId="287789CD">
            <w:pPr>
              <w:spacing w:after="0" w:line="240" w:lineRule="auto"/>
            </w:pPr>
            <w:r>
              <w:rPr>
                <w:sz w:val="14"/>
              </w:rPr>
              <w:t>1.9031</w:t>
            </w:r>
          </w:p>
        </w:tc>
        <w:tc>
          <w:tcPr>
            <w:tcW w:w="785" w:type="dxa"/>
          </w:tcPr>
          <w:p w14:paraId="1EC37D3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ES5和声压数据相对最近点位声压级对比.png</w:t>
            </w:r>
          </w:p>
        </w:tc>
      </w:tr>
      <w:tr w14:paraId="3E8A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2896704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7AB31A1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4DD664C4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785" w:type="dxa"/>
          </w:tcPr>
          <w:p w14:paraId="152B9DD3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785" w:type="dxa"/>
          </w:tcPr>
          <w:p w14:paraId="4FFFCC94">
            <w:pPr>
              <w:spacing w:after="0" w:line="240" w:lineRule="auto"/>
            </w:pPr>
            <w:r>
              <w:rPr>
                <w:sz w:val="14"/>
              </w:rPr>
              <w:t>139</w:t>
            </w:r>
          </w:p>
        </w:tc>
        <w:tc>
          <w:tcPr>
            <w:tcW w:w="785" w:type="dxa"/>
          </w:tcPr>
          <w:p w14:paraId="2F5D0C81">
            <w:pPr>
              <w:spacing w:after="0" w:line="240" w:lineRule="auto"/>
            </w:pPr>
            <w:r>
              <w:rPr>
                <w:sz w:val="14"/>
              </w:rPr>
              <w:t>72.77</w:t>
            </w:r>
          </w:p>
        </w:tc>
        <w:tc>
          <w:tcPr>
            <w:tcW w:w="785" w:type="dxa"/>
          </w:tcPr>
          <w:p w14:paraId="0A6B3783"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785" w:type="dxa"/>
          </w:tcPr>
          <w:p w14:paraId="07ECE3E1">
            <w:pPr>
              <w:spacing w:after="0" w:line="240" w:lineRule="auto"/>
            </w:pPr>
            <w:r>
              <w:rPr>
                <w:sz w:val="14"/>
              </w:rPr>
              <w:t>2.0179</w:t>
            </w:r>
          </w:p>
        </w:tc>
        <w:tc>
          <w:tcPr>
            <w:tcW w:w="785" w:type="dxa"/>
          </w:tcPr>
          <w:p w14:paraId="6C19D6E8">
            <w:pPr>
              <w:spacing w:after="0" w:line="240" w:lineRule="auto"/>
            </w:pPr>
            <w:r>
              <w:rPr>
                <w:sz w:val="14"/>
              </w:rPr>
              <w:t>2.2716</w:t>
            </w:r>
          </w:p>
        </w:tc>
        <w:tc>
          <w:tcPr>
            <w:tcW w:w="785" w:type="dxa"/>
          </w:tcPr>
          <w:p w14:paraId="49EF7D39">
            <w:pPr>
              <w:spacing w:after="0" w:line="240" w:lineRule="auto"/>
            </w:pPr>
            <w:r>
              <w:rPr>
                <w:sz w:val="14"/>
              </w:rPr>
              <w:t>2.6372</w:t>
            </w:r>
          </w:p>
        </w:tc>
        <w:tc>
          <w:tcPr>
            <w:tcW w:w="785" w:type="dxa"/>
          </w:tcPr>
          <w:p w14:paraId="37378BC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ES5和声压数据相对最近点位声压级对比.png</w:t>
            </w:r>
          </w:p>
        </w:tc>
      </w:tr>
      <w:tr w14:paraId="31CA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31AF29B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2E41E3C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04FAAD7A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785" w:type="dxa"/>
          </w:tcPr>
          <w:p w14:paraId="4EECEA0C">
            <w:pPr>
              <w:spacing w:after="0" w:line="240" w:lineRule="auto"/>
            </w:pPr>
            <w:r>
              <w:rPr>
                <w:sz w:val="14"/>
              </w:rPr>
              <w:t>184</w:t>
            </w:r>
          </w:p>
        </w:tc>
        <w:tc>
          <w:tcPr>
            <w:tcW w:w="785" w:type="dxa"/>
          </w:tcPr>
          <w:p w14:paraId="5BBFB92A">
            <w:pPr>
              <w:spacing w:after="0" w:line="240" w:lineRule="auto"/>
            </w:pPr>
            <w:r>
              <w:rPr>
                <w:sz w:val="14"/>
              </w:rPr>
              <w:t>166</w:t>
            </w:r>
          </w:p>
        </w:tc>
        <w:tc>
          <w:tcPr>
            <w:tcW w:w="785" w:type="dxa"/>
          </w:tcPr>
          <w:p w14:paraId="5FC01220">
            <w:pPr>
              <w:spacing w:after="0" w:line="240" w:lineRule="auto"/>
            </w:pPr>
            <w:r>
              <w:rPr>
                <w:sz w:val="14"/>
              </w:rPr>
              <w:t>90.22</w:t>
            </w:r>
          </w:p>
        </w:tc>
        <w:tc>
          <w:tcPr>
            <w:tcW w:w="785" w:type="dxa"/>
          </w:tcPr>
          <w:p w14:paraId="18A0045B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785" w:type="dxa"/>
          </w:tcPr>
          <w:p w14:paraId="0606719E">
            <w:pPr>
              <w:spacing w:after="0" w:line="240" w:lineRule="auto"/>
            </w:pPr>
            <w:r>
              <w:rPr>
                <w:sz w:val="14"/>
              </w:rPr>
              <w:t>0.7456</w:t>
            </w:r>
          </w:p>
        </w:tc>
        <w:tc>
          <w:tcPr>
            <w:tcW w:w="785" w:type="dxa"/>
          </w:tcPr>
          <w:p w14:paraId="0067113A">
            <w:pPr>
              <w:spacing w:after="0" w:line="240" w:lineRule="auto"/>
            </w:pPr>
            <w:r>
              <w:rPr>
                <w:sz w:val="14"/>
              </w:rPr>
              <w:t>1.3837</w:t>
            </w:r>
          </w:p>
        </w:tc>
        <w:tc>
          <w:tcPr>
            <w:tcW w:w="785" w:type="dxa"/>
          </w:tcPr>
          <w:p w14:paraId="3A2EDF42">
            <w:pPr>
              <w:spacing w:after="0" w:line="240" w:lineRule="auto"/>
            </w:pPr>
            <w:r>
              <w:rPr>
                <w:sz w:val="14"/>
              </w:rPr>
              <w:t>1.7047</w:t>
            </w:r>
          </w:p>
        </w:tc>
        <w:tc>
          <w:tcPr>
            <w:tcW w:w="785" w:type="dxa"/>
          </w:tcPr>
          <w:p w14:paraId="0078EAA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ES5和声压数据相对最近点位声压级对比.png</w:t>
            </w:r>
          </w:p>
        </w:tc>
      </w:tr>
      <w:tr w14:paraId="6EE8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AA92A3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68C4C2C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41AAE4EC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785" w:type="dxa"/>
          </w:tcPr>
          <w:p w14:paraId="5F72AFC7">
            <w:pPr>
              <w:spacing w:after="0" w:line="240" w:lineRule="auto"/>
            </w:pPr>
            <w:r>
              <w:rPr>
                <w:sz w:val="14"/>
              </w:rPr>
              <w:t>194</w:t>
            </w:r>
          </w:p>
        </w:tc>
        <w:tc>
          <w:tcPr>
            <w:tcW w:w="785" w:type="dxa"/>
          </w:tcPr>
          <w:p w14:paraId="715B313C">
            <w:pPr>
              <w:spacing w:after="0" w:line="240" w:lineRule="auto"/>
            </w:pPr>
            <w:r>
              <w:rPr>
                <w:sz w:val="14"/>
              </w:rPr>
              <w:t>189</w:t>
            </w:r>
          </w:p>
        </w:tc>
        <w:tc>
          <w:tcPr>
            <w:tcW w:w="785" w:type="dxa"/>
          </w:tcPr>
          <w:p w14:paraId="784EFA5B">
            <w:pPr>
              <w:spacing w:after="0" w:line="240" w:lineRule="auto"/>
            </w:pPr>
            <w:r>
              <w:rPr>
                <w:sz w:val="14"/>
              </w:rPr>
              <w:t>97.42</w:t>
            </w:r>
          </w:p>
        </w:tc>
        <w:tc>
          <w:tcPr>
            <w:tcW w:w="785" w:type="dxa"/>
          </w:tcPr>
          <w:p w14:paraId="4025F7F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785" w:type="dxa"/>
          </w:tcPr>
          <w:p w14:paraId="7A6B1073">
            <w:pPr>
              <w:spacing w:after="0" w:line="240" w:lineRule="auto"/>
            </w:pPr>
            <w:r>
              <w:rPr>
                <w:sz w:val="14"/>
              </w:rPr>
              <w:t>-0.669</w:t>
            </w:r>
          </w:p>
        </w:tc>
        <w:tc>
          <w:tcPr>
            <w:tcW w:w="785" w:type="dxa"/>
          </w:tcPr>
          <w:p w14:paraId="7827C5AF">
            <w:pPr>
              <w:spacing w:after="0" w:line="240" w:lineRule="auto"/>
            </w:pPr>
            <w:r>
              <w:rPr>
                <w:sz w:val="14"/>
              </w:rPr>
              <w:t>1.3086</w:t>
            </w:r>
          </w:p>
        </w:tc>
        <w:tc>
          <w:tcPr>
            <w:tcW w:w="785" w:type="dxa"/>
          </w:tcPr>
          <w:p w14:paraId="662D24E3">
            <w:pPr>
              <w:spacing w:after="0" w:line="240" w:lineRule="auto"/>
            </w:pPr>
            <w:r>
              <w:rPr>
                <w:sz w:val="14"/>
              </w:rPr>
              <w:t>1.6012</w:t>
            </w:r>
          </w:p>
        </w:tc>
        <w:tc>
          <w:tcPr>
            <w:tcW w:w="785" w:type="dxa"/>
          </w:tcPr>
          <w:p w14:paraId="11517BD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【中型教室1】【单声源，三分之一倍频程，A加权，直达声压】【4000HZ】- ES5和声压数据相对最近点位声压级对比.png</w:t>
            </w:r>
          </w:p>
        </w:tc>
      </w:tr>
      <w:tr w14:paraId="332A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11A7B42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7680311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2F2316C1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785" w:type="dxa"/>
          </w:tcPr>
          <w:p w14:paraId="127C544A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785" w:type="dxa"/>
          </w:tcPr>
          <w:p w14:paraId="714039C3">
            <w:pPr>
              <w:spacing w:after="0" w:line="240" w:lineRule="auto"/>
            </w:pPr>
            <w:r>
              <w:rPr>
                <w:sz w:val="14"/>
              </w:rPr>
              <w:t>161</w:t>
            </w:r>
          </w:p>
        </w:tc>
        <w:tc>
          <w:tcPr>
            <w:tcW w:w="785" w:type="dxa"/>
          </w:tcPr>
          <w:p w14:paraId="27E4E322">
            <w:pPr>
              <w:spacing w:after="0" w:line="240" w:lineRule="auto"/>
            </w:pPr>
            <w:r>
              <w:rPr>
                <w:sz w:val="14"/>
              </w:rPr>
              <w:t>83.85</w:t>
            </w:r>
          </w:p>
        </w:tc>
        <w:tc>
          <w:tcPr>
            <w:tcW w:w="785" w:type="dxa"/>
          </w:tcPr>
          <w:p w14:paraId="45B8DAD8"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785" w:type="dxa"/>
          </w:tcPr>
          <w:p w14:paraId="621BAF77">
            <w:pPr>
              <w:spacing w:after="0" w:line="240" w:lineRule="auto"/>
            </w:pPr>
            <w:r>
              <w:rPr>
                <w:sz w:val="14"/>
              </w:rPr>
              <w:t>0.9953</w:t>
            </w:r>
          </w:p>
        </w:tc>
        <w:tc>
          <w:tcPr>
            <w:tcW w:w="785" w:type="dxa"/>
          </w:tcPr>
          <w:p w14:paraId="17C7E8BD">
            <w:pPr>
              <w:spacing w:after="0" w:line="240" w:lineRule="auto"/>
            </w:pPr>
            <w:r>
              <w:rPr>
                <w:sz w:val="14"/>
              </w:rPr>
              <w:t>1.6611</w:t>
            </w:r>
          </w:p>
        </w:tc>
        <w:tc>
          <w:tcPr>
            <w:tcW w:w="785" w:type="dxa"/>
          </w:tcPr>
          <w:p w14:paraId="27715E1D">
            <w:pPr>
              <w:spacing w:after="0" w:line="240" w:lineRule="auto"/>
            </w:pPr>
            <w:r>
              <w:rPr>
                <w:sz w:val="14"/>
              </w:rPr>
              <w:t>2.0725</w:t>
            </w:r>
          </w:p>
        </w:tc>
        <w:tc>
          <w:tcPr>
            <w:tcW w:w="785" w:type="dxa"/>
          </w:tcPr>
          <w:p w14:paraId="0F27055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ES5和声压数据相对最近点位声压级对比.png</w:t>
            </w:r>
          </w:p>
        </w:tc>
      </w:tr>
      <w:tr w14:paraId="68D9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5CF574F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7F6F5A04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0D03B542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785" w:type="dxa"/>
          </w:tcPr>
          <w:p w14:paraId="32A7E5B7">
            <w:pPr>
              <w:spacing w:after="0" w:line="240" w:lineRule="auto"/>
            </w:pPr>
            <w:r>
              <w:rPr>
                <w:sz w:val="14"/>
              </w:rPr>
              <w:t>195</w:t>
            </w:r>
          </w:p>
        </w:tc>
        <w:tc>
          <w:tcPr>
            <w:tcW w:w="785" w:type="dxa"/>
          </w:tcPr>
          <w:p w14:paraId="7DB4642C">
            <w:pPr>
              <w:spacing w:after="0" w:line="240" w:lineRule="auto"/>
            </w:pPr>
            <w:r>
              <w:rPr>
                <w:sz w:val="14"/>
              </w:rPr>
              <w:t>187</w:t>
            </w:r>
          </w:p>
        </w:tc>
        <w:tc>
          <w:tcPr>
            <w:tcW w:w="785" w:type="dxa"/>
          </w:tcPr>
          <w:p w14:paraId="0A4A3CBB">
            <w:pPr>
              <w:spacing w:after="0" w:line="240" w:lineRule="auto"/>
            </w:pPr>
            <w:r>
              <w:rPr>
                <w:sz w:val="14"/>
              </w:rPr>
              <w:t>95.9</w:t>
            </w:r>
          </w:p>
        </w:tc>
        <w:tc>
          <w:tcPr>
            <w:tcW w:w="785" w:type="dxa"/>
          </w:tcPr>
          <w:p w14:paraId="44CBE29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785" w:type="dxa"/>
          </w:tcPr>
          <w:p w14:paraId="2754FFDF">
            <w:pPr>
              <w:spacing w:after="0" w:line="240" w:lineRule="auto"/>
            </w:pPr>
            <w:r>
              <w:rPr>
                <w:sz w:val="14"/>
              </w:rPr>
              <w:t>0.2688</w:t>
            </w:r>
          </w:p>
        </w:tc>
        <w:tc>
          <w:tcPr>
            <w:tcW w:w="785" w:type="dxa"/>
          </w:tcPr>
          <w:p w14:paraId="4C724161">
            <w:pPr>
              <w:spacing w:after="0" w:line="240" w:lineRule="auto"/>
            </w:pPr>
            <w:r>
              <w:rPr>
                <w:sz w:val="14"/>
              </w:rPr>
              <w:t>1.1284</w:t>
            </w:r>
          </w:p>
        </w:tc>
        <w:tc>
          <w:tcPr>
            <w:tcW w:w="785" w:type="dxa"/>
          </w:tcPr>
          <w:p w14:paraId="602133E3">
            <w:pPr>
              <w:spacing w:after="0" w:line="240" w:lineRule="auto"/>
            </w:pPr>
            <w:r>
              <w:rPr>
                <w:sz w:val="14"/>
              </w:rPr>
              <w:t>1.3836</w:t>
            </w:r>
          </w:p>
        </w:tc>
        <w:tc>
          <w:tcPr>
            <w:tcW w:w="785" w:type="dxa"/>
          </w:tcPr>
          <w:p w14:paraId="44319E5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ES5和声压数据相对最近点位声压级对比.png</w:t>
            </w:r>
          </w:p>
        </w:tc>
      </w:tr>
      <w:tr w14:paraId="35EA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78505C2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12675EF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797B30B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785" w:type="dxa"/>
          </w:tcPr>
          <w:p w14:paraId="5C18AF0F">
            <w:pPr>
              <w:spacing w:after="0" w:line="240" w:lineRule="auto"/>
            </w:pPr>
            <w:r>
              <w:rPr>
                <w:sz w:val="14"/>
              </w:rPr>
              <w:t>194</w:t>
            </w:r>
          </w:p>
        </w:tc>
        <w:tc>
          <w:tcPr>
            <w:tcW w:w="785" w:type="dxa"/>
          </w:tcPr>
          <w:p w14:paraId="7F8FF0AA">
            <w:pPr>
              <w:spacing w:after="0" w:line="240" w:lineRule="auto"/>
            </w:pPr>
            <w:r>
              <w:rPr>
                <w:sz w:val="14"/>
              </w:rPr>
              <w:t>119</w:t>
            </w:r>
          </w:p>
        </w:tc>
        <w:tc>
          <w:tcPr>
            <w:tcW w:w="785" w:type="dxa"/>
          </w:tcPr>
          <w:p w14:paraId="643A3A50">
            <w:pPr>
              <w:spacing w:after="0" w:line="240" w:lineRule="auto"/>
            </w:pPr>
            <w:r>
              <w:rPr>
                <w:sz w:val="14"/>
              </w:rPr>
              <w:t>61.34</w:t>
            </w:r>
          </w:p>
        </w:tc>
        <w:tc>
          <w:tcPr>
            <w:tcW w:w="785" w:type="dxa"/>
          </w:tcPr>
          <w:p w14:paraId="0FB28DE6"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785" w:type="dxa"/>
          </w:tcPr>
          <w:p w14:paraId="0726893B">
            <w:pPr>
              <w:spacing w:after="0" w:line="240" w:lineRule="auto"/>
            </w:pPr>
            <w:r>
              <w:rPr>
                <w:sz w:val="14"/>
              </w:rPr>
              <w:t>0.2153</w:t>
            </w:r>
          </w:p>
        </w:tc>
        <w:tc>
          <w:tcPr>
            <w:tcW w:w="785" w:type="dxa"/>
          </w:tcPr>
          <w:p w14:paraId="237EA6C1">
            <w:pPr>
              <w:spacing w:after="0" w:line="240" w:lineRule="auto"/>
            </w:pPr>
            <w:r>
              <w:rPr>
                <w:sz w:val="14"/>
              </w:rPr>
              <w:t>2.8772</w:t>
            </w:r>
          </w:p>
        </w:tc>
        <w:tc>
          <w:tcPr>
            <w:tcW w:w="785" w:type="dxa"/>
          </w:tcPr>
          <w:p w14:paraId="1C3C8900">
            <w:pPr>
              <w:spacing w:after="0" w:line="240" w:lineRule="auto"/>
            </w:pPr>
            <w:r>
              <w:rPr>
                <w:sz w:val="14"/>
              </w:rPr>
              <w:t>3.6817</w:t>
            </w:r>
          </w:p>
        </w:tc>
        <w:tc>
          <w:tcPr>
            <w:tcW w:w="785" w:type="dxa"/>
          </w:tcPr>
          <w:p w14:paraId="5A09DF6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ES5和声压数据相对最近点位声压级对比.png</w:t>
            </w:r>
          </w:p>
        </w:tc>
      </w:tr>
      <w:tr w14:paraId="5A7D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2E6BCCC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2565A70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5E795CC2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785" w:type="dxa"/>
          </w:tcPr>
          <w:p w14:paraId="133FA937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785" w:type="dxa"/>
          </w:tcPr>
          <w:p w14:paraId="7A2E539A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785" w:type="dxa"/>
          </w:tcPr>
          <w:p w14:paraId="0C1BD537">
            <w:pPr>
              <w:spacing w:after="0" w:line="240" w:lineRule="auto"/>
            </w:pPr>
            <w:r>
              <w:rPr>
                <w:sz w:val="14"/>
              </w:rPr>
              <w:t>99.48</w:t>
            </w:r>
          </w:p>
        </w:tc>
        <w:tc>
          <w:tcPr>
            <w:tcW w:w="785" w:type="dxa"/>
          </w:tcPr>
          <w:p w14:paraId="6C5F46CC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785" w:type="dxa"/>
          </w:tcPr>
          <w:p w14:paraId="15B68CD6">
            <w:pPr>
              <w:spacing w:after="0" w:line="240" w:lineRule="auto"/>
            </w:pPr>
            <w:r>
              <w:rPr>
                <w:sz w:val="14"/>
              </w:rPr>
              <w:t>0.7703</w:t>
            </w:r>
          </w:p>
        </w:tc>
        <w:tc>
          <w:tcPr>
            <w:tcW w:w="785" w:type="dxa"/>
          </w:tcPr>
          <w:p w14:paraId="5ECBE996">
            <w:pPr>
              <w:spacing w:after="0" w:line="240" w:lineRule="auto"/>
            </w:pPr>
            <w:r>
              <w:rPr>
                <w:sz w:val="14"/>
              </w:rPr>
              <w:t>0.8575</w:t>
            </w:r>
          </w:p>
        </w:tc>
        <w:tc>
          <w:tcPr>
            <w:tcW w:w="785" w:type="dxa"/>
          </w:tcPr>
          <w:p w14:paraId="2F578470">
            <w:pPr>
              <w:spacing w:after="0" w:line="240" w:lineRule="auto"/>
            </w:pPr>
            <w:r>
              <w:rPr>
                <w:sz w:val="14"/>
              </w:rPr>
              <w:t>1.0944</w:t>
            </w:r>
          </w:p>
        </w:tc>
        <w:tc>
          <w:tcPr>
            <w:tcW w:w="785" w:type="dxa"/>
          </w:tcPr>
          <w:p w14:paraId="6033C4C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【中型教室1】【双声源，三分之一倍频程，A加权，直达声压】【125HZ】- ES5和声压数据相对最近点位声压级对比.png</w:t>
            </w:r>
          </w:p>
        </w:tc>
      </w:tr>
      <w:tr w14:paraId="7112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692AEFC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7EA7C4B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27F4485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785" w:type="dxa"/>
          </w:tcPr>
          <w:p w14:paraId="5FA5ADA6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785" w:type="dxa"/>
          </w:tcPr>
          <w:p w14:paraId="29819438">
            <w:pPr>
              <w:spacing w:after="0" w:line="240" w:lineRule="auto"/>
            </w:pPr>
            <w:r>
              <w:rPr>
                <w:sz w:val="14"/>
              </w:rPr>
              <w:t>128</w:t>
            </w:r>
          </w:p>
        </w:tc>
        <w:tc>
          <w:tcPr>
            <w:tcW w:w="785" w:type="dxa"/>
          </w:tcPr>
          <w:p w14:paraId="68EDA3F2">
            <w:pPr>
              <w:spacing w:after="0" w:line="240" w:lineRule="auto"/>
            </w:pPr>
            <w:r>
              <w:rPr>
                <w:sz w:val="14"/>
              </w:rPr>
              <w:t>65.31</w:t>
            </w:r>
          </w:p>
        </w:tc>
        <w:tc>
          <w:tcPr>
            <w:tcW w:w="785" w:type="dxa"/>
          </w:tcPr>
          <w:p w14:paraId="1545D438">
            <w:pPr>
              <w:spacing w:after="0" w:line="24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785" w:type="dxa"/>
          </w:tcPr>
          <w:p w14:paraId="6D1B4047">
            <w:pPr>
              <w:spacing w:after="0" w:line="240" w:lineRule="auto"/>
            </w:pPr>
            <w:r>
              <w:rPr>
                <w:sz w:val="14"/>
              </w:rPr>
              <w:t>-0.194</w:t>
            </w:r>
          </w:p>
        </w:tc>
        <w:tc>
          <w:tcPr>
            <w:tcW w:w="785" w:type="dxa"/>
          </w:tcPr>
          <w:p w14:paraId="7A6EB5EF">
            <w:pPr>
              <w:spacing w:after="0" w:line="240" w:lineRule="auto"/>
            </w:pPr>
            <w:r>
              <w:rPr>
                <w:sz w:val="14"/>
              </w:rPr>
              <w:t>2.2222</w:t>
            </w:r>
          </w:p>
        </w:tc>
        <w:tc>
          <w:tcPr>
            <w:tcW w:w="785" w:type="dxa"/>
          </w:tcPr>
          <w:p w14:paraId="264E0153">
            <w:pPr>
              <w:spacing w:after="0" w:line="240" w:lineRule="auto"/>
            </w:pPr>
            <w:r>
              <w:rPr>
                <w:sz w:val="14"/>
              </w:rPr>
              <w:t>2.6763</w:t>
            </w:r>
          </w:p>
        </w:tc>
        <w:tc>
          <w:tcPr>
            <w:tcW w:w="785" w:type="dxa"/>
          </w:tcPr>
          <w:p w14:paraId="78F2DAA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ES5和声压数据相对最近点位声压级对比.png</w:t>
            </w:r>
          </w:p>
        </w:tc>
      </w:tr>
      <w:tr w14:paraId="42C0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BA500E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59AD2D6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3776BDF3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785" w:type="dxa"/>
          </w:tcPr>
          <w:p w14:paraId="0057EFD6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785" w:type="dxa"/>
          </w:tcPr>
          <w:p w14:paraId="4F30BE83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785" w:type="dxa"/>
          </w:tcPr>
          <w:p w14:paraId="0D114CFA">
            <w:pPr>
              <w:spacing w:after="0" w:line="240" w:lineRule="auto"/>
            </w:pPr>
            <w:r>
              <w:rPr>
                <w:sz w:val="14"/>
              </w:rPr>
              <w:t>99.48</w:t>
            </w:r>
          </w:p>
        </w:tc>
        <w:tc>
          <w:tcPr>
            <w:tcW w:w="785" w:type="dxa"/>
          </w:tcPr>
          <w:p w14:paraId="603691E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785" w:type="dxa"/>
          </w:tcPr>
          <w:p w14:paraId="52B61FA1">
            <w:pPr>
              <w:spacing w:after="0" w:line="240" w:lineRule="auto"/>
            </w:pPr>
            <w:r>
              <w:rPr>
                <w:sz w:val="14"/>
              </w:rPr>
              <w:t>0.9568</w:t>
            </w:r>
          </w:p>
        </w:tc>
        <w:tc>
          <w:tcPr>
            <w:tcW w:w="785" w:type="dxa"/>
          </w:tcPr>
          <w:p w14:paraId="5267C82F">
            <w:pPr>
              <w:spacing w:after="0" w:line="240" w:lineRule="auto"/>
            </w:pPr>
            <w:r>
              <w:rPr>
                <w:sz w:val="14"/>
              </w:rPr>
              <w:t>1.1612</w:t>
            </w:r>
          </w:p>
        </w:tc>
        <w:tc>
          <w:tcPr>
            <w:tcW w:w="785" w:type="dxa"/>
          </w:tcPr>
          <w:p w14:paraId="6DB8F10C">
            <w:pPr>
              <w:spacing w:after="0" w:line="240" w:lineRule="auto"/>
            </w:pPr>
            <w:r>
              <w:rPr>
                <w:sz w:val="14"/>
              </w:rPr>
              <w:t>1.4478</w:t>
            </w:r>
          </w:p>
        </w:tc>
        <w:tc>
          <w:tcPr>
            <w:tcW w:w="785" w:type="dxa"/>
          </w:tcPr>
          <w:p w14:paraId="4D40058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【中型教室1】【双声源，三分之一倍频程，A加权，直达声压】【250HZ】- ES5和声压数据相对最近点位声压级对比.png</w:t>
            </w:r>
          </w:p>
        </w:tc>
      </w:tr>
      <w:tr w14:paraId="5187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6823CBE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5BE0C71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3AEEC345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785" w:type="dxa"/>
          </w:tcPr>
          <w:p w14:paraId="7FD73C44">
            <w:pPr>
              <w:spacing w:after="0" w:line="240" w:lineRule="auto"/>
            </w:pPr>
            <w:r>
              <w:rPr>
                <w:sz w:val="14"/>
              </w:rPr>
              <w:t>195</w:t>
            </w:r>
          </w:p>
        </w:tc>
        <w:tc>
          <w:tcPr>
            <w:tcW w:w="785" w:type="dxa"/>
          </w:tcPr>
          <w:p w14:paraId="2526E43B">
            <w:pPr>
              <w:spacing w:after="0" w:line="240" w:lineRule="auto"/>
            </w:pPr>
            <w:r>
              <w:rPr>
                <w:sz w:val="14"/>
              </w:rPr>
              <w:t>151</w:t>
            </w:r>
          </w:p>
        </w:tc>
        <w:tc>
          <w:tcPr>
            <w:tcW w:w="785" w:type="dxa"/>
          </w:tcPr>
          <w:p w14:paraId="65CB3D63">
            <w:pPr>
              <w:spacing w:after="0" w:line="240" w:lineRule="auto"/>
            </w:pPr>
            <w:r>
              <w:rPr>
                <w:sz w:val="14"/>
              </w:rPr>
              <w:t>77.44</w:t>
            </w:r>
          </w:p>
        </w:tc>
        <w:tc>
          <w:tcPr>
            <w:tcW w:w="785" w:type="dxa"/>
          </w:tcPr>
          <w:p w14:paraId="30F223BE"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785" w:type="dxa"/>
          </w:tcPr>
          <w:p w14:paraId="6B8B58DB">
            <w:pPr>
              <w:spacing w:after="0" w:line="240" w:lineRule="auto"/>
            </w:pPr>
            <w:r>
              <w:rPr>
                <w:sz w:val="14"/>
              </w:rPr>
              <w:t>0.7807</w:t>
            </w:r>
          </w:p>
        </w:tc>
        <w:tc>
          <w:tcPr>
            <w:tcW w:w="785" w:type="dxa"/>
          </w:tcPr>
          <w:p w14:paraId="1F14F3A2">
            <w:pPr>
              <w:spacing w:after="0" w:line="240" w:lineRule="auto"/>
            </w:pPr>
            <w:r>
              <w:rPr>
                <w:sz w:val="14"/>
              </w:rPr>
              <w:t>2.1141</w:t>
            </w:r>
          </w:p>
        </w:tc>
        <w:tc>
          <w:tcPr>
            <w:tcW w:w="785" w:type="dxa"/>
          </w:tcPr>
          <w:p w14:paraId="0EF852E7">
            <w:pPr>
              <w:spacing w:after="0" w:line="240" w:lineRule="auto"/>
            </w:pPr>
            <w:r>
              <w:rPr>
                <w:sz w:val="14"/>
              </w:rPr>
              <w:t>2.6317</w:t>
            </w:r>
          </w:p>
        </w:tc>
        <w:tc>
          <w:tcPr>
            <w:tcW w:w="785" w:type="dxa"/>
          </w:tcPr>
          <w:p w14:paraId="7179AE5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ES5和声压数据相对最近点位声压级对比.png</w:t>
            </w:r>
          </w:p>
        </w:tc>
      </w:tr>
      <w:tr w14:paraId="1B8C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7845109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350E9B0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6FAA18F1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785" w:type="dxa"/>
          </w:tcPr>
          <w:p w14:paraId="695E254A">
            <w:pPr>
              <w:spacing w:after="0" w:line="240" w:lineRule="auto"/>
            </w:pPr>
            <w:r>
              <w:rPr>
                <w:sz w:val="14"/>
              </w:rPr>
              <w:t>195</w:t>
            </w:r>
          </w:p>
        </w:tc>
        <w:tc>
          <w:tcPr>
            <w:tcW w:w="785" w:type="dxa"/>
          </w:tcPr>
          <w:p w14:paraId="36FD9563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785" w:type="dxa"/>
          </w:tcPr>
          <w:p w14:paraId="1CC38B1D">
            <w:pPr>
              <w:spacing w:after="0" w:line="240" w:lineRule="auto"/>
            </w:pPr>
            <w:r>
              <w:rPr>
                <w:sz w:val="14"/>
              </w:rPr>
              <w:t>87.69</w:t>
            </w:r>
          </w:p>
        </w:tc>
        <w:tc>
          <w:tcPr>
            <w:tcW w:w="785" w:type="dxa"/>
          </w:tcPr>
          <w:p w14:paraId="58632ADB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785" w:type="dxa"/>
          </w:tcPr>
          <w:p w14:paraId="5840C1D9">
            <w:pPr>
              <w:spacing w:after="0" w:line="240" w:lineRule="auto"/>
            </w:pPr>
            <w:r>
              <w:rPr>
                <w:sz w:val="14"/>
              </w:rPr>
              <w:t>1.2425</w:t>
            </w:r>
          </w:p>
        </w:tc>
        <w:tc>
          <w:tcPr>
            <w:tcW w:w="785" w:type="dxa"/>
          </w:tcPr>
          <w:p w14:paraId="796FB998">
            <w:pPr>
              <w:spacing w:after="0" w:line="240" w:lineRule="auto"/>
            </w:pPr>
            <w:r>
              <w:rPr>
                <w:sz w:val="14"/>
              </w:rPr>
              <w:t>1.45</w:t>
            </w:r>
          </w:p>
        </w:tc>
        <w:tc>
          <w:tcPr>
            <w:tcW w:w="785" w:type="dxa"/>
          </w:tcPr>
          <w:p w14:paraId="16A38D15">
            <w:pPr>
              <w:spacing w:after="0" w:line="240" w:lineRule="auto"/>
            </w:pPr>
            <w:r>
              <w:rPr>
                <w:sz w:val="14"/>
              </w:rPr>
              <w:t>1.8326</w:t>
            </w:r>
          </w:p>
        </w:tc>
        <w:tc>
          <w:tcPr>
            <w:tcW w:w="785" w:type="dxa"/>
          </w:tcPr>
          <w:p w14:paraId="66E769D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ES5和声压数据相对最近点位声压级对比.png</w:t>
            </w:r>
          </w:p>
        </w:tc>
      </w:tr>
      <w:tr w14:paraId="477D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532820F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785" w:type="dxa"/>
          </w:tcPr>
          <w:p w14:paraId="25C9C40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5AE10C1D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785" w:type="dxa"/>
          </w:tcPr>
          <w:p w14:paraId="015B79DF">
            <w:pPr>
              <w:spacing w:after="0" w:line="240" w:lineRule="auto"/>
            </w:pPr>
            <w:r>
              <w:rPr>
                <w:sz w:val="14"/>
              </w:rPr>
              <w:t>188</w:t>
            </w:r>
          </w:p>
        </w:tc>
        <w:tc>
          <w:tcPr>
            <w:tcW w:w="785" w:type="dxa"/>
          </w:tcPr>
          <w:p w14:paraId="281BCC55">
            <w:pPr>
              <w:spacing w:after="0" w:line="240" w:lineRule="auto"/>
            </w:pPr>
            <w:r>
              <w:rPr>
                <w:sz w:val="14"/>
              </w:rPr>
              <w:t>127</w:t>
            </w:r>
          </w:p>
        </w:tc>
        <w:tc>
          <w:tcPr>
            <w:tcW w:w="785" w:type="dxa"/>
          </w:tcPr>
          <w:p w14:paraId="3D032469">
            <w:pPr>
              <w:spacing w:after="0" w:line="240" w:lineRule="auto"/>
            </w:pPr>
            <w:r>
              <w:rPr>
                <w:sz w:val="14"/>
              </w:rPr>
              <w:t>67.55</w:t>
            </w:r>
          </w:p>
        </w:tc>
        <w:tc>
          <w:tcPr>
            <w:tcW w:w="785" w:type="dxa"/>
          </w:tcPr>
          <w:p w14:paraId="66D84A45">
            <w:pPr>
              <w:spacing w:after="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785" w:type="dxa"/>
          </w:tcPr>
          <w:p w14:paraId="6A8DF92D">
            <w:pPr>
              <w:spacing w:after="0" w:line="240" w:lineRule="auto"/>
            </w:pPr>
            <w:r>
              <w:rPr>
                <w:sz w:val="14"/>
              </w:rPr>
              <w:t>2.3172</w:t>
            </w:r>
          </w:p>
        </w:tc>
        <w:tc>
          <w:tcPr>
            <w:tcW w:w="785" w:type="dxa"/>
          </w:tcPr>
          <w:p w14:paraId="08BB187B">
            <w:pPr>
              <w:spacing w:after="0" w:line="240" w:lineRule="auto"/>
            </w:pPr>
            <w:r>
              <w:rPr>
                <w:sz w:val="14"/>
              </w:rPr>
              <w:t>2.3339</w:t>
            </w:r>
          </w:p>
        </w:tc>
        <w:tc>
          <w:tcPr>
            <w:tcW w:w="785" w:type="dxa"/>
          </w:tcPr>
          <w:p w14:paraId="551AE54F">
            <w:pPr>
              <w:spacing w:after="0" w:line="240" w:lineRule="auto"/>
            </w:pPr>
            <w:r>
              <w:rPr>
                <w:sz w:val="14"/>
              </w:rPr>
              <w:t>2.7522</w:t>
            </w:r>
          </w:p>
        </w:tc>
        <w:tc>
          <w:tcPr>
            <w:tcW w:w="785" w:type="dxa"/>
          </w:tcPr>
          <w:p w14:paraId="6A47960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ES5和声压数据相对最近点位声压级对比.png</w:t>
            </w:r>
          </w:p>
        </w:tc>
      </w:tr>
      <w:tr w14:paraId="5E93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1A13A3C6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0B9E78A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04B7017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785" w:type="dxa"/>
          </w:tcPr>
          <w:p w14:paraId="7BCA5910">
            <w:pPr>
              <w:spacing w:after="0" w:line="240" w:lineRule="auto"/>
            </w:pPr>
            <w:r>
              <w:rPr>
                <w:sz w:val="14"/>
              </w:rPr>
              <w:t>194</w:t>
            </w:r>
          </w:p>
        </w:tc>
        <w:tc>
          <w:tcPr>
            <w:tcW w:w="785" w:type="dxa"/>
          </w:tcPr>
          <w:p w14:paraId="653BDA44">
            <w:pPr>
              <w:spacing w:after="0" w:line="240" w:lineRule="auto"/>
            </w:pPr>
            <w:r>
              <w:rPr>
                <w:sz w:val="14"/>
              </w:rPr>
              <w:t>140</w:t>
            </w:r>
          </w:p>
        </w:tc>
        <w:tc>
          <w:tcPr>
            <w:tcW w:w="785" w:type="dxa"/>
          </w:tcPr>
          <w:p w14:paraId="4E607277">
            <w:pPr>
              <w:spacing w:after="0" w:line="240" w:lineRule="auto"/>
            </w:pPr>
            <w:r>
              <w:rPr>
                <w:sz w:val="14"/>
              </w:rPr>
              <w:t>72.16</w:t>
            </w:r>
          </w:p>
        </w:tc>
        <w:tc>
          <w:tcPr>
            <w:tcW w:w="785" w:type="dxa"/>
          </w:tcPr>
          <w:p w14:paraId="6C50D316"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785" w:type="dxa"/>
          </w:tcPr>
          <w:p w14:paraId="18415866">
            <w:pPr>
              <w:spacing w:after="0" w:line="240" w:lineRule="auto"/>
            </w:pPr>
            <w:r>
              <w:rPr>
                <w:sz w:val="14"/>
              </w:rPr>
              <w:t>0.023</w:t>
            </w:r>
          </w:p>
        </w:tc>
        <w:tc>
          <w:tcPr>
            <w:tcW w:w="785" w:type="dxa"/>
          </w:tcPr>
          <w:p w14:paraId="212070D2">
            <w:pPr>
              <w:spacing w:after="0" w:line="240" w:lineRule="auto"/>
            </w:pPr>
            <w:r>
              <w:rPr>
                <w:sz w:val="14"/>
              </w:rPr>
              <w:t>1.9635</w:t>
            </w:r>
          </w:p>
        </w:tc>
        <w:tc>
          <w:tcPr>
            <w:tcW w:w="785" w:type="dxa"/>
          </w:tcPr>
          <w:p w14:paraId="4EC05694">
            <w:pPr>
              <w:spacing w:after="0" w:line="240" w:lineRule="auto"/>
            </w:pPr>
            <w:r>
              <w:rPr>
                <w:sz w:val="14"/>
              </w:rPr>
              <w:t>2.5011</w:t>
            </w:r>
          </w:p>
        </w:tc>
        <w:tc>
          <w:tcPr>
            <w:tcW w:w="785" w:type="dxa"/>
          </w:tcPr>
          <w:p w14:paraId="6529FC8E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ES5和声压数据相对最近点位声压级对比.png</w:t>
            </w:r>
          </w:p>
        </w:tc>
      </w:tr>
      <w:tr w14:paraId="7512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654A062D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335048E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3BB1F488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785" w:type="dxa"/>
          </w:tcPr>
          <w:p w14:paraId="249787E8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785" w:type="dxa"/>
          </w:tcPr>
          <w:p w14:paraId="76766978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785" w:type="dxa"/>
          </w:tcPr>
          <w:p w14:paraId="0EBE6CC9">
            <w:pPr>
              <w:spacing w:after="0" w:line="240" w:lineRule="auto"/>
            </w:pPr>
            <w:r>
              <w:rPr>
                <w:sz w:val="14"/>
              </w:rPr>
              <w:t>100.0</w:t>
            </w:r>
          </w:p>
        </w:tc>
        <w:tc>
          <w:tcPr>
            <w:tcW w:w="785" w:type="dxa"/>
          </w:tcPr>
          <w:p w14:paraId="424F9F9E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785" w:type="dxa"/>
          </w:tcPr>
          <w:p w14:paraId="08430520">
            <w:pPr>
              <w:spacing w:after="0" w:line="240" w:lineRule="auto"/>
            </w:pPr>
            <w:r>
              <w:rPr>
                <w:sz w:val="14"/>
              </w:rPr>
              <w:t>0.1974</w:t>
            </w:r>
          </w:p>
        </w:tc>
        <w:tc>
          <w:tcPr>
            <w:tcW w:w="785" w:type="dxa"/>
          </w:tcPr>
          <w:p w14:paraId="626F0E46">
            <w:pPr>
              <w:spacing w:after="0" w:line="240" w:lineRule="auto"/>
            </w:pPr>
            <w:r>
              <w:rPr>
                <w:sz w:val="14"/>
              </w:rPr>
              <w:t>1.5109</w:t>
            </w:r>
          </w:p>
        </w:tc>
        <w:tc>
          <w:tcPr>
            <w:tcW w:w="785" w:type="dxa"/>
          </w:tcPr>
          <w:p w14:paraId="3F980DAA">
            <w:pPr>
              <w:spacing w:after="0" w:line="240" w:lineRule="auto"/>
            </w:pPr>
            <w:r>
              <w:rPr>
                <w:sz w:val="14"/>
              </w:rPr>
              <w:t>1.6671</w:t>
            </w:r>
          </w:p>
        </w:tc>
        <w:tc>
          <w:tcPr>
            <w:tcW w:w="785" w:type="dxa"/>
          </w:tcPr>
          <w:p w14:paraId="1A4D311A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【会议室】【单声源，三分之一倍频程，A加权，直达声压】【125HZ】- ES5和声压数据相对最近点位声压级对比.png</w:t>
            </w:r>
          </w:p>
        </w:tc>
      </w:tr>
      <w:tr w14:paraId="43255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4823C190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0FC3F41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0EE7B8D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785" w:type="dxa"/>
          </w:tcPr>
          <w:p w14:paraId="0D90F0C8">
            <w:pPr>
              <w:spacing w:after="0" w:line="240" w:lineRule="auto"/>
            </w:pPr>
            <w:r>
              <w:rPr>
                <w:sz w:val="14"/>
              </w:rPr>
              <w:t>199</w:t>
            </w:r>
          </w:p>
        </w:tc>
        <w:tc>
          <w:tcPr>
            <w:tcW w:w="785" w:type="dxa"/>
          </w:tcPr>
          <w:p w14:paraId="36BE1359">
            <w:pPr>
              <w:spacing w:after="0" w:line="240" w:lineRule="auto"/>
            </w:pPr>
            <w:r>
              <w:rPr>
                <w:sz w:val="14"/>
              </w:rPr>
              <w:t>178</w:t>
            </w:r>
          </w:p>
        </w:tc>
        <w:tc>
          <w:tcPr>
            <w:tcW w:w="785" w:type="dxa"/>
          </w:tcPr>
          <w:p w14:paraId="476BC7D6">
            <w:pPr>
              <w:spacing w:after="0" w:line="240" w:lineRule="auto"/>
            </w:pPr>
            <w:r>
              <w:rPr>
                <w:sz w:val="14"/>
              </w:rPr>
              <w:t>89.45</w:t>
            </w:r>
          </w:p>
        </w:tc>
        <w:tc>
          <w:tcPr>
            <w:tcW w:w="785" w:type="dxa"/>
          </w:tcPr>
          <w:p w14:paraId="6ADF4592"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785" w:type="dxa"/>
          </w:tcPr>
          <w:p w14:paraId="34F837BD">
            <w:pPr>
              <w:spacing w:after="0" w:line="240" w:lineRule="auto"/>
            </w:pPr>
            <w:r>
              <w:rPr>
                <w:sz w:val="14"/>
              </w:rPr>
              <w:t>0.2411</w:t>
            </w:r>
          </w:p>
        </w:tc>
        <w:tc>
          <w:tcPr>
            <w:tcW w:w="785" w:type="dxa"/>
          </w:tcPr>
          <w:p w14:paraId="176C57E6">
            <w:pPr>
              <w:spacing w:after="0" w:line="240" w:lineRule="auto"/>
            </w:pPr>
            <w:r>
              <w:rPr>
                <w:sz w:val="14"/>
              </w:rPr>
              <w:t>1.2207</w:t>
            </w:r>
          </w:p>
        </w:tc>
        <w:tc>
          <w:tcPr>
            <w:tcW w:w="785" w:type="dxa"/>
          </w:tcPr>
          <w:p w14:paraId="7B8FC160">
            <w:pPr>
              <w:spacing w:after="0" w:line="240" w:lineRule="auto"/>
            </w:pPr>
            <w:r>
              <w:rPr>
                <w:sz w:val="14"/>
              </w:rPr>
              <w:t>1.6786</w:t>
            </w:r>
          </w:p>
        </w:tc>
        <w:tc>
          <w:tcPr>
            <w:tcW w:w="785" w:type="dxa"/>
          </w:tcPr>
          <w:p w14:paraId="4B682913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【会议室】【单声源，三分之一倍频程，A加权，直达声压】【2000HZ】- ES5和声压数据相对最近点位声压级对比.png</w:t>
            </w:r>
          </w:p>
        </w:tc>
      </w:tr>
      <w:tr w14:paraId="4FE1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37B323F3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6BBC1AF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43237681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785" w:type="dxa"/>
          </w:tcPr>
          <w:p w14:paraId="277E2BFA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785" w:type="dxa"/>
          </w:tcPr>
          <w:p w14:paraId="56F387DE">
            <w:pPr>
              <w:spacing w:after="0" w:line="240" w:lineRule="auto"/>
            </w:pPr>
            <w:r>
              <w:rPr>
                <w:sz w:val="14"/>
              </w:rPr>
              <w:t>162</w:t>
            </w:r>
          </w:p>
        </w:tc>
        <w:tc>
          <w:tcPr>
            <w:tcW w:w="785" w:type="dxa"/>
          </w:tcPr>
          <w:p w14:paraId="3CFCF469">
            <w:pPr>
              <w:spacing w:after="0" w:line="240" w:lineRule="auto"/>
            </w:pPr>
            <w:r>
              <w:rPr>
                <w:sz w:val="14"/>
              </w:rPr>
              <w:t>84.82</w:t>
            </w:r>
          </w:p>
        </w:tc>
        <w:tc>
          <w:tcPr>
            <w:tcW w:w="785" w:type="dxa"/>
          </w:tcPr>
          <w:p w14:paraId="0415303A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785" w:type="dxa"/>
          </w:tcPr>
          <w:p w14:paraId="04CE2290">
            <w:pPr>
              <w:spacing w:after="0" w:line="240" w:lineRule="auto"/>
            </w:pPr>
            <w:r>
              <w:rPr>
                <w:sz w:val="14"/>
              </w:rPr>
              <w:t>0.3198</w:t>
            </w:r>
          </w:p>
        </w:tc>
        <w:tc>
          <w:tcPr>
            <w:tcW w:w="785" w:type="dxa"/>
          </w:tcPr>
          <w:p w14:paraId="6716A1C3">
            <w:pPr>
              <w:spacing w:after="0" w:line="240" w:lineRule="auto"/>
            </w:pPr>
            <w:r>
              <w:rPr>
                <w:sz w:val="14"/>
              </w:rPr>
              <w:t>1.8056</w:t>
            </w:r>
          </w:p>
        </w:tc>
        <w:tc>
          <w:tcPr>
            <w:tcW w:w="785" w:type="dxa"/>
          </w:tcPr>
          <w:p w14:paraId="78E7D4E9">
            <w:pPr>
              <w:spacing w:after="0" w:line="240" w:lineRule="auto"/>
            </w:pPr>
            <w:r>
              <w:rPr>
                <w:sz w:val="14"/>
              </w:rPr>
              <w:t>2.1074</w:t>
            </w:r>
          </w:p>
        </w:tc>
        <w:tc>
          <w:tcPr>
            <w:tcW w:w="785" w:type="dxa"/>
          </w:tcPr>
          <w:p w14:paraId="1369022C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【会议室】【单声源，三分之一倍频程，A加权，直达声压】【250HZ】- ES5和声压数据相对最近点位声压级对比.png</w:t>
            </w:r>
          </w:p>
        </w:tc>
      </w:tr>
      <w:tr w14:paraId="037B8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523C2A27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5DFFE9F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680D3746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785" w:type="dxa"/>
          </w:tcPr>
          <w:p w14:paraId="04EC54D3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785" w:type="dxa"/>
          </w:tcPr>
          <w:p w14:paraId="2CD05CD3">
            <w:pPr>
              <w:spacing w:after="0" w:line="240" w:lineRule="auto"/>
            </w:pPr>
            <w:r>
              <w:rPr>
                <w:sz w:val="14"/>
              </w:rPr>
              <w:t>180</w:t>
            </w:r>
          </w:p>
        </w:tc>
        <w:tc>
          <w:tcPr>
            <w:tcW w:w="785" w:type="dxa"/>
          </w:tcPr>
          <w:p w14:paraId="0770F953">
            <w:pPr>
              <w:spacing w:after="0" w:line="240" w:lineRule="auto"/>
            </w:pPr>
            <w:r>
              <w:rPr>
                <w:sz w:val="14"/>
              </w:rPr>
              <w:t>91.84</w:t>
            </w:r>
          </w:p>
        </w:tc>
        <w:tc>
          <w:tcPr>
            <w:tcW w:w="785" w:type="dxa"/>
          </w:tcPr>
          <w:p w14:paraId="479042DA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785" w:type="dxa"/>
          </w:tcPr>
          <w:p w14:paraId="227D1085">
            <w:pPr>
              <w:spacing w:after="0" w:line="240" w:lineRule="auto"/>
            </w:pPr>
            <w:r>
              <w:rPr>
                <w:sz w:val="14"/>
              </w:rPr>
              <w:t>0.3186</w:t>
            </w:r>
          </w:p>
        </w:tc>
        <w:tc>
          <w:tcPr>
            <w:tcW w:w="785" w:type="dxa"/>
          </w:tcPr>
          <w:p w14:paraId="53FB4FB2">
            <w:pPr>
              <w:spacing w:after="0" w:line="240" w:lineRule="auto"/>
            </w:pPr>
            <w:r>
              <w:rPr>
                <w:sz w:val="14"/>
              </w:rPr>
              <w:t>1.3925</w:t>
            </w:r>
          </w:p>
        </w:tc>
        <w:tc>
          <w:tcPr>
            <w:tcW w:w="785" w:type="dxa"/>
          </w:tcPr>
          <w:p w14:paraId="2C75E2AF">
            <w:pPr>
              <w:spacing w:after="0" w:line="240" w:lineRule="auto"/>
            </w:pPr>
            <w:r>
              <w:rPr>
                <w:sz w:val="14"/>
              </w:rPr>
              <w:t>1.6604</w:t>
            </w:r>
          </w:p>
        </w:tc>
        <w:tc>
          <w:tcPr>
            <w:tcW w:w="785" w:type="dxa"/>
          </w:tcPr>
          <w:p w14:paraId="2AB432C4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【会议室】【单声源，三分之一倍频程，A加权，直达声压】【4000HZ】- ES5和声压数据相对最近点位声压级对比.png</w:t>
            </w:r>
          </w:p>
        </w:tc>
      </w:tr>
      <w:tr w14:paraId="4311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6F1690FB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61A6ECE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1D7BE333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785" w:type="dxa"/>
          </w:tcPr>
          <w:p w14:paraId="56DEFBC1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785" w:type="dxa"/>
          </w:tcPr>
          <w:p w14:paraId="54B05D14">
            <w:pPr>
              <w:spacing w:after="0" w:line="240" w:lineRule="auto"/>
            </w:pPr>
            <w:r>
              <w:rPr>
                <w:sz w:val="14"/>
              </w:rPr>
              <w:t>155</w:t>
            </w:r>
          </w:p>
        </w:tc>
        <w:tc>
          <w:tcPr>
            <w:tcW w:w="785" w:type="dxa"/>
          </w:tcPr>
          <w:p w14:paraId="048312EE">
            <w:pPr>
              <w:spacing w:after="0" w:line="240" w:lineRule="auto"/>
            </w:pPr>
            <w:r>
              <w:rPr>
                <w:sz w:val="14"/>
              </w:rPr>
              <w:t>79.08</w:t>
            </w:r>
          </w:p>
        </w:tc>
        <w:tc>
          <w:tcPr>
            <w:tcW w:w="785" w:type="dxa"/>
          </w:tcPr>
          <w:p w14:paraId="10387F0C"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785" w:type="dxa"/>
          </w:tcPr>
          <w:p w14:paraId="6EE91A46">
            <w:pPr>
              <w:spacing w:after="0" w:line="240" w:lineRule="auto"/>
            </w:pPr>
            <w:r>
              <w:rPr>
                <w:sz w:val="14"/>
              </w:rPr>
              <w:t>0.3897</w:t>
            </w:r>
          </w:p>
        </w:tc>
        <w:tc>
          <w:tcPr>
            <w:tcW w:w="785" w:type="dxa"/>
          </w:tcPr>
          <w:p w14:paraId="56FC91EB">
            <w:pPr>
              <w:spacing w:after="0" w:line="240" w:lineRule="auto"/>
            </w:pPr>
            <w:r>
              <w:rPr>
                <w:sz w:val="14"/>
              </w:rPr>
              <w:t>1.9592</w:t>
            </w:r>
          </w:p>
        </w:tc>
        <w:tc>
          <w:tcPr>
            <w:tcW w:w="785" w:type="dxa"/>
          </w:tcPr>
          <w:p w14:paraId="34664C37">
            <w:pPr>
              <w:spacing w:after="0" w:line="240" w:lineRule="auto"/>
            </w:pPr>
            <w:r>
              <w:rPr>
                <w:sz w:val="14"/>
              </w:rPr>
              <w:t>2.3537</w:t>
            </w:r>
          </w:p>
        </w:tc>
        <w:tc>
          <w:tcPr>
            <w:tcW w:w="785" w:type="dxa"/>
          </w:tcPr>
          <w:p w14:paraId="0DC7B0BD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【会议室】【单声源，三分之一倍频程，A加权，直达声压】【500HZ】- ES5和声压数据相对最近点位声压级对比.png</w:t>
            </w:r>
          </w:p>
        </w:tc>
      </w:tr>
      <w:tr w14:paraId="4FA8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E0DA65E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126FE95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0376508A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785" w:type="dxa"/>
          </w:tcPr>
          <w:p w14:paraId="7EDA84DA">
            <w:pPr>
              <w:spacing w:after="0" w:line="240" w:lineRule="auto"/>
            </w:pPr>
            <w:r>
              <w:rPr>
                <w:sz w:val="14"/>
              </w:rPr>
              <w:t>199</w:t>
            </w:r>
          </w:p>
        </w:tc>
        <w:tc>
          <w:tcPr>
            <w:tcW w:w="785" w:type="dxa"/>
          </w:tcPr>
          <w:p w14:paraId="3C06556A">
            <w:pPr>
              <w:spacing w:after="0" w:line="240" w:lineRule="auto"/>
            </w:pPr>
            <w:r>
              <w:rPr>
                <w:sz w:val="14"/>
              </w:rPr>
              <w:t>161</w:t>
            </w:r>
          </w:p>
        </w:tc>
        <w:tc>
          <w:tcPr>
            <w:tcW w:w="785" w:type="dxa"/>
          </w:tcPr>
          <w:p w14:paraId="38BB0DFE">
            <w:pPr>
              <w:spacing w:after="0" w:line="240" w:lineRule="auto"/>
            </w:pPr>
            <w:r>
              <w:rPr>
                <w:sz w:val="14"/>
              </w:rPr>
              <w:t>80.9</w:t>
            </w:r>
          </w:p>
        </w:tc>
        <w:tc>
          <w:tcPr>
            <w:tcW w:w="785" w:type="dxa"/>
          </w:tcPr>
          <w:p w14:paraId="083ED4DF"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785" w:type="dxa"/>
          </w:tcPr>
          <w:p w14:paraId="3CA03277">
            <w:pPr>
              <w:spacing w:after="0" w:line="240" w:lineRule="auto"/>
            </w:pPr>
            <w:r>
              <w:rPr>
                <w:sz w:val="14"/>
              </w:rPr>
              <w:t>1.1015</w:t>
            </w:r>
          </w:p>
        </w:tc>
        <w:tc>
          <w:tcPr>
            <w:tcW w:w="785" w:type="dxa"/>
          </w:tcPr>
          <w:p w14:paraId="6A2BE1EF">
            <w:pPr>
              <w:spacing w:after="0" w:line="240" w:lineRule="auto"/>
            </w:pPr>
            <w:r>
              <w:rPr>
                <w:sz w:val="14"/>
              </w:rPr>
              <w:t>2.0114</w:t>
            </w:r>
          </w:p>
        </w:tc>
        <w:tc>
          <w:tcPr>
            <w:tcW w:w="785" w:type="dxa"/>
          </w:tcPr>
          <w:p w14:paraId="4F33B147">
            <w:pPr>
              <w:spacing w:after="0" w:line="240" w:lineRule="auto"/>
            </w:pPr>
            <w:r>
              <w:rPr>
                <w:sz w:val="14"/>
              </w:rPr>
              <w:t>2.3647</w:t>
            </w:r>
          </w:p>
        </w:tc>
        <w:tc>
          <w:tcPr>
            <w:tcW w:w="785" w:type="dxa"/>
          </w:tcPr>
          <w:p w14:paraId="67BAAF4B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【会议室】【单声源，三分之一倍频程，A加权，直达声压】【8000HZ】- ES5和声压数据相对最近点位声压级对比.png</w:t>
            </w:r>
          </w:p>
        </w:tc>
      </w:tr>
      <w:tr w14:paraId="5746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ACF5AAB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4E7F916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381ECC6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785" w:type="dxa"/>
          </w:tcPr>
          <w:p w14:paraId="6E439386">
            <w:pPr>
              <w:spacing w:after="0" w:line="240" w:lineRule="auto"/>
            </w:pPr>
            <w:r>
              <w:rPr>
                <w:sz w:val="14"/>
              </w:rPr>
              <w:t>198</w:t>
            </w:r>
          </w:p>
        </w:tc>
        <w:tc>
          <w:tcPr>
            <w:tcW w:w="785" w:type="dxa"/>
          </w:tcPr>
          <w:p w14:paraId="0A0EC301">
            <w:pPr>
              <w:spacing w:after="0" w:line="240" w:lineRule="auto"/>
            </w:pPr>
            <w:r>
              <w:rPr>
                <w:sz w:val="14"/>
              </w:rPr>
              <w:t>181</w:t>
            </w:r>
          </w:p>
        </w:tc>
        <w:tc>
          <w:tcPr>
            <w:tcW w:w="785" w:type="dxa"/>
          </w:tcPr>
          <w:p w14:paraId="7037D211">
            <w:pPr>
              <w:spacing w:after="0" w:line="240" w:lineRule="auto"/>
            </w:pPr>
            <w:r>
              <w:rPr>
                <w:sz w:val="14"/>
              </w:rPr>
              <w:t>91.41</w:t>
            </w:r>
          </w:p>
        </w:tc>
        <w:tc>
          <w:tcPr>
            <w:tcW w:w="785" w:type="dxa"/>
          </w:tcPr>
          <w:p w14:paraId="4C97F943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785" w:type="dxa"/>
          </w:tcPr>
          <w:p w14:paraId="520D0C45">
            <w:pPr>
              <w:spacing w:after="0" w:line="240" w:lineRule="auto"/>
            </w:pPr>
            <w:r>
              <w:rPr>
                <w:sz w:val="14"/>
              </w:rPr>
              <w:t>0.5191</w:t>
            </w:r>
          </w:p>
        </w:tc>
        <w:tc>
          <w:tcPr>
            <w:tcW w:w="785" w:type="dxa"/>
          </w:tcPr>
          <w:p w14:paraId="539076BD">
            <w:pPr>
              <w:spacing w:after="0" w:line="240" w:lineRule="auto"/>
            </w:pPr>
            <w:r>
              <w:rPr>
                <w:sz w:val="14"/>
              </w:rPr>
              <w:t>1.4471</w:t>
            </w:r>
          </w:p>
        </w:tc>
        <w:tc>
          <w:tcPr>
            <w:tcW w:w="785" w:type="dxa"/>
          </w:tcPr>
          <w:p w14:paraId="73587B82">
            <w:pPr>
              <w:spacing w:after="0" w:line="240" w:lineRule="auto"/>
            </w:pPr>
            <w:r>
              <w:rPr>
                <w:sz w:val="14"/>
              </w:rPr>
              <w:t>1.9008</w:t>
            </w:r>
          </w:p>
        </w:tc>
        <w:tc>
          <w:tcPr>
            <w:tcW w:w="785" w:type="dxa"/>
          </w:tcPr>
          <w:p w14:paraId="5CB9835A">
            <w:pPr>
              <w:spacing w:after="0" w:line="240" w:lineRule="auto"/>
            </w:pPr>
            <w:r>
              <w:rPr>
                <w:sz w:val="14"/>
              </w:rPr>
              <w:t>【会议室】【双声源，三分之一倍频程，A加权，直达声压】【1000HZ】- ES5和声压数据相对最近点位声压级对比.png</w:t>
            </w:r>
          </w:p>
        </w:tc>
      </w:tr>
      <w:tr w14:paraId="2950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2AC5E377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66257EE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0D611FDB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785" w:type="dxa"/>
          </w:tcPr>
          <w:p w14:paraId="453FB544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785" w:type="dxa"/>
          </w:tcPr>
          <w:p w14:paraId="27CD025A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785" w:type="dxa"/>
          </w:tcPr>
          <w:p w14:paraId="0A631662">
            <w:pPr>
              <w:spacing w:after="0" w:line="240" w:lineRule="auto"/>
            </w:pPr>
            <w:r>
              <w:rPr>
                <w:sz w:val="14"/>
              </w:rPr>
              <w:t>98.45</w:t>
            </w:r>
          </w:p>
        </w:tc>
        <w:tc>
          <w:tcPr>
            <w:tcW w:w="785" w:type="dxa"/>
          </w:tcPr>
          <w:p w14:paraId="75EB59C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785" w:type="dxa"/>
          </w:tcPr>
          <w:p w14:paraId="071C9140">
            <w:pPr>
              <w:spacing w:after="0" w:line="240" w:lineRule="auto"/>
            </w:pPr>
            <w:r>
              <w:rPr>
                <w:sz w:val="14"/>
              </w:rPr>
              <w:t>0.8631</w:t>
            </w:r>
          </w:p>
        </w:tc>
        <w:tc>
          <w:tcPr>
            <w:tcW w:w="785" w:type="dxa"/>
          </w:tcPr>
          <w:p w14:paraId="743AB26C">
            <w:pPr>
              <w:spacing w:after="0" w:line="240" w:lineRule="auto"/>
            </w:pPr>
            <w:r>
              <w:rPr>
                <w:sz w:val="14"/>
              </w:rPr>
              <w:t>0.94</w:t>
            </w:r>
          </w:p>
        </w:tc>
        <w:tc>
          <w:tcPr>
            <w:tcW w:w="785" w:type="dxa"/>
          </w:tcPr>
          <w:p w14:paraId="0A661997">
            <w:pPr>
              <w:spacing w:after="0" w:line="240" w:lineRule="auto"/>
            </w:pPr>
            <w:r>
              <w:rPr>
                <w:sz w:val="14"/>
              </w:rPr>
              <w:t>1.1636</w:t>
            </w:r>
          </w:p>
        </w:tc>
        <w:tc>
          <w:tcPr>
            <w:tcW w:w="785" w:type="dxa"/>
          </w:tcPr>
          <w:p w14:paraId="3BD50EE7">
            <w:pPr>
              <w:spacing w:after="0" w:line="240" w:lineRule="auto"/>
            </w:pPr>
            <w:r>
              <w:rPr>
                <w:sz w:val="14"/>
              </w:rPr>
              <w:t>【会议室】【双声源，三分之一倍频程，A加权，直达声压】【125HZ】- ES5和声压数据相对最近点位声压级对比.png</w:t>
            </w:r>
          </w:p>
        </w:tc>
      </w:tr>
      <w:tr w14:paraId="1E11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2417B073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6C25277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76E7BC8A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785" w:type="dxa"/>
          </w:tcPr>
          <w:p w14:paraId="7B0849ED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785" w:type="dxa"/>
          </w:tcPr>
          <w:p w14:paraId="5F663366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785" w:type="dxa"/>
          </w:tcPr>
          <w:p w14:paraId="2FBDD961">
            <w:pPr>
              <w:spacing w:after="0" w:line="240" w:lineRule="auto"/>
            </w:pPr>
            <w:r>
              <w:rPr>
                <w:sz w:val="14"/>
              </w:rPr>
              <w:t>86.8</w:t>
            </w:r>
          </w:p>
        </w:tc>
        <w:tc>
          <w:tcPr>
            <w:tcW w:w="785" w:type="dxa"/>
          </w:tcPr>
          <w:p w14:paraId="3E1CE8BB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785" w:type="dxa"/>
          </w:tcPr>
          <w:p w14:paraId="578530E3">
            <w:pPr>
              <w:spacing w:after="0" w:line="240" w:lineRule="auto"/>
            </w:pPr>
            <w:r>
              <w:rPr>
                <w:sz w:val="14"/>
              </w:rPr>
              <w:t>0.4393</w:t>
            </w:r>
          </w:p>
        </w:tc>
        <w:tc>
          <w:tcPr>
            <w:tcW w:w="785" w:type="dxa"/>
          </w:tcPr>
          <w:p w14:paraId="4730D80F">
            <w:pPr>
              <w:spacing w:after="0" w:line="240" w:lineRule="auto"/>
            </w:pPr>
            <w:r>
              <w:rPr>
                <w:sz w:val="14"/>
              </w:rPr>
              <w:t>1.5853</w:t>
            </w:r>
          </w:p>
        </w:tc>
        <w:tc>
          <w:tcPr>
            <w:tcW w:w="785" w:type="dxa"/>
          </w:tcPr>
          <w:p w14:paraId="64170982">
            <w:pPr>
              <w:spacing w:after="0" w:line="240" w:lineRule="auto"/>
            </w:pPr>
            <w:r>
              <w:rPr>
                <w:sz w:val="14"/>
              </w:rPr>
              <w:t>1.9252</w:t>
            </w:r>
          </w:p>
        </w:tc>
        <w:tc>
          <w:tcPr>
            <w:tcW w:w="785" w:type="dxa"/>
          </w:tcPr>
          <w:p w14:paraId="4EF01AA8">
            <w:pPr>
              <w:spacing w:after="0" w:line="240" w:lineRule="auto"/>
            </w:pPr>
            <w:r>
              <w:rPr>
                <w:sz w:val="14"/>
              </w:rPr>
              <w:t>【会议室】【双声源，三分之一倍频程，A加权，直达声压】【2000HZ】- ES5和声压数据相对最近点位声压级对比.png</w:t>
            </w:r>
          </w:p>
        </w:tc>
      </w:tr>
      <w:tr w14:paraId="261C2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698B3B88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4F666FC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778BE2D0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785" w:type="dxa"/>
          </w:tcPr>
          <w:p w14:paraId="60BBA13A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785" w:type="dxa"/>
          </w:tcPr>
          <w:p w14:paraId="1676BB90">
            <w:pPr>
              <w:spacing w:after="0" w:line="240" w:lineRule="auto"/>
            </w:pPr>
            <w:r>
              <w:rPr>
                <w:sz w:val="14"/>
              </w:rPr>
              <w:t>184</w:t>
            </w:r>
          </w:p>
        </w:tc>
        <w:tc>
          <w:tcPr>
            <w:tcW w:w="785" w:type="dxa"/>
          </w:tcPr>
          <w:p w14:paraId="5ED60F9D">
            <w:pPr>
              <w:spacing w:after="0" w:line="240" w:lineRule="auto"/>
            </w:pPr>
            <w:r>
              <w:rPr>
                <w:sz w:val="14"/>
              </w:rPr>
              <w:t>96.84</w:t>
            </w:r>
          </w:p>
        </w:tc>
        <w:tc>
          <w:tcPr>
            <w:tcW w:w="785" w:type="dxa"/>
          </w:tcPr>
          <w:p w14:paraId="3E76A989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785" w:type="dxa"/>
          </w:tcPr>
          <w:p w14:paraId="5E8516A1">
            <w:pPr>
              <w:spacing w:after="0" w:line="240" w:lineRule="auto"/>
            </w:pPr>
            <w:r>
              <w:rPr>
                <w:sz w:val="14"/>
              </w:rPr>
              <w:t>0.5932</w:t>
            </w:r>
          </w:p>
        </w:tc>
        <w:tc>
          <w:tcPr>
            <w:tcW w:w="785" w:type="dxa"/>
          </w:tcPr>
          <w:p w14:paraId="2FA757CF">
            <w:pPr>
              <w:spacing w:after="0" w:line="240" w:lineRule="auto"/>
            </w:pPr>
            <w:r>
              <w:rPr>
                <w:sz w:val="14"/>
              </w:rPr>
              <w:t>0.7898</w:t>
            </w:r>
          </w:p>
        </w:tc>
        <w:tc>
          <w:tcPr>
            <w:tcW w:w="785" w:type="dxa"/>
          </w:tcPr>
          <w:p w14:paraId="6CFFA55F">
            <w:pPr>
              <w:spacing w:after="0" w:line="240" w:lineRule="auto"/>
            </w:pPr>
            <w:r>
              <w:rPr>
                <w:sz w:val="14"/>
              </w:rPr>
              <w:t>1.1359</w:t>
            </w:r>
          </w:p>
        </w:tc>
        <w:tc>
          <w:tcPr>
            <w:tcW w:w="785" w:type="dxa"/>
          </w:tcPr>
          <w:p w14:paraId="184B1A13">
            <w:pPr>
              <w:spacing w:after="0" w:line="240" w:lineRule="auto"/>
            </w:pPr>
            <w:r>
              <w:rPr>
                <w:sz w:val="14"/>
              </w:rPr>
              <w:t>【会议室】【双声源，三分之一倍频程，A加权，直达声压】【250HZ】- ES5和声压数据相对最近点位声压级对比.png</w:t>
            </w:r>
          </w:p>
        </w:tc>
      </w:tr>
      <w:tr w14:paraId="5D20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94D4492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25DFFAB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6FB93622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785" w:type="dxa"/>
          </w:tcPr>
          <w:p w14:paraId="483CE002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785" w:type="dxa"/>
          </w:tcPr>
          <w:p w14:paraId="5E1659AA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785" w:type="dxa"/>
          </w:tcPr>
          <w:p w14:paraId="46C5A082">
            <w:pPr>
              <w:spacing w:after="0" w:line="240" w:lineRule="auto"/>
            </w:pPr>
            <w:r>
              <w:rPr>
                <w:sz w:val="14"/>
              </w:rPr>
              <w:t>97.97</w:t>
            </w:r>
          </w:p>
        </w:tc>
        <w:tc>
          <w:tcPr>
            <w:tcW w:w="785" w:type="dxa"/>
          </w:tcPr>
          <w:p w14:paraId="0A34032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785" w:type="dxa"/>
          </w:tcPr>
          <w:p w14:paraId="7A24A400">
            <w:pPr>
              <w:spacing w:after="0" w:line="240" w:lineRule="auto"/>
            </w:pPr>
            <w:r>
              <w:rPr>
                <w:sz w:val="14"/>
              </w:rPr>
              <w:t>0.0488</w:t>
            </w:r>
          </w:p>
        </w:tc>
        <w:tc>
          <w:tcPr>
            <w:tcW w:w="785" w:type="dxa"/>
          </w:tcPr>
          <w:p w14:paraId="59ADE2CE">
            <w:pPr>
              <w:spacing w:after="0" w:line="240" w:lineRule="auto"/>
            </w:pPr>
            <w:r>
              <w:rPr>
                <w:sz w:val="14"/>
              </w:rPr>
              <w:t>1.0523</w:t>
            </w:r>
          </w:p>
        </w:tc>
        <w:tc>
          <w:tcPr>
            <w:tcW w:w="785" w:type="dxa"/>
          </w:tcPr>
          <w:p w14:paraId="158B4EEA">
            <w:pPr>
              <w:spacing w:after="0" w:line="240" w:lineRule="auto"/>
            </w:pPr>
            <w:r>
              <w:rPr>
                <w:sz w:val="14"/>
              </w:rPr>
              <w:t>1.2831</w:t>
            </w:r>
          </w:p>
        </w:tc>
        <w:tc>
          <w:tcPr>
            <w:tcW w:w="785" w:type="dxa"/>
          </w:tcPr>
          <w:p w14:paraId="66F052E1">
            <w:pPr>
              <w:spacing w:after="0" w:line="240" w:lineRule="auto"/>
            </w:pPr>
            <w:r>
              <w:rPr>
                <w:sz w:val="14"/>
              </w:rPr>
              <w:t>【会议室】【双声源，三分之一倍频程，A加权，直达声压】【4000HZ】- ES5和声压数据相对最近点位声压级对比.png</w:t>
            </w:r>
          </w:p>
        </w:tc>
      </w:tr>
      <w:tr w14:paraId="3273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4F65B470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390354F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51D46A94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785" w:type="dxa"/>
          </w:tcPr>
          <w:p w14:paraId="75770F04">
            <w:pPr>
              <w:spacing w:after="0" w:line="240" w:lineRule="auto"/>
            </w:pPr>
            <w:r>
              <w:rPr>
                <w:sz w:val="14"/>
              </w:rPr>
              <w:t>199</w:t>
            </w:r>
          </w:p>
        </w:tc>
        <w:tc>
          <w:tcPr>
            <w:tcW w:w="785" w:type="dxa"/>
          </w:tcPr>
          <w:p w14:paraId="65D95D13">
            <w:pPr>
              <w:spacing w:after="0" w:line="240" w:lineRule="auto"/>
            </w:pPr>
            <w:r>
              <w:rPr>
                <w:sz w:val="14"/>
              </w:rPr>
              <w:t>187</w:t>
            </w:r>
          </w:p>
        </w:tc>
        <w:tc>
          <w:tcPr>
            <w:tcW w:w="785" w:type="dxa"/>
          </w:tcPr>
          <w:p w14:paraId="68308230">
            <w:pPr>
              <w:spacing w:after="0" w:line="240" w:lineRule="auto"/>
            </w:pPr>
            <w:r>
              <w:rPr>
                <w:sz w:val="14"/>
              </w:rPr>
              <w:t>93.97</w:t>
            </w:r>
          </w:p>
        </w:tc>
        <w:tc>
          <w:tcPr>
            <w:tcW w:w="785" w:type="dxa"/>
          </w:tcPr>
          <w:p w14:paraId="789F941E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785" w:type="dxa"/>
          </w:tcPr>
          <w:p w14:paraId="6D1DFB11">
            <w:pPr>
              <w:spacing w:after="0" w:line="240" w:lineRule="auto"/>
            </w:pPr>
            <w:r>
              <w:rPr>
                <w:sz w:val="14"/>
              </w:rPr>
              <w:t>0.5814</w:t>
            </w:r>
          </w:p>
        </w:tc>
        <w:tc>
          <w:tcPr>
            <w:tcW w:w="785" w:type="dxa"/>
          </w:tcPr>
          <w:p w14:paraId="09C23627">
            <w:pPr>
              <w:spacing w:after="0" w:line="240" w:lineRule="auto"/>
            </w:pPr>
            <w:r>
              <w:rPr>
                <w:sz w:val="14"/>
              </w:rPr>
              <w:t>0.957</w:t>
            </w:r>
          </w:p>
        </w:tc>
        <w:tc>
          <w:tcPr>
            <w:tcW w:w="785" w:type="dxa"/>
          </w:tcPr>
          <w:p w14:paraId="5482276D">
            <w:pPr>
              <w:spacing w:after="0" w:line="240" w:lineRule="auto"/>
            </w:pPr>
            <w:r>
              <w:rPr>
                <w:sz w:val="14"/>
              </w:rPr>
              <w:t>1.366</w:t>
            </w:r>
          </w:p>
        </w:tc>
        <w:tc>
          <w:tcPr>
            <w:tcW w:w="785" w:type="dxa"/>
          </w:tcPr>
          <w:p w14:paraId="5C13A03D">
            <w:pPr>
              <w:spacing w:after="0" w:line="240" w:lineRule="auto"/>
            </w:pPr>
            <w:r>
              <w:rPr>
                <w:sz w:val="14"/>
              </w:rPr>
              <w:t>【会议室】【双声源，三分之一倍频程，A加权，直达声压】【500HZ】- ES5和声压数据相对最近点位声压级对比.png</w:t>
            </w:r>
          </w:p>
        </w:tc>
      </w:tr>
      <w:tr w14:paraId="1BEA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23816228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785" w:type="dxa"/>
          </w:tcPr>
          <w:p w14:paraId="36D8562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63962BF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785" w:type="dxa"/>
          </w:tcPr>
          <w:p w14:paraId="3F2C2218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785" w:type="dxa"/>
          </w:tcPr>
          <w:p w14:paraId="1118B057">
            <w:pPr>
              <w:spacing w:after="0" w:line="240" w:lineRule="auto"/>
            </w:pPr>
            <w:r>
              <w:rPr>
                <w:sz w:val="14"/>
              </w:rPr>
              <w:t>184</w:t>
            </w:r>
          </w:p>
        </w:tc>
        <w:tc>
          <w:tcPr>
            <w:tcW w:w="785" w:type="dxa"/>
          </w:tcPr>
          <w:p w14:paraId="228BC1D4">
            <w:pPr>
              <w:spacing w:after="0" w:line="240" w:lineRule="auto"/>
            </w:pPr>
            <w:r>
              <w:rPr>
                <w:sz w:val="14"/>
              </w:rPr>
              <w:t>93.4</w:t>
            </w:r>
          </w:p>
        </w:tc>
        <w:tc>
          <w:tcPr>
            <w:tcW w:w="785" w:type="dxa"/>
          </w:tcPr>
          <w:p w14:paraId="7938344C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785" w:type="dxa"/>
          </w:tcPr>
          <w:p w14:paraId="7FE38A1E">
            <w:pPr>
              <w:spacing w:after="0" w:line="240" w:lineRule="auto"/>
            </w:pPr>
            <w:r>
              <w:rPr>
                <w:sz w:val="14"/>
              </w:rPr>
              <w:t>0.7776</w:t>
            </w:r>
          </w:p>
        </w:tc>
        <w:tc>
          <w:tcPr>
            <w:tcW w:w="785" w:type="dxa"/>
          </w:tcPr>
          <w:p w14:paraId="0E71127E">
            <w:pPr>
              <w:spacing w:after="0" w:line="240" w:lineRule="auto"/>
            </w:pPr>
            <w:r>
              <w:rPr>
                <w:sz w:val="14"/>
              </w:rPr>
              <w:t>1.0523</w:t>
            </w:r>
          </w:p>
        </w:tc>
        <w:tc>
          <w:tcPr>
            <w:tcW w:w="785" w:type="dxa"/>
          </w:tcPr>
          <w:p w14:paraId="447BBFBC">
            <w:pPr>
              <w:spacing w:after="0" w:line="240" w:lineRule="auto"/>
            </w:pPr>
            <w:r>
              <w:rPr>
                <w:sz w:val="14"/>
              </w:rPr>
              <w:t>1.5146</w:t>
            </w:r>
          </w:p>
        </w:tc>
        <w:tc>
          <w:tcPr>
            <w:tcW w:w="785" w:type="dxa"/>
          </w:tcPr>
          <w:p w14:paraId="7675AA0F">
            <w:pPr>
              <w:spacing w:after="0" w:line="240" w:lineRule="auto"/>
            </w:pPr>
            <w:r>
              <w:rPr>
                <w:sz w:val="14"/>
              </w:rPr>
              <w:t>【会议室】【双声源，三分之一倍频程，A加权，直达声压】【8000HZ】- ES5和声压数据相对最近点位声压级对比.png</w:t>
            </w:r>
          </w:p>
        </w:tc>
      </w:tr>
      <w:tr w14:paraId="0ADB7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5B5D0EB6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52C5E81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7EFF366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785" w:type="dxa"/>
          </w:tcPr>
          <w:p w14:paraId="5EDCBFA1">
            <w:pPr>
              <w:spacing w:after="0" w:line="240" w:lineRule="auto"/>
            </w:pPr>
            <w:r>
              <w:rPr>
                <w:sz w:val="14"/>
              </w:rPr>
              <w:t>198</w:t>
            </w:r>
          </w:p>
        </w:tc>
        <w:tc>
          <w:tcPr>
            <w:tcW w:w="785" w:type="dxa"/>
          </w:tcPr>
          <w:p w14:paraId="5CFC0CC8">
            <w:pPr>
              <w:spacing w:after="0" w:line="240" w:lineRule="auto"/>
            </w:pPr>
            <w:r>
              <w:rPr>
                <w:sz w:val="14"/>
              </w:rPr>
              <w:t>149</w:t>
            </w:r>
          </w:p>
        </w:tc>
        <w:tc>
          <w:tcPr>
            <w:tcW w:w="785" w:type="dxa"/>
          </w:tcPr>
          <w:p w14:paraId="74C84826">
            <w:pPr>
              <w:spacing w:after="0" w:line="240" w:lineRule="auto"/>
            </w:pPr>
            <w:r>
              <w:rPr>
                <w:sz w:val="14"/>
              </w:rPr>
              <w:t>75.25</w:t>
            </w:r>
          </w:p>
        </w:tc>
        <w:tc>
          <w:tcPr>
            <w:tcW w:w="785" w:type="dxa"/>
          </w:tcPr>
          <w:p w14:paraId="69CA3550"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785" w:type="dxa"/>
          </w:tcPr>
          <w:p w14:paraId="78E5D2F4">
            <w:pPr>
              <w:spacing w:after="0" w:line="240" w:lineRule="auto"/>
            </w:pPr>
            <w:r>
              <w:rPr>
                <w:sz w:val="14"/>
              </w:rPr>
              <w:t>-0.2031</w:t>
            </w:r>
          </w:p>
        </w:tc>
        <w:tc>
          <w:tcPr>
            <w:tcW w:w="785" w:type="dxa"/>
          </w:tcPr>
          <w:p w14:paraId="793242B4">
            <w:pPr>
              <w:spacing w:after="0" w:line="240" w:lineRule="auto"/>
            </w:pPr>
            <w:r>
              <w:rPr>
                <w:sz w:val="14"/>
              </w:rPr>
              <w:t>2.0867</w:t>
            </w:r>
          </w:p>
        </w:tc>
        <w:tc>
          <w:tcPr>
            <w:tcW w:w="785" w:type="dxa"/>
          </w:tcPr>
          <w:p w14:paraId="06F56CB3">
            <w:pPr>
              <w:spacing w:after="0" w:line="240" w:lineRule="auto"/>
            </w:pPr>
            <w:r>
              <w:rPr>
                <w:sz w:val="14"/>
              </w:rPr>
              <w:t>2.5975</w:t>
            </w:r>
          </w:p>
        </w:tc>
        <w:tc>
          <w:tcPr>
            <w:tcW w:w="785" w:type="dxa"/>
          </w:tcPr>
          <w:p w14:paraId="12341394">
            <w:pPr>
              <w:spacing w:after="0" w:line="240" w:lineRule="auto"/>
            </w:pPr>
            <w:r>
              <w:rPr>
                <w:sz w:val="14"/>
              </w:rPr>
              <w:t>【超大型教室】【单声源，三分之一倍频程，A加权，直达声压】【1000HZ】- ES5和声压数据相对最近点位声压级对比.png</w:t>
            </w:r>
          </w:p>
        </w:tc>
      </w:tr>
      <w:tr w14:paraId="4B75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66D49674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4DCD510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7FE4036D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785" w:type="dxa"/>
          </w:tcPr>
          <w:p w14:paraId="7651B719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785" w:type="dxa"/>
          </w:tcPr>
          <w:p w14:paraId="5ECB7A06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785" w:type="dxa"/>
          </w:tcPr>
          <w:p w14:paraId="7461C4AC">
            <w:pPr>
              <w:spacing w:after="0" w:line="240" w:lineRule="auto"/>
            </w:pPr>
            <w:r>
              <w:rPr>
                <w:sz w:val="14"/>
              </w:rPr>
              <w:t>99.49</w:t>
            </w:r>
          </w:p>
        </w:tc>
        <w:tc>
          <w:tcPr>
            <w:tcW w:w="785" w:type="dxa"/>
          </w:tcPr>
          <w:p w14:paraId="160822F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785" w:type="dxa"/>
          </w:tcPr>
          <w:p w14:paraId="55CC0811">
            <w:pPr>
              <w:spacing w:after="0" w:line="240" w:lineRule="auto"/>
            </w:pPr>
            <w:r>
              <w:rPr>
                <w:sz w:val="14"/>
              </w:rPr>
              <w:t>0.0684</w:t>
            </w:r>
          </w:p>
        </w:tc>
        <w:tc>
          <w:tcPr>
            <w:tcW w:w="785" w:type="dxa"/>
          </w:tcPr>
          <w:p w14:paraId="1D43C1E2">
            <w:pPr>
              <w:spacing w:after="0" w:line="240" w:lineRule="auto"/>
            </w:pPr>
            <w:r>
              <w:rPr>
                <w:sz w:val="14"/>
              </w:rPr>
              <w:t>1.0802</w:t>
            </w:r>
          </w:p>
        </w:tc>
        <w:tc>
          <w:tcPr>
            <w:tcW w:w="785" w:type="dxa"/>
          </w:tcPr>
          <w:p w14:paraId="38718FA1">
            <w:pPr>
              <w:spacing w:after="0" w:line="240" w:lineRule="auto"/>
            </w:pPr>
            <w:r>
              <w:rPr>
                <w:sz w:val="14"/>
              </w:rPr>
              <w:t>1.3159</w:t>
            </w:r>
          </w:p>
        </w:tc>
        <w:tc>
          <w:tcPr>
            <w:tcW w:w="785" w:type="dxa"/>
          </w:tcPr>
          <w:p w14:paraId="6237FA87">
            <w:pPr>
              <w:spacing w:after="0" w:line="240" w:lineRule="auto"/>
            </w:pPr>
            <w:r>
              <w:rPr>
                <w:sz w:val="14"/>
              </w:rPr>
              <w:t>【超大型教室】【单声源，三分之一倍频程，A加权，直达声压】【125HZ】- ES5和声压数据相对最近点位声压级对比.png</w:t>
            </w:r>
          </w:p>
        </w:tc>
      </w:tr>
      <w:tr w14:paraId="5A0C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493CAF9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780891D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5A6B9F2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785" w:type="dxa"/>
          </w:tcPr>
          <w:p w14:paraId="3877719D">
            <w:pPr>
              <w:spacing w:after="0" w:line="240" w:lineRule="auto"/>
            </w:pPr>
            <w:r>
              <w:rPr>
                <w:sz w:val="14"/>
              </w:rPr>
              <w:t>198</w:t>
            </w:r>
          </w:p>
        </w:tc>
        <w:tc>
          <w:tcPr>
            <w:tcW w:w="785" w:type="dxa"/>
          </w:tcPr>
          <w:p w14:paraId="5E5E2288">
            <w:pPr>
              <w:spacing w:after="0" w:line="240" w:lineRule="auto"/>
            </w:pPr>
            <w:r>
              <w:rPr>
                <w:sz w:val="14"/>
              </w:rPr>
              <w:t>166</w:t>
            </w:r>
          </w:p>
        </w:tc>
        <w:tc>
          <w:tcPr>
            <w:tcW w:w="785" w:type="dxa"/>
          </w:tcPr>
          <w:p w14:paraId="18F76608">
            <w:pPr>
              <w:spacing w:after="0" w:line="240" w:lineRule="auto"/>
            </w:pPr>
            <w:r>
              <w:rPr>
                <w:sz w:val="14"/>
              </w:rPr>
              <w:t>83.84</w:t>
            </w:r>
          </w:p>
        </w:tc>
        <w:tc>
          <w:tcPr>
            <w:tcW w:w="785" w:type="dxa"/>
          </w:tcPr>
          <w:p w14:paraId="522FDCFA"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785" w:type="dxa"/>
          </w:tcPr>
          <w:p w14:paraId="76A51A77">
            <w:pPr>
              <w:spacing w:after="0" w:line="240" w:lineRule="auto"/>
            </w:pPr>
            <w:r>
              <w:rPr>
                <w:sz w:val="14"/>
              </w:rPr>
              <w:t>-0.5074</w:t>
            </w:r>
          </w:p>
        </w:tc>
        <w:tc>
          <w:tcPr>
            <w:tcW w:w="785" w:type="dxa"/>
          </w:tcPr>
          <w:p w14:paraId="0911A95E">
            <w:pPr>
              <w:spacing w:after="0" w:line="240" w:lineRule="auto"/>
            </w:pPr>
            <w:r>
              <w:rPr>
                <w:sz w:val="14"/>
              </w:rPr>
              <w:t>1.4817</w:t>
            </w:r>
          </w:p>
        </w:tc>
        <w:tc>
          <w:tcPr>
            <w:tcW w:w="785" w:type="dxa"/>
          </w:tcPr>
          <w:p w14:paraId="6451C1EC">
            <w:pPr>
              <w:spacing w:after="0" w:line="240" w:lineRule="auto"/>
            </w:pPr>
            <w:r>
              <w:rPr>
                <w:sz w:val="14"/>
              </w:rPr>
              <w:t>1.9428</w:t>
            </w:r>
          </w:p>
        </w:tc>
        <w:tc>
          <w:tcPr>
            <w:tcW w:w="785" w:type="dxa"/>
          </w:tcPr>
          <w:p w14:paraId="27B9762E">
            <w:pPr>
              <w:spacing w:after="0" w:line="240" w:lineRule="auto"/>
            </w:pPr>
            <w:r>
              <w:rPr>
                <w:sz w:val="14"/>
              </w:rPr>
              <w:t>【超大型教室】【单声源，三分之一倍频程，A加权，直达声压】【2000HZ】- ES5和声压数据相对最近点位声压级对比.png</w:t>
            </w:r>
          </w:p>
        </w:tc>
      </w:tr>
      <w:tr w14:paraId="39AC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32DE723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0616B3F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0ADD95CB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785" w:type="dxa"/>
          </w:tcPr>
          <w:p w14:paraId="31E57BB1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785" w:type="dxa"/>
          </w:tcPr>
          <w:p w14:paraId="543AE49F">
            <w:pPr>
              <w:spacing w:after="0" w:line="240" w:lineRule="auto"/>
            </w:pPr>
            <w:r>
              <w:rPr>
                <w:sz w:val="14"/>
              </w:rPr>
              <w:t>180</w:t>
            </w:r>
          </w:p>
        </w:tc>
        <w:tc>
          <w:tcPr>
            <w:tcW w:w="785" w:type="dxa"/>
          </w:tcPr>
          <w:p w14:paraId="037568AE">
            <w:pPr>
              <w:spacing w:after="0" w:line="240" w:lineRule="auto"/>
            </w:pPr>
            <w:r>
              <w:rPr>
                <w:sz w:val="14"/>
              </w:rPr>
              <w:t>91.84</w:t>
            </w:r>
          </w:p>
        </w:tc>
        <w:tc>
          <w:tcPr>
            <w:tcW w:w="785" w:type="dxa"/>
          </w:tcPr>
          <w:p w14:paraId="031DC792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785" w:type="dxa"/>
          </w:tcPr>
          <w:p w14:paraId="3330D749">
            <w:pPr>
              <w:spacing w:after="0" w:line="240" w:lineRule="auto"/>
            </w:pPr>
            <w:r>
              <w:rPr>
                <w:sz w:val="14"/>
              </w:rPr>
              <w:t>0.1983</w:t>
            </w:r>
          </w:p>
        </w:tc>
        <w:tc>
          <w:tcPr>
            <w:tcW w:w="785" w:type="dxa"/>
          </w:tcPr>
          <w:p w14:paraId="1AF5D53A">
            <w:pPr>
              <w:spacing w:after="0" w:line="240" w:lineRule="auto"/>
            </w:pPr>
            <w:r>
              <w:rPr>
                <w:sz w:val="14"/>
              </w:rPr>
              <w:t>1.1657</w:t>
            </w:r>
          </w:p>
        </w:tc>
        <w:tc>
          <w:tcPr>
            <w:tcW w:w="785" w:type="dxa"/>
          </w:tcPr>
          <w:p w14:paraId="054854D1">
            <w:pPr>
              <w:spacing w:after="0" w:line="240" w:lineRule="auto"/>
            </w:pPr>
            <w:r>
              <w:rPr>
                <w:sz w:val="14"/>
              </w:rPr>
              <w:t>1.4756</w:t>
            </w:r>
          </w:p>
        </w:tc>
        <w:tc>
          <w:tcPr>
            <w:tcW w:w="785" w:type="dxa"/>
          </w:tcPr>
          <w:p w14:paraId="125A60CE">
            <w:pPr>
              <w:spacing w:after="0" w:line="240" w:lineRule="auto"/>
            </w:pPr>
            <w:r>
              <w:rPr>
                <w:sz w:val="14"/>
              </w:rPr>
              <w:t>【超大型教室】【单声源，三分之一倍频程，A加权，直达声压】【250HZ】- ES5和声压数据相对最近点位声压级对比.png</w:t>
            </w:r>
          </w:p>
        </w:tc>
      </w:tr>
      <w:tr w14:paraId="314C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03A4460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32CD70D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1A43C793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785" w:type="dxa"/>
          </w:tcPr>
          <w:p w14:paraId="7E7B16AB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785" w:type="dxa"/>
          </w:tcPr>
          <w:p w14:paraId="74321F2E">
            <w:pPr>
              <w:spacing w:after="0" w:line="240" w:lineRule="auto"/>
            </w:pPr>
            <w:r>
              <w:rPr>
                <w:sz w:val="14"/>
              </w:rPr>
              <w:t>172</w:t>
            </w:r>
          </w:p>
        </w:tc>
        <w:tc>
          <w:tcPr>
            <w:tcW w:w="785" w:type="dxa"/>
          </w:tcPr>
          <w:p w14:paraId="541BA5A1">
            <w:pPr>
              <w:spacing w:after="0" w:line="240" w:lineRule="auto"/>
            </w:pPr>
            <w:r>
              <w:rPr>
                <w:sz w:val="14"/>
              </w:rPr>
              <w:t>89.58</w:t>
            </w:r>
          </w:p>
        </w:tc>
        <w:tc>
          <w:tcPr>
            <w:tcW w:w="785" w:type="dxa"/>
          </w:tcPr>
          <w:p w14:paraId="231D7ABF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785" w:type="dxa"/>
          </w:tcPr>
          <w:p w14:paraId="4F29AF72">
            <w:pPr>
              <w:spacing w:after="0" w:line="240" w:lineRule="auto"/>
            </w:pPr>
            <w:r>
              <w:rPr>
                <w:sz w:val="14"/>
              </w:rPr>
              <w:t>-0.1266</w:t>
            </w:r>
          </w:p>
        </w:tc>
        <w:tc>
          <w:tcPr>
            <w:tcW w:w="785" w:type="dxa"/>
          </w:tcPr>
          <w:p w14:paraId="6C018FF0">
            <w:pPr>
              <w:spacing w:after="0" w:line="240" w:lineRule="auto"/>
            </w:pPr>
            <w:r>
              <w:rPr>
                <w:sz w:val="14"/>
              </w:rPr>
              <w:t>1.5939</w:t>
            </w:r>
          </w:p>
        </w:tc>
        <w:tc>
          <w:tcPr>
            <w:tcW w:w="785" w:type="dxa"/>
          </w:tcPr>
          <w:p w14:paraId="6D3191A2">
            <w:pPr>
              <w:spacing w:after="0" w:line="240" w:lineRule="auto"/>
            </w:pPr>
            <w:r>
              <w:rPr>
                <w:sz w:val="14"/>
              </w:rPr>
              <w:t>2.0552</w:t>
            </w:r>
          </w:p>
        </w:tc>
        <w:tc>
          <w:tcPr>
            <w:tcW w:w="785" w:type="dxa"/>
          </w:tcPr>
          <w:p w14:paraId="6912AC25">
            <w:pPr>
              <w:spacing w:after="0" w:line="240" w:lineRule="auto"/>
            </w:pPr>
            <w:r>
              <w:rPr>
                <w:sz w:val="14"/>
              </w:rPr>
              <w:t>【超大型教室】【单声源，三分之一倍频程，A加权，直达声压】【4000HZ】- ES5和声压数据相对最近点位声压级对比.png</w:t>
            </w:r>
          </w:p>
        </w:tc>
      </w:tr>
      <w:tr w14:paraId="77835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2399EDAE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75ECF69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3DBE273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785" w:type="dxa"/>
          </w:tcPr>
          <w:p w14:paraId="1F44EFE8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785" w:type="dxa"/>
          </w:tcPr>
          <w:p w14:paraId="69EEA113">
            <w:pPr>
              <w:spacing w:after="0" w:line="240" w:lineRule="auto"/>
            </w:pPr>
            <w:r>
              <w:rPr>
                <w:sz w:val="14"/>
              </w:rPr>
              <w:t>176</w:t>
            </w:r>
          </w:p>
        </w:tc>
        <w:tc>
          <w:tcPr>
            <w:tcW w:w="785" w:type="dxa"/>
          </w:tcPr>
          <w:p w14:paraId="0700D74D">
            <w:pPr>
              <w:spacing w:after="0" w:line="240" w:lineRule="auto"/>
            </w:pPr>
            <w:r>
              <w:rPr>
                <w:sz w:val="14"/>
              </w:rPr>
              <w:t>89.8</w:t>
            </w:r>
          </w:p>
        </w:tc>
        <w:tc>
          <w:tcPr>
            <w:tcW w:w="785" w:type="dxa"/>
          </w:tcPr>
          <w:p w14:paraId="4A1FB28F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785" w:type="dxa"/>
          </w:tcPr>
          <w:p w14:paraId="2A59FA7B">
            <w:pPr>
              <w:spacing w:after="0" w:line="240" w:lineRule="auto"/>
            </w:pPr>
            <w:r>
              <w:rPr>
                <w:sz w:val="14"/>
              </w:rPr>
              <w:t>-0.1929</w:t>
            </w:r>
          </w:p>
        </w:tc>
        <w:tc>
          <w:tcPr>
            <w:tcW w:w="785" w:type="dxa"/>
          </w:tcPr>
          <w:p w14:paraId="10AAD0AE">
            <w:pPr>
              <w:spacing w:after="0" w:line="240" w:lineRule="auto"/>
            </w:pPr>
            <w:r>
              <w:rPr>
                <w:sz w:val="14"/>
              </w:rPr>
              <w:t>1.6212</w:t>
            </w:r>
          </w:p>
        </w:tc>
        <w:tc>
          <w:tcPr>
            <w:tcW w:w="785" w:type="dxa"/>
          </w:tcPr>
          <w:p w14:paraId="29D153AE">
            <w:pPr>
              <w:spacing w:after="0" w:line="240" w:lineRule="auto"/>
            </w:pPr>
            <w:r>
              <w:rPr>
                <w:sz w:val="14"/>
              </w:rPr>
              <w:t>2.3264</w:t>
            </w:r>
          </w:p>
        </w:tc>
        <w:tc>
          <w:tcPr>
            <w:tcW w:w="785" w:type="dxa"/>
          </w:tcPr>
          <w:p w14:paraId="287403DD">
            <w:pPr>
              <w:spacing w:after="0" w:line="240" w:lineRule="auto"/>
            </w:pPr>
            <w:r>
              <w:rPr>
                <w:sz w:val="14"/>
              </w:rPr>
              <w:t>【超大型教室】【单声源，三分之一倍频程，A加权，直达声压】【500HZ】- ES5和声压数据相对最近点位声压级对比.png</w:t>
            </w:r>
          </w:p>
        </w:tc>
      </w:tr>
      <w:tr w14:paraId="47B6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48C67523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7A40A50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785" w:type="dxa"/>
          </w:tcPr>
          <w:p w14:paraId="7316C68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785" w:type="dxa"/>
          </w:tcPr>
          <w:p w14:paraId="12FD9C2B">
            <w:pPr>
              <w:spacing w:after="0" w:line="240" w:lineRule="auto"/>
            </w:pPr>
            <w:r>
              <w:rPr>
                <w:sz w:val="14"/>
              </w:rPr>
              <w:t>195</w:t>
            </w:r>
          </w:p>
        </w:tc>
        <w:tc>
          <w:tcPr>
            <w:tcW w:w="785" w:type="dxa"/>
          </w:tcPr>
          <w:p w14:paraId="20951273"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w="785" w:type="dxa"/>
          </w:tcPr>
          <w:p w14:paraId="750D6398">
            <w:pPr>
              <w:spacing w:after="0" w:line="240" w:lineRule="auto"/>
            </w:pPr>
            <w:r>
              <w:rPr>
                <w:sz w:val="14"/>
              </w:rPr>
              <w:t>76.92</w:t>
            </w:r>
          </w:p>
        </w:tc>
        <w:tc>
          <w:tcPr>
            <w:tcW w:w="785" w:type="dxa"/>
          </w:tcPr>
          <w:p w14:paraId="463BA193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785" w:type="dxa"/>
          </w:tcPr>
          <w:p w14:paraId="43CECB4C">
            <w:pPr>
              <w:spacing w:after="0" w:line="240" w:lineRule="auto"/>
            </w:pPr>
            <w:r>
              <w:rPr>
                <w:sz w:val="14"/>
              </w:rPr>
              <w:t>0.8487</w:t>
            </w:r>
          </w:p>
        </w:tc>
        <w:tc>
          <w:tcPr>
            <w:tcW w:w="785" w:type="dxa"/>
          </w:tcPr>
          <w:p w14:paraId="31CAF1CC">
            <w:pPr>
              <w:spacing w:after="0" w:line="240" w:lineRule="auto"/>
            </w:pPr>
            <w:r>
              <w:rPr>
                <w:sz w:val="14"/>
              </w:rPr>
              <w:t>2.1461</w:t>
            </w:r>
          </w:p>
        </w:tc>
        <w:tc>
          <w:tcPr>
            <w:tcW w:w="785" w:type="dxa"/>
          </w:tcPr>
          <w:p w14:paraId="61D95673">
            <w:pPr>
              <w:spacing w:after="0" w:line="240" w:lineRule="auto"/>
            </w:pPr>
            <w:r>
              <w:rPr>
                <w:sz w:val="14"/>
              </w:rPr>
              <w:t>2.7924</w:t>
            </w:r>
          </w:p>
        </w:tc>
        <w:tc>
          <w:tcPr>
            <w:tcW w:w="785" w:type="dxa"/>
          </w:tcPr>
          <w:p w14:paraId="24167B0E">
            <w:pPr>
              <w:spacing w:after="0" w:line="240" w:lineRule="auto"/>
            </w:pPr>
            <w:r>
              <w:rPr>
                <w:sz w:val="14"/>
              </w:rPr>
              <w:t>【超大型教室】【单声源，三分之一倍频程，A加权，直达声压】【8000HZ】- ES5和声压数据相对最近点位声压级对比.png</w:t>
            </w:r>
          </w:p>
        </w:tc>
      </w:tr>
      <w:tr w14:paraId="010A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185B9CA2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5F6973B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7811E00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785" w:type="dxa"/>
          </w:tcPr>
          <w:p w14:paraId="1EF98217">
            <w:pPr>
              <w:spacing w:after="0" w:line="240" w:lineRule="auto"/>
            </w:pPr>
            <w:r>
              <w:rPr>
                <w:sz w:val="14"/>
              </w:rPr>
              <w:t>185</w:t>
            </w:r>
          </w:p>
        </w:tc>
        <w:tc>
          <w:tcPr>
            <w:tcW w:w="785" w:type="dxa"/>
          </w:tcPr>
          <w:p w14:paraId="2385A63D">
            <w:pPr>
              <w:spacing w:after="0" w:line="240" w:lineRule="auto"/>
            </w:pPr>
            <w:r>
              <w:rPr>
                <w:sz w:val="14"/>
              </w:rPr>
              <w:t>113</w:t>
            </w:r>
          </w:p>
        </w:tc>
        <w:tc>
          <w:tcPr>
            <w:tcW w:w="785" w:type="dxa"/>
          </w:tcPr>
          <w:p w14:paraId="1FCAF819">
            <w:pPr>
              <w:spacing w:after="0" w:line="240" w:lineRule="auto"/>
            </w:pPr>
            <w:r>
              <w:rPr>
                <w:sz w:val="14"/>
              </w:rPr>
              <w:t>61.08</w:t>
            </w:r>
          </w:p>
        </w:tc>
        <w:tc>
          <w:tcPr>
            <w:tcW w:w="785" w:type="dxa"/>
          </w:tcPr>
          <w:p w14:paraId="6166211C">
            <w:pPr>
              <w:spacing w:after="0" w:line="24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785" w:type="dxa"/>
          </w:tcPr>
          <w:p w14:paraId="775B4AD1">
            <w:pPr>
              <w:spacing w:after="0" w:line="240" w:lineRule="auto"/>
            </w:pPr>
            <w:r>
              <w:rPr>
                <w:sz w:val="14"/>
              </w:rPr>
              <w:t>1.2052</w:t>
            </w:r>
          </w:p>
        </w:tc>
        <w:tc>
          <w:tcPr>
            <w:tcW w:w="785" w:type="dxa"/>
          </w:tcPr>
          <w:p w14:paraId="2F1230A1">
            <w:pPr>
              <w:spacing w:after="0" w:line="240" w:lineRule="auto"/>
            </w:pPr>
            <w:r>
              <w:rPr>
                <w:sz w:val="14"/>
              </w:rPr>
              <w:t>2.9107</w:t>
            </w:r>
          </w:p>
        </w:tc>
        <w:tc>
          <w:tcPr>
            <w:tcW w:w="785" w:type="dxa"/>
          </w:tcPr>
          <w:p w14:paraId="7736EB9B">
            <w:pPr>
              <w:spacing w:after="0" w:line="240" w:lineRule="auto"/>
            </w:pPr>
            <w:r>
              <w:rPr>
                <w:sz w:val="14"/>
              </w:rPr>
              <w:t>3.5962</w:t>
            </w:r>
          </w:p>
        </w:tc>
        <w:tc>
          <w:tcPr>
            <w:tcW w:w="785" w:type="dxa"/>
          </w:tcPr>
          <w:p w14:paraId="64EC19A8">
            <w:pPr>
              <w:spacing w:after="0" w:line="240" w:lineRule="auto"/>
            </w:pPr>
            <w:r>
              <w:rPr>
                <w:sz w:val="14"/>
              </w:rPr>
              <w:t>【超大型教室】【双声源，三分之一倍频程，A加权，直达声压】【1000HZ】- ES5和声压数据相对最近点位声压级对比.png</w:t>
            </w:r>
          </w:p>
        </w:tc>
      </w:tr>
      <w:tr w14:paraId="7F598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2F9529CF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4E3C746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422E78F1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785" w:type="dxa"/>
          </w:tcPr>
          <w:p w14:paraId="143C04BF">
            <w:pPr>
              <w:spacing w:after="0" w:line="240" w:lineRule="auto"/>
            </w:pPr>
            <w:r>
              <w:rPr>
                <w:sz w:val="14"/>
              </w:rPr>
              <w:t>199</w:t>
            </w:r>
          </w:p>
        </w:tc>
        <w:tc>
          <w:tcPr>
            <w:tcW w:w="785" w:type="dxa"/>
          </w:tcPr>
          <w:p w14:paraId="06309158">
            <w:pPr>
              <w:spacing w:after="0" w:line="240" w:lineRule="auto"/>
            </w:pPr>
            <w:r>
              <w:rPr>
                <w:sz w:val="14"/>
              </w:rPr>
              <w:t>199</w:t>
            </w:r>
          </w:p>
        </w:tc>
        <w:tc>
          <w:tcPr>
            <w:tcW w:w="785" w:type="dxa"/>
          </w:tcPr>
          <w:p w14:paraId="723BDE70">
            <w:pPr>
              <w:spacing w:after="0" w:line="240" w:lineRule="auto"/>
            </w:pPr>
            <w:r>
              <w:rPr>
                <w:sz w:val="14"/>
              </w:rPr>
              <w:t>100.0</w:t>
            </w:r>
          </w:p>
        </w:tc>
        <w:tc>
          <w:tcPr>
            <w:tcW w:w="785" w:type="dxa"/>
          </w:tcPr>
          <w:p w14:paraId="7F04DFA6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785" w:type="dxa"/>
          </w:tcPr>
          <w:p w14:paraId="4AB86596">
            <w:pPr>
              <w:spacing w:after="0" w:line="240" w:lineRule="auto"/>
            </w:pPr>
            <w:r>
              <w:rPr>
                <w:sz w:val="14"/>
              </w:rPr>
              <w:t>0.451</w:t>
            </w:r>
          </w:p>
        </w:tc>
        <w:tc>
          <w:tcPr>
            <w:tcW w:w="785" w:type="dxa"/>
          </w:tcPr>
          <w:p w14:paraId="2226CDE0">
            <w:pPr>
              <w:spacing w:after="0" w:line="240" w:lineRule="auto"/>
            </w:pPr>
            <w:r>
              <w:rPr>
                <w:sz w:val="14"/>
              </w:rPr>
              <w:t>0.8577</w:t>
            </w:r>
          </w:p>
        </w:tc>
        <w:tc>
          <w:tcPr>
            <w:tcW w:w="785" w:type="dxa"/>
          </w:tcPr>
          <w:p w14:paraId="0C1E7148">
            <w:pPr>
              <w:spacing w:after="0" w:line="240" w:lineRule="auto"/>
            </w:pPr>
            <w:r>
              <w:rPr>
                <w:sz w:val="14"/>
              </w:rPr>
              <w:t>1.0477</w:t>
            </w:r>
          </w:p>
        </w:tc>
        <w:tc>
          <w:tcPr>
            <w:tcW w:w="785" w:type="dxa"/>
          </w:tcPr>
          <w:p w14:paraId="2081F5F2">
            <w:pPr>
              <w:spacing w:after="0" w:line="240" w:lineRule="auto"/>
            </w:pPr>
            <w:r>
              <w:rPr>
                <w:sz w:val="14"/>
              </w:rPr>
              <w:t>【超大型教室】【双声源，三分之一倍频程，A加权，直达声压】【125HZ】- ES5和声压数据相对最近点位声压级对比.png</w:t>
            </w:r>
          </w:p>
        </w:tc>
      </w:tr>
      <w:tr w14:paraId="44758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78656587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77291EB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649C5C0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785" w:type="dxa"/>
          </w:tcPr>
          <w:p w14:paraId="77EC90A1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785" w:type="dxa"/>
          </w:tcPr>
          <w:p w14:paraId="145DFC6B">
            <w:pPr>
              <w:spacing w:after="0" w:line="240" w:lineRule="auto"/>
            </w:pPr>
            <w:r>
              <w:rPr>
                <w:sz w:val="14"/>
              </w:rPr>
              <w:t>167</w:t>
            </w:r>
          </w:p>
        </w:tc>
        <w:tc>
          <w:tcPr>
            <w:tcW w:w="785" w:type="dxa"/>
          </w:tcPr>
          <w:p w14:paraId="0D3556A8">
            <w:pPr>
              <w:spacing w:after="0" w:line="240" w:lineRule="auto"/>
            </w:pPr>
            <w:r>
              <w:rPr>
                <w:sz w:val="14"/>
              </w:rPr>
              <w:t>86.53</w:t>
            </w:r>
          </w:p>
        </w:tc>
        <w:tc>
          <w:tcPr>
            <w:tcW w:w="785" w:type="dxa"/>
          </w:tcPr>
          <w:p w14:paraId="51490F95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785" w:type="dxa"/>
          </w:tcPr>
          <w:p w14:paraId="670F18C4">
            <w:pPr>
              <w:spacing w:after="0" w:line="240" w:lineRule="auto"/>
            </w:pPr>
            <w:r>
              <w:rPr>
                <w:sz w:val="14"/>
              </w:rPr>
              <w:t>0.9189</w:t>
            </w:r>
          </w:p>
        </w:tc>
        <w:tc>
          <w:tcPr>
            <w:tcW w:w="785" w:type="dxa"/>
          </w:tcPr>
          <w:p w14:paraId="7095253B">
            <w:pPr>
              <w:spacing w:after="0" w:line="240" w:lineRule="auto"/>
            </w:pPr>
            <w:r>
              <w:rPr>
                <w:sz w:val="14"/>
              </w:rPr>
              <w:t>1.5024</w:t>
            </w:r>
          </w:p>
        </w:tc>
        <w:tc>
          <w:tcPr>
            <w:tcW w:w="785" w:type="dxa"/>
          </w:tcPr>
          <w:p w14:paraId="0E46CFA4">
            <w:pPr>
              <w:spacing w:after="0" w:line="240" w:lineRule="auto"/>
            </w:pPr>
            <w:r>
              <w:rPr>
                <w:sz w:val="14"/>
              </w:rPr>
              <w:t>1.8719</w:t>
            </w:r>
          </w:p>
        </w:tc>
        <w:tc>
          <w:tcPr>
            <w:tcW w:w="785" w:type="dxa"/>
          </w:tcPr>
          <w:p w14:paraId="2D68A4E9">
            <w:pPr>
              <w:spacing w:after="0" w:line="240" w:lineRule="auto"/>
            </w:pPr>
            <w:r>
              <w:rPr>
                <w:sz w:val="14"/>
              </w:rPr>
              <w:t>【超大型教室】【双声源，三分之一倍频程，A加权，直达声压】【2000HZ】- ES5和声压数据相对最近点位声压级对比.png</w:t>
            </w:r>
          </w:p>
        </w:tc>
      </w:tr>
      <w:tr w14:paraId="78F4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39F748A9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3C3F371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63EB35B0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785" w:type="dxa"/>
          </w:tcPr>
          <w:p w14:paraId="7F51D711">
            <w:pPr>
              <w:spacing w:after="0" w:line="240" w:lineRule="auto"/>
            </w:pPr>
            <w:r>
              <w:rPr>
                <w:sz w:val="14"/>
              </w:rPr>
              <w:t>195</w:t>
            </w:r>
          </w:p>
        </w:tc>
        <w:tc>
          <w:tcPr>
            <w:tcW w:w="785" w:type="dxa"/>
          </w:tcPr>
          <w:p w14:paraId="4CC64E73">
            <w:pPr>
              <w:spacing w:after="0" w:line="240" w:lineRule="auto"/>
            </w:pPr>
            <w:r>
              <w:rPr>
                <w:sz w:val="14"/>
              </w:rPr>
              <w:t>188</w:t>
            </w:r>
          </w:p>
        </w:tc>
        <w:tc>
          <w:tcPr>
            <w:tcW w:w="785" w:type="dxa"/>
          </w:tcPr>
          <w:p w14:paraId="2FD5B1FC">
            <w:pPr>
              <w:spacing w:after="0" w:line="240" w:lineRule="auto"/>
            </w:pPr>
            <w:r>
              <w:rPr>
                <w:sz w:val="14"/>
              </w:rPr>
              <w:t>96.41</w:t>
            </w:r>
          </w:p>
        </w:tc>
        <w:tc>
          <w:tcPr>
            <w:tcW w:w="785" w:type="dxa"/>
          </w:tcPr>
          <w:p w14:paraId="2B5D3389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785" w:type="dxa"/>
          </w:tcPr>
          <w:p w14:paraId="1DEEFC5F">
            <w:pPr>
              <w:spacing w:after="0" w:line="240" w:lineRule="auto"/>
            </w:pPr>
            <w:r>
              <w:rPr>
                <w:sz w:val="14"/>
              </w:rPr>
              <w:t>1.2672</w:t>
            </w:r>
          </w:p>
        </w:tc>
        <w:tc>
          <w:tcPr>
            <w:tcW w:w="785" w:type="dxa"/>
          </w:tcPr>
          <w:p w14:paraId="3DFB5F78">
            <w:pPr>
              <w:spacing w:after="0" w:line="240" w:lineRule="auto"/>
            </w:pPr>
            <w:r>
              <w:rPr>
                <w:sz w:val="14"/>
              </w:rPr>
              <w:t>1.3413</w:t>
            </w:r>
          </w:p>
        </w:tc>
        <w:tc>
          <w:tcPr>
            <w:tcW w:w="785" w:type="dxa"/>
          </w:tcPr>
          <w:p w14:paraId="2C921108">
            <w:pPr>
              <w:spacing w:after="0" w:line="240" w:lineRule="auto"/>
            </w:pPr>
            <w:r>
              <w:rPr>
                <w:sz w:val="14"/>
              </w:rPr>
              <w:t>1.5692</w:t>
            </w:r>
          </w:p>
        </w:tc>
        <w:tc>
          <w:tcPr>
            <w:tcW w:w="785" w:type="dxa"/>
          </w:tcPr>
          <w:p w14:paraId="1904B925">
            <w:pPr>
              <w:spacing w:after="0" w:line="240" w:lineRule="auto"/>
            </w:pPr>
            <w:r>
              <w:rPr>
                <w:sz w:val="14"/>
              </w:rPr>
              <w:t>【超大型教室】【双声源，三分之一倍频程，A加权，直达声压】【250HZ】- ES5和声压数据相对最近点位声压级对比.png</w:t>
            </w:r>
          </w:p>
        </w:tc>
      </w:tr>
      <w:tr w14:paraId="3505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58403C00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3C68133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57B006C2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785" w:type="dxa"/>
          </w:tcPr>
          <w:p w14:paraId="2BBA021E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785" w:type="dxa"/>
          </w:tcPr>
          <w:p w14:paraId="1F551C44">
            <w:pPr>
              <w:spacing w:after="0" w:line="240" w:lineRule="auto"/>
            </w:pPr>
            <w:r>
              <w:rPr>
                <w:sz w:val="14"/>
              </w:rPr>
              <w:t>175</w:t>
            </w:r>
          </w:p>
        </w:tc>
        <w:tc>
          <w:tcPr>
            <w:tcW w:w="785" w:type="dxa"/>
          </w:tcPr>
          <w:p w14:paraId="49C39771">
            <w:pPr>
              <w:spacing w:after="0" w:line="240" w:lineRule="auto"/>
            </w:pPr>
            <w:r>
              <w:rPr>
                <w:sz w:val="14"/>
              </w:rPr>
              <w:t>91.15</w:t>
            </w:r>
          </w:p>
        </w:tc>
        <w:tc>
          <w:tcPr>
            <w:tcW w:w="785" w:type="dxa"/>
          </w:tcPr>
          <w:p w14:paraId="774B81B0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785" w:type="dxa"/>
          </w:tcPr>
          <w:p w14:paraId="21684324">
            <w:pPr>
              <w:spacing w:after="0" w:line="240" w:lineRule="auto"/>
            </w:pPr>
            <w:r>
              <w:rPr>
                <w:sz w:val="14"/>
              </w:rPr>
              <w:t>0.7635</w:t>
            </w:r>
          </w:p>
        </w:tc>
        <w:tc>
          <w:tcPr>
            <w:tcW w:w="785" w:type="dxa"/>
          </w:tcPr>
          <w:p w14:paraId="18E9D79E">
            <w:pPr>
              <w:spacing w:after="0" w:line="240" w:lineRule="auto"/>
            </w:pPr>
            <w:r>
              <w:rPr>
                <w:sz w:val="14"/>
              </w:rPr>
              <w:t>1.4976</w:t>
            </w:r>
          </w:p>
        </w:tc>
        <w:tc>
          <w:tcPr>
            <w:tcW w:w="785" w:type="dxa"/>
          </w:tcPr>
          <w:p w14:paraId="3CCAA732">
            <w:pPr>
              <w:spacing w:after="0" w:line="240" w:lineRule="auto"/>
            </w:pPr>
            <w:r>
              <w:rPr>
                <w:sz w:val="14"/>
              </w:rPr>
              <w:t>1.9305</w:t>
            </w:r>
          </w:p>
        </w:tc>
        <w:tc>
          <w:tcPr>
            <w:tcW w:w="785" w:type="dxa"/>
          </w:tcPr>
          <w:p w14:paraId="2E85210E">
            <w:pPr>
              <w:spacing w:after="0" w:line="240" w:lineRule="auto"/>
            </w:pPr>
            <w:r>
              <w:rPr>
                <w:sz w:val="14"/>
              </w:rPr>
              <w:t>【超大型教室】【双声源，三分之一倍频程，A加权，直达声压】【4000HZ】- ES5和声压数据相对最近点位声压级对比.png</w:t>
            </w:r>
          </w:p>
        </w:tc>
      </w:tr>
      <w:tr w14:paraId="4F6F5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1ECB21AB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3E6BDED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146082CA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785" w:type="dxa"/>
          </w:tcPr>
          <w:p w14:paraId="70C7CC1C">
            <w:pPr>
              <w:spacing w:after="0" w:line="240" w:lineRule="auto"/>
            </w:pPr>
            <w:r>
              <w:rPr>
                <w:sz w:val="14"/>
              </w:rPr>
              <w:t>198</w:t>
            </w:r>
          </w:p>
        </w:tc>
        <w:tc>
          <w:tcPr>
            <w:tcW w:w="785" w:type="dxa"/>
          </w:tcPr>
          <w:p w14:paraId="762FEFE0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785" w:type="dxa"/>
          </w:tcPr>
          <w:p w14:paraId="3C0B9A3B">
            <w:pPr>
              <w:spacing w:after="0" w:line="240" w:lineRule="auto"/>
            </w:pPr>
            <w:r>
              <w:rPr>
                <w:sz w:val="14"/>
              </w:rPr>
              <w:t>97.47</w:t>
            </w:r>
          </w:p>
        </w:tc>
        <w:tc>
          <w:tcPr>
            <w:tcW w:w="785" w:type="dxa"/>
          </w:tcPr>
          <w:p w14:paraId="512BEB98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785" w:type="dxa"/>
          </w:tcPr>
          <w:p w14:paraId="661104CF">
            <w:pPr>
              <w:spacing w:after="0" w:line="240" w:lineRule="auto"/>
            </w:pPr>
            <w:r>
              <w:rPr>
                <w:sz w:val="14"/>
              </w:rPr>
              <w:t>0.4535</w:t>
            </w:r>
          </w:p>
        </w:tc>
        <w:tc>
          <w:tcPr>
            <w:tcW w:w="785" w:type="dxa"/>
          </w:tcPr>
          <w:p w14:paraId="3472555D">
            <w:pPr>
              <w:spacing w:after="0" w:line="240" w:lineRule="auto"/>
            </w:pPr>
            <w:r>
              <w:rPr>
                <w:sz w:val="14"/>
              </w:rPr>
              <w:t>0.8999</w:t>
            </w:r>
          </w:p>
        </w:tc>
        <w:tc>
          <w:tcPr>
            <w:tcW w:w="785" w:type="dxa"/>
          </w:tcPr>
          <w:p w14:paraId="128EC88A">
            <w:pPr>
              <w:spacing w:after="0" w:line="240" w:lineRule="auto"/>
            </w:pPr>
            <w:r>
              <w:rPr>
                <w:sz w:val="14"/>
              </w:rPr>
              <w:t>1.1929</w:t>
            </w:r>
          </w:p>
        </w:tc>
        <w:tc>
          <w:tcPr>
            <w:tcW w:w="785" w:type="dxa"/>
          </w:tcPr>
          <w:p w14:paraId="76214C5E">
            <w:pPr>
              <w:spacing w:after="0" w:line="240" w:lineRule="auto"/>
            </w:pPr>
            <w:r>
              <w:rPr>
                <w:sz w:val="14"/>
              </w:rPr>
              <w:t>【超大型教室】【双声源，三分之一倍频程，A加权，直达声压】【500HZ】- ES5和声压数据相对最近点位声压级对比.png</w:t>
            </w:r>
          </w:p>
        </w:tc>
      </w:tr>
      <w:tr w14:paraId="76D7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422CE18A">
            <w:pPr>
              <w:spacing w:after="0" w:line="240" w:lineRule="auto"/>
            </w:pPr>
            <w:r>
              <w:rPr>
                <w:sz w:val="14"/>
              </w:rPr>
              <w:t>超大型教室</w:t>
            </w:r>
          </w:p>
        </w:tc>
        <w:tc>
          <w:tcPr>
            <w:tcW w:w="785" w:type="dxa"/>
          </w:tcPr>
          <w:p w14:paraId="5B65133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785" w:type="dxa"/>
          </w:tcPr>
          <w:p w14:paraId="2450E8CC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785" w:type="dxa"/>
          </w:tcPr>
          <w:p w14:paraId="08E06E64">
            <w:pPr>
              <w:spacing w:after="0" w:line="240" w:lineRule="auto"/>
            </w:pPr>
            <w:r>
              <w:rPr>
                <w:sz w:val="14"/>
              </w:rPr>
              <w:t>188</w:t>
            </w:r>
          </w:p>
        </w:tc>
        <w:tc>
          <w:tcPr>
            <w:tcW w:w="785" w:type="dxa"/>
          </w:tcPr>
          <w:p w14:paraId="45A60080">
            <w:pPr>
              <w:spacing w:after="0" w:line="240" w:lineRule="auto"/>
            </w:pPr>
            <w:r>
              <w:rPr>
                <w:sz w:val="14"/>
              </w:rPr>
              <w:t>152</w:t>
            </w:r>
          </w:p>
        </w:tc>
        <w:tc>
          <w:tcPr>
            <w:tcW w:w="785" w:type="dxa"/>
          </w:tcPr>
          <w:p w14:paraId="50A4DC33">
            <w:pPr>
              <w:spacing w:after="0" w:line="240" w:lineRule="auto"/>
            </w:pPr>
            <w:r>
              <w:rPr>
                <w:sz w:val="14"/>
              </w:rPr>
              <w:t>80.85</w:t>
            </w:r>
          </w:p>
        </w:tc>
        <w:tc>
          <w:tcPr>
            <w:tcW w:w="785" w:type="dxa"/>
          </w:tcPr>
          <w:p w14:paraId="4C6C3D40"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785" w:type="dxa"/>
          </w:tcPr>
          <w:p w14:paraId="48B8C281">
            <w:pPr>
              <w:spacing w:after="0" w:line="240" w:lineRule="auto"/>
            </w:pPr>
            <w:r>
              <w:rPr>
                <w:sz w:val="14"/>
              </w:rPr>
              <w:t>2.2344</w:t>
            </w:r>
          </w:p>
        </w:tc>
        <w:tc>
          <w:tcPr>
            <w:tcW w:w="785" w:type="dxa"/>
          </w:tcPr>
          <w:p w14:paraId="733249DB">
            <w:pPr>
              <w:spacing w:after="0" w:line="240" w:lineRule="auto"/>
            </w:pPr>
            <w:r>
              <w:rPr>
                <w:sz w:val="14"/>
              </w:rPr>
              <w:t>2.3914</w:t>
            </w:r>
          </w:p>
        </w:tc>
        <w:tc>
          <w:tcPr>
            <w:tcW w:w="785" w:type="dxa"/>
          </w:tcPr>
          <w:p w14:paraId="7EB4732C">
            <w:pPr>
              <w:spacing w:after="0" w:line="240" w:lineRule="auto"/>
            </w:pPr>
            <w:r>
              <w:rPr>
                <w:sz w:val="14"/>
              </w:rPr>
              <w:t>2.9908</w:t>
            </w:r>
          </w:p>
        </w:tc>
        <w:tc>
          <w:tcPr>
            <w:tcW w:w="785" w:type="dxa"/>
          </w:tcPr>
          <w:p w14:paraId="7E811BE3">
            <w:pPr>
              <w:spacing w:after="0" w:line="240" w:lineRule="auto"/>
            </w:pPr>
            <w:r>
              <w:rPr>
                <w:sz w:val="14"/>
              </w:rPr>
              <w:t>【超大型教室】【双声源，三分之一倍频程，A加权，直达声压】【8000HZ】- ES5和声压数据相对最近点位声压级对比.png</w:t>
            </w:r>
          </w:p>
        </w:tc>
      </w:tr>
    </w:tbl>
    <w:p w14:paraId="6010493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</w:t>
      </w:r>
      <w:r>
        <w:rPr>
          <w:rFonts w:hint="eastAsia" w:ascii="微软雅黑" w:hAnsi="微软雅黑" w:eastAsia="微软雅黑" w:cs="微软雅黑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</w:rPr>
        <w:t>配置（自研 / EASE5）</w:t>
      </w:r>
    </w:p>
    <w:p w14:paraId="31CFE3C5">
      <w:r>
        <w:t>每个工况文件内，声源配置文本取自 matched_points 首行「自研声源配置」「EASE5声源配置」列。</w:t>
      </w:r>
    </w:p>
    <w:p w14:paraId="2D09513E">
      <w:pPr>
        <w:pStyle w:val="4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5.1 声源配置摘录</w:t>
      </w:r>
    </w:p>
    <w:tbl>
      <w:tblPr>
        <w:tblStyle w:val="49"/>
        <w:tblW w:w="10448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183"/>
        <w:gridCol w:w="2250"/>
        <w:gridCol w:w="1930"/>
        <w:gridCol w:w="2300"/>
        <w:gridCol w:w="1309"/>
      </w:tblGrid>
      <w:tr w14:paraId="72DD17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72A8D4D4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1183" w:type="dxa"/>
            <w:shd w:val="clear"/>
            <w:vAlign w:val="top"/>
          </w:tcPr>
          <w:p w14:paraId="41C3EC1A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lang w:val="en-US" w:eastAsia="zh-CN"/>
              </w:rPr>
              <w:t>自研</w:t>
            </w:r>
            <w:r>
              <w:rPr>
                <w:b/>
              </w:rPr>
              <w:t>单声源配置</w:t>
            </w:r>
          </w:p>
        </w:tc>
        <w:tc>
          <w:tcPr>
            <w:tcW w:w="2250" w:type="dxa"/>
            <w:shd w:val="clear"/>
            <w:vAlign w:val="top"/>
          </w:tcPr>
          <w:p w14:paraId="0D1EFA04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lang w:val="en-US" w:eastAsia="zh-CN"/>
              </w:rPr>
              <w:t>自研</w:t>
            </w:r>
            <w:r>
              <w:rPr>
                <w:b/>
              </w:rPr>
              <w:t>双声源配置</w:t>
            </w:r>
          </w:p>
        </w:tc>
        <w:tc>
          <w:tcPr>
            <w:tcW w:w="1930" w:type="dxa"/>
          </w:tcPr>
          <w:p w14:paraId="7BF671D7">
            <w:pPr>
              <w:spacing w:after="0" w:line="240" w:lineRule="auto"/>
            </w:pPr>
            <w:r>
              <w:rPr>
                <w:rFonts w:hint="eastAsia"/>
                <w:b/>
                <w:lang w:val="en-US" w:eastAsia="zh-CN"/>
              </w:rPr>
              <w:t>EASE5</w:t>
            </w:r>
            <w:r>
              <w:rPr>
                <w:b/>
              </w:rPr>
              <w:t>单声源配置</w:t>
            </w:r>
          </w:p>
        </w:tc>
        <w:tc>
          <w:tcPr>
            <w:tcW w:w="2300" w:type="dxa"/>
          </w:tcPr>
          <w:p w14:paraId="1C1148C4">
            <w:pPr>
              <w:spacing w:after="0" w:line="240" w:lineRule="auto"/>
            </w:pPr>
            <w:r>
              <w:rPr>
                <w:rFonts w:hint="eastAsia"/>
                <w:b/>
                <w:lang w:val="en-US" w:eastAsia="zh-CN"/>
              </w:rPr>
              <w:t>EASE5</w:t>
            </w:r>
            <w:r>
              <w:rPr>
                <w:b/>
              </w:rPr>
              <w:t>双声源配置</w:t>
            </w:r>
          </w:p>
        </w:tc>
        <w:tc>
          <w:tcPr>
            <w:tcW w:w="1309" w:type="dxa"/>
          </w:tcPr>
          <w:p w14:paraId="05951B84">
            <w:pPr>
              <w:spacing w:after="0" w:line="240" w:lineRule="auto"/>
            </w:pPr>
            <w:r>
              <w:rPr>
                <w:b/>
              </w:rPr>
              <w:t>频率点</w:t>
            </w:r>
          </w:p>
        </w:tc>
      </w:tr>
      <w:tr w14:paraId="06139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1CEC6568">
            <w:pPr>
              <w:spacing w:after="0" w:line="240" w:lineRule="auto"/>
            </w:pPr>
            <w:r>
              <w:t>中型教室 1</w:t>
            </w:r>
          </w:p>
        </w:tc>
        <w:tc>
          <w:tcPr>
            <w:tcW w:w="1183" w:type="dxa"/>
            <w:shd w:val="clear"/>
            <w:vAlign w:val="top"/>
          </w:tcPr>
          <w:p w14:paraId="63A35377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t>位置(m)：x:2.13，y:3.89，z:2.56</w:t>
            </w:r>
            <w:r>
              <w:br w:type="textWrapping"/>
            </w:r>
            <w:r>
              <w:t>角度(°)：水平:0，垂直:0，旋转:0</w:t>
            </w:r>
          </w:p>
        </w:tc>
        <w:tc>
          <w:tcPr>
            <w:tcW w:w="2250" w:type="dxa"/>
            <w:shd w:val="clear"/>
            <w:vAlign w:val="top"/>
          </w:tcPr>
          <w:p w14:paraId="1F9F93D3">
            <w:r>
              <w:t>位置1(m)：x:4.32，y:3.89，z:1.64</w:t>
            </w:r>
            <w:r>
              <w:br w:type="textWrapping"/>
            </w:r>
            <w:r>
              <w:t>角度(°)：水平:0，垂直:0，旋转:0</w:t>
            </w:r>
            <w:r>
              <w:br w:type="textWrapping"/>
            </w:r>
            <w:r>
              <w:br w:type="textWrapping"/>
            </w:r>
            <w:r>
              <w:t>位置2(m)：x:5.54，y:3.89，z:1.64</w:t>
            </w:r>
            <w:r>
              <w:br w:type="textWrapping"/>
            </w:r>
            <w:r>
              <w:t>角度(°)：水平:180，垂直:0，旋转:0</w:t>
            </w:r>
          </w:p>
          <w:p w14:paraId="60F6B539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</w:p>
        </w:tc>
        <w:tc>
          <w:tcPr>
            <w:tcW w:w="1930" w:type="dxa"/>
          </w:tcPr>
          <w:p w14:paraId="7BE2E427">
            <w:pPr>
              <w:spacing w:after="0" w:line="240" w:lineRule="auto"/>
            </w:pPr>
            <w:r>
              <w:t>位置(m)：x:2.13，y:4.25，z:2.56</w:t>
            </w:r>
            <w:r>
              <w:br w:type="textWrapping"/>
            </w:r>
            <w:r>
              <w:t>角度(°)：水平:90，垂直:0，旋转:90</w:t>
            </w:r>
          </w:p>
        </w:tc>
        <w:tc>
          <w:tcPr>
            <w:tcW w:w="2300" w:type="dxa"/>
          </w:tcPr>
          <w:p w14:paraId="3833B553">
            <w:pPr>
              <w:spacing w:after="0" w:line="240" w:lineRule="auto"/>
            </w:pPr>
            <w:r>
              <w:t>位置1(m)：x:4.32，y:4.25，z:1.64</w:t>
            </w:r>
            <w:r>
              <w:br w:type="textWrapping"/>
            </w:r>
            <w:r>
              <w:t>角度(°)：水平:90，垂直:0，旋转:90</w:t>
            </w:r>
            <w:r>
              <w:br w:type="textWrapping"/>
            </w:r>
            <w:r>
              <w:br w:type="textWrapping"/>
            </w:r>
            <w:r>
              <w:t>位置2(m)：x:5.54，y:3.89，z:1.64</w:t>
            </w:r>
            <w:r>
              <w:br w:type="textWrapping"/>
            </w:r>
            <w:r>
              <w:t>角度(°)：水平:-90，垂直:0，旋转:-90</w:t>
            </w:r>
          </w:p>
        </w:tc>
        <w:tc>
          <w:tcPr>
            <w:tcW w:w="1309" w:type="dxa"/>
          </w:tcPr>
          <w:p w14:paraId="014EF43C">
            <w:pPr>
              <w:spacing w:after="0" w:line="240" w:lineRule="auto"/>
            </w:pPr>
            <w:r>
              <w:t>125, 250, 500, 1000,</w:t>
            </w:r>
            <w:r>
              <w:br w:type="textWrapping"/>
            </w:r>
            <w:r>
              <w:t>2000, 4000, 8000 Hz</w:t>
            </w:r>
          </w:p>
        </w:tc>
      </w:tr>
      <w:tr w14:paraId="64CAC8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62908F1">
            <w:pPr>
              <w:spacing w:after="0" w:line="240" w:lineRule="auto"/>
            </w:pPr>
            <w:r>
              <w:t>会议室</w:t>
            </w:r>
          </w:p>
        </w:tc>
        <w:tc>
          <w:tcPr>
            <w:tcW w:w="1183" w:type="dxa"/>
            <w:shd w:val="clear"/>
            <w:vAlign w:val="top"/>
          </w:tcPr>
          <w:p w14:paraId="4572297E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t>位置(m)：0.03，y:5.89，z:2.00</w:t>
            </w:r>
            <w:r>
              <w:br w:type="textWrapping"/>
            </w:r>
            <w:r>
              <w:t>角度(°)：水平:0，垂直:0，旋转:0</w:t>
            </w:r>
          </w:p>
        </w:tc>
        <w:tc>
          <w:tcPr>
            <w:tcW w:w="2250" w:type="dxa"/>
            <w:shd w:val="clear"/>
            <w:vAlign w:val="top"/>
          </w:tcPr>
          <w:p w14:paraId="3BC084D2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t>位置1(m)：x:2.75，y:1.73，z:2</w:t>
            </w:r>
            <w:r>
              <w:br w:type="textWrapping"/>
            </w:r>
            <w:r>
              <w:t>角度(°)：水平:90，垂直:0，旋转:0</w:t>
            </w:r>
            <w:r>
              <w:br w:type="textWrapping"/>
            </w:r>
            <w:r>
              <w:br w:type="textWrapping"/>
            </w:r>
            <w:r>
              <w:t>位置2(m)：x:-1.25，y:1.73，z:2</w:t>
            </w:r>
            <w:r>
              <w:br w:type="textWrapping"/>
            </w:r>
            <w:r>
              <w:t>角度(°)：水平:90，垂直:0，旋转:0</w:t>
            </w:r>
          </w:p>
        </w:tc>
        <w:tc>
          <w:tcPr>
            <w:tcW w:w="1930" w:type="dxa"/>
          </w:tcPr>
          <w:p w14:paraId="015B6755">
            <w:pPr>
              <w:spacing w:after="0" w:line="240" w:lineRule="auto"/>
            </w:pPr>
            <w:r>
              <w:t>位置(m)：x:0.03，y:6.25，z:2.00</w:t>
            </w:r>
            <w:r>
              <w:br w:type="textWrapping"/>
            </w:r>
            <w:r>
              <w:t>角度(°)：水平:90，垂直:0，旋转:90</w:t>
            </w:r>
          </w:p>
        </w:tc>
        <w:tc>
          <w:tcPr>
            <w:tcW w:w="2300" w:type="dxa"/>
          </w:tcPr>
          <w:p w14:paraId="33172AA2">
            <w:pPr>
              <w:spacing w:after="0" w:line="240" w:lineRule="auto"/>
            </w:pPr>
            <w:r>
              <w:t>位置1(m)：x:2.39，y:1.73，z:2</w:t>
            </w:r>
            <w:r>
              <w:br w:type="textWrapping"/>
            </w:r>
            <w:r>
              <w:t>角度(°)：水平:180，垂直:0，旋转:90</w:t>
            </w:r>
            <w:r>
              <w:br w:type="textWrapping"/>
            </w:r>
            <w:r>
              <w:br w:type="textWrapping"/>
            </w:r>
            <w:r>
              <w:t>位置2(m)：x:-1.61，y:1.73，z:2</w:t>
            </w:r>
            <w:r>
              <w:br w:type="textWrapping"/>
            </w:r>
            <w:r>
              <w:t>角度(°)：水平:180，垂直:0，旋转:90</w:t>
            </w:r>
          </w:p>
        </w:tc>
        <w:tc>
          <w:tcPr>
            <w:tcW w:w="1309" w:type="dxa"/>
          </w:tcPr>
          <w:p w14:paraId="22EB602E">
            <w:pPr>
              <w:spacing w:after="0" w:line="240" w:lineRule="auto"/>
            </w:pPr>
            <w:r>
              <w:t>125, 250, 500, 1000,</w:t>
            </w:r>
            <w:r>
              <w:br w:type="textWrapping"/>
            </w:r>
            <w:r>
              <w:t>2000, 4000, 8000 Hz</w:t>
            </w:r>
          </w:p>
        </w:tc>
      </w:tr>
      <w:tr w14:paraId="30CAB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5CC1861E">
            <w:pPr>
              <w:spacing w:after="0" w:line="240" w:lineRule="auto"/>
            </w:pPr>
            <w:r>
              <w:t>超大型教室</w:t>
            </w:r>
          </w:p>
        </w:tc>
        <w:tc>
          <w:tcPr>
            <w:tcW w:w="1183" w:type="dxa"/>
            <w:shd w:val="clear"/>
            <w:vAlign w:val="top"/>
          </w:tcPr>
          <w:p w14:paraId="62DE1F8D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t>位置(m)：x:13.35，y:-0.36，z:2.77</w:t>
            </w:r>
            <w:r>
              <w:br w:type="textWrapping"/>
            </w:r>
            <w:r>
              <w:t>角度(°)：水平:0，垂直:0，旋转:0</w:t>
            </w:r>
          </w:p>
        </w:tc>
        <w:tc>
          <w:tcPr>
            <w:tcW w:w="2250" w:type="dxa"/>
            <w:shd w:val="clear"/>
            <w:vAlign w:val="top"/>
          </w:tcPr>
          <w:p w14:paraId="1F04863E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t>位置1(m)：x:3，y:-2.64，z:4</w:t>
            </w:r>
            <w:r>
              <w:br w:type="textWrapping"/>
            </w:r>
            <w:r>
              <w:t>角度(°)：水平:0，垂直:0，旋转:0</w:t>
            </w:r>
            <w:r>
              <w:br w:type="textWrapping"/>
            </w:r>
            <w:r>
              <w:br w:type="textWrapping"/>
            </w:r>
            <w:r>
              <w:t>位置2(m)：x:3，y:2.64，z:4</w:t>
            </w:r>
            <w:r>
              <w:br w:type="textWrapping"/>
            </w:r>
            <w:r>
              <w:t>角度(°)：水平:0，垂直:0，旋转:0</w:t>
            </w:r>
          </w:p>
        </w:tc>
        <w:tc>
          <w:tcPr>
            <w:tcW w:w="1930" w:type="dxa"/>
          </w:tcPr>
          <w:p w14:paraId="0EE1FA55">
            <w:pPr>
              <w:spacing w:after="0" w:line="240" w:lineRule="auto"/>
            </w:pPr>
            <w:r>
              <w:t>位置(m)：x:13.35，y:0，z:2.77</w:t>
            </w:r>
            <w:r>
              <w:br w:type="textWrapping"/>
            </w:r>
            <w:r>
              <w:t>角度(°)：水平:90，垂直:0，旋转:90</w:t>
            </w:r>
          </w:p>
        </w:tc>
        <w:tc>
          <w:tcPr>
            <w:tcW w:w="2300" w:type="dxa"/>
          </w:tcPr>
          <w:p w14:paraId="11D3487A">
            <w:pPr>
              <w:spacing w:after="0" w:line="240" w:lineRule="auto"/>
            </w:pPr>
            <w:r>
              <w:t>位置1(m)：x:3，y:-3，z:4</w:t>
            </w:r>
            <w:r>
              <w:br w:type="textWrapping"/>
            </w:r>
            <w:r>
              <w:t>角度(°)：水平:90，垂直:0，旋转:90</w:t>
            </w:r>
            <w:r>
              <w:br w:type="textWrapping"/>
            </w:r>
            <w:r>
              <w:br w:type="textWrapping"/>
            </w:r>
            <w:r>
              <w:t>位置2(m)：x:3，y:3，z:4</w:t>
            </w:r>
            <w:r>
              <w:br w:type="textWrapping"/>
            </w:r>
            <w:r>
              <w:t>角度(°)：水平:90，垂直:0，旋转:-90</w:t>
            </w:r>
          </w:p>
        </w:tc>
        <w:tc>
          <w:tcPr>
            <w:tcW w:w="1309" w:type="dxa"/>
          </w:tcPr>
          <w:p w14:paraId="64843C6D">
            <w:pPr>
              <w:spacing w:after="0" w:line="240" w:lineRule="auto"/>
            </w:pPr>
            <w:r>
              <w:t>125, 250, 500, 1000,</w:t>
            </w:r>
            <w:r>
              <w:br w:type="textWrapping"/>
            </w:r>
            <w:r>
              <w:t>2000, 4000, 8000 Hz</w:t>
            </w:r>
          </w:p>
        </w:tc>
      </w:tr>
    </w:tbl>
    <w:p w14:paraId="770B2982">
      <w:pPr>
        <w:rPr>
          <w:rFonts w:hint="eastAsia"/>
        </w:rPr>
      </w:pPr>
    </w:p>
    <w:p w14:paraId="2D192CB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六、delta_db(self-ease5) 散点图（±3 dB 红框）</w:t>
      </w:r>
    </w:p>
    <w:p w14:paraId="3BC3B075">
      <w:r>
        <w:t>下图与 Excel 中曲线一致：纵轴为 delta_db(self-ease5)，红色矩形框标示 y∈[-3,3] 容许带。全部高清图已写入 figures 目录，便于开发按工况排查。</w:t>
      </w:r>
    </w:p>
    <w:p w14:paraId="452B3CC5">
      <w:r>
        <w:t>中型教室1 — 单声源 — 1000Hz（±3 内占比 71.35%）</w:t>
      </w:r>
    </w:p>
    <w:p w14:paraId="491013FA">
      <w:r>
        <w:drawing>
          <wp:inline distT="0" distB="0" distL="114300" distR="114300">
            <wp:extent cx="5669280" cy="2347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D527">
      <w:r>
        <w:t>中型教室1 — 单声源 — 125Hz（±3 内占比 87.56%）</w:t>
      </w:r>
    </w:p>
    <w:p w14:paraId="38D648CB">
      <w:r>
        <w:drawing>
          <wp:inline distT="0" distB="0" distL="114300" distR="114300">
            <wp:extent cx="5669280" cy="2347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F8B6">
      <w:r>
        <w:t>中型教室1 — 单声源 — 2000Hz（±3 内占比 72.77%）</w:t>
      </w:r>
    </w:p>
    <w:p w14:paraId="44E1BB25">
      <w:r>
        <w:drawing>
          <wp:inline distT="0" distB="0" distL="114300" distR="114300">
            <wp:extent cx="5669280" cy="2347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8ABA">
      <w:r>
        <w:t>中型教室1 — 单声源 — 250Hz（±3 内占比 90.22%）</w:t>
      </w:r>
    </w:p>
    <w:p w14:paraId="004F8CB7">
      <w:r>
        <w:drawing>
          <wp:inline distT="0" distB="0" distL="114300" distR="114300">
            <wp:extent cx="5669280" cy="234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4B00">
      <w:r>
        <w:t>中型教室1 — 单声源 — 4000Hz（±3 内占比 97.42%）</w:t>
      </w:r>
    </w:p>
    <w:p w14:paraId="6E012487">
      <w:r>
        <w:drawing>
          <wp:inline distT="0" distB="0" distL="114300" distR="114300">
            <wp:extent cx="5669280" cy="234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EBB5">
      <w:r>
        <w:t>中型教室1 — 单声源 — 500Hz（±3 内占比 83.85%）</w:t>
      </w:r>
    </w:p>
    <w:p w14:paraId="419C1E53">
      <w:r>
        <w:drawing>
          <wp:inline distT="0" distB="0" distL="114300" distR="114300">
            <wp:extent cx="5669280" cy="2347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61AB">
      <w:r>
        <w:t>中型教室1 — 单声源 — 8000Hz（±3 内占比 95.9%）</w:t>
      </w:r>
    </w:p>
    <w:p w14:paraId="0BFE61D7">
      <w:r>
        <w:drawing>
          <wp:inline distT="0" distB="0" distL="114300" distR="114300">
            <wp:extent cx="5669280" cy="2347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AD17">
      <w:r>
        <w:t>中型教室1 — 双声源 — 1000Hz（±3 内占比 61.34%）</w:t>
      </w:r>
    </w:p>
    <w:p w14:paraId="4F1C54FF">
      <w:r>
        <w:drawing>
          <wp:inline distT="0" distB="0" distL="114300" distR="114300">
            <wp:extent cx="5669280" cy="2349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D85F">
      <w:r>
        <w:t>中型教室1 — 双声源 — 125Hz（±3 内占比 99.48%）</w:t>
      </w:r>
    </w:p>
    <w:p w14:paraId="724CAC58">
      <w:r>
        <w:drawing>
          <wp:inline distT="0" distB="0" distL="114300" distR="114300">
            <wp:extent cx="5669280" cy="2347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1BD7">
      <w:r>
        <w:t>中型教室1 — 双声源 — 2000Hz（±3 内占比 65.31%）</w:t>
      </w:r>
    </w:p>
    <w:p w14:paraId="61A14CCB">
      <w:r>
        <w:drawing>
          <wp:inline distT="0" distB="0" distL="114300" distR="114300">
            <wp:extent cx="5669280" cy="2349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A35F">
      <w:r>
        <w:t>中型教室1 — 双声源 — 250Hz（±3 内占比 99.48%）</w:t>
      </w:r>
    </w:p>
    <w:p w14:paraId="50FA62AA">
      <w:r>
        <w:drawing>
          <wp:inline distT="0" distB="0" distL="114300" distR="114300">
            <wp:extent cx="5669280" cy="2347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A29A">
      <w:r>
        <w:t>中型教室1 — 双声源 — 4000Hz（±3 内占比 77.44%）</w:t>
      </w:r>
    </w:p>
    <w:p w14:paraId="1D14ED92">
      <w:r>
        <w:drawing>
          <wp:inline distT="0" distB="0" distL="114300" distR="114300">
            <wp:extent cx="5669280" cy="23475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346E">
      <w:r>
        <w:t>中型教室1 — 双声源 — 500Hz（±3 内占比 87.69%）</w:t>
      </w:r>
    </w:p>
    <w:p w14:paraId="031E5903">
      <w:r>
        <w:drawing>
          <wp:inline distT="0" distB="0" distL="114300" distR="114300">
            <wp:extent cx="5669280" cy="2347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792C">
      <w:r>
        <w:t>中型教室1 — 双声源 — 8000Hz（±3 内占比 67.55%）</w:t>
      </w:r>
    </w:p>
    <w:p w14:paraId="5CBFB9B7">
      <w:r>
        <w:drawing>
          <wp:inline distT="0" distB="0" distL="114300" distR="114300">
            <wp:extent cx="5669280" cy="2349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6B91">
      <w:r>
        <w:t>会议室 — 单声源 — 1000Hz（±3 内占比 72.16%）</w:t>
      </w:r>
    </w:p>
    <w:p w14:paraId="3B13643F">
      <w:r>
        <w:drawing>
          <wp:inline distT="0" distB="0" distL="114300" distR="114300">
            <wp:extent cx="5669280" cy="2349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AC48">
      <w:r>
        <w:t>会议室 — 单声源 — 125Hz（±3 内占比 100.0%）</w:t>
      </w:r>
    </w:p>
    <w:p w14:paraId="71388168">
      <w:r>
        <w:drawing>
          <wp:inline distT="0" distB="0" distL="114300" distR="114300">
            <wp:extent cx="5669280" cy="2349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A82C">
      <w:r>
        <w:t>会议室 — 单声源 — 2000Hz（±3 内占比 89.45%）</w:t>
      </w:r>
    </w:p>
    <w:p w14:paraId="1BF09132">
      <w:r>
        <w:drawing>
          <wp:inline distT="0" distB="0" distL="114300" distR="114300">
            <wp:extent cx="5669280" cy="2349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2281">
      <w:r>
        <w:t>会议室 — 单声源 — 250Hz（±3 内占比 84.82%）</w:t>
      </w:r>
    </w:p>
    <w:p w14:paraId="7D63D7F9">
      <w:r>
        <w:drawing>
          <wp:inline distT="0" distB="0" distL="114300" distR="114300">
            <wp:extent cx="5669280" cy="2347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A9FB">
      <w:r>
        <w:t>会议室 — 单声源 — 4000Hz（±3 内占比 91.84%）</w:t>
      </w:r>
    </w:p>
    <w:p w14:paraId="71E1BDA5">
      <w:r>
        <w:drawing>
          <wp:inline distT="0" distB="0" distL="114300" distR="114300">
            <wp:extent cx="5669280" cy="2349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222C">
      <w:r>
        <w:t>会议室 — 单声源 — 500Hz（±3 内占比 79.08%）</w:t>
      </w:r>
    </w:p>
    <w:p w14:paraId="13257273">
      <w:r>
        <w:drawing>
          <wp:inline distT="0" distB="0" distL="114300" distR="114300">
            <wp:extent cx="5669280" cy="2349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402">
      <w:r>
        <w:t>会议室 — 单声源 — 8000Hz（±3 内占比 80.9%）</w:t>
      </w:r>
    </w:p>
    <w:p w14:paraId="349FB0F2">
      <w:r>
        <w:drawing>
          <wp:inline distT="0" distB="0" distL="114300" distR="114300">
            <wp:extent cx="5669280" cy="2349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D006">
      <w:r>
        <w:t>会议室 — 双声源 — 1000Hz（±3 内占比 91.41%）</w:t>
      </w:r>
    </w:p>
    <w:p w14:paraId="623D1609">
      <w:r>
        <w:drawing>
          <wp:inline distT="0" distB="0" distL="114300" distR="114300">
            <wp:extent cx="5669280" cy="2349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AD0B">
      <w:r>
        <w:t>会议室 — 双声源 — 125Hz（±3 内占比 98.45%）</w:t>
      </w:r>
    </w:p>
    <w:p w14:paraId="764FB208">
      <w:r>
        <w:drawing>
          <wp:inline distT="0" distB="0" distL="114300" distR="114300">
            <wp:extent cx="5669280" cy="23475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82D2">
      <w:r>
        <w:t>会议室 — 双声源 — 2000Hz（±3 内占比 86.8%）</w:t>
      </w:r>
    </w:p>
    <w:p w14:paraId="5A902824">
      <w:r>
        <w:drawing>
          <wp:inline distT="0" distB="0" distL="114300" distR="114300">
            <wp:extent cx="5669280" cy="2349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4925">
      <w:r>
        <w:t>会议室 — 双声源 — 250Hz（±3 内占比 96.84%）</w:t>
      </w:r>
    </w:p>
    <w:p w14:paraId="09A1162A">
      <w:r>
        <w:drawing>
          <wp:inline distT="0" distB="0" distL="114300" distR="114300">
            <wp:extent cx="5669280" cy="2349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1AD1">
      <w:r>
        <w:t>会议室 — 双声源 — 4000Hz（±3 内占比 97.97%）</w:t>
      </w:r>
    </w:p>
    <w:p w14:paraId="5D5BC318">
      <w:r>
        <w:drawing>
          <wp:inline distT="0" distB="0" distL="114300" distR="114300">
            <wp:extent cx="5669280" cy="2349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DFD6">
      <w:r>
        <w:t>会议室 — 双声源 — 500Hz（±3 内占比 93.97%）</w:t>
      </w:r>
    </w:p>
    <w:p w14:paraId="385C3712">
      <w:r>
        <w:drawing>
          <wp:inline distT="0" distB="0" distL="114300" distR="114300">
            <wp:extent cx="5669280" cy="2349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FBFA">
      <w:r>
        <w:t>会议室 — 双声源 — 8000Hz（±3 内占比 93.4%）</w:t>
      </w:r>
    </w:p>
    <w:p w14:paraId="1FF1FC7C">
      <w:r>
        <w:drawing>
          <wp:inline distT="0" distB="0" distL="114300" distR="114300">
            <wp:extent cx="5669280" cy="2349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C8C2">
      <w:r>
        <w:t>超大型教室 — 单声源 — 1000Hz（±3 内占比 75.25%）</w:t>
      </w:r>
    </w:p>
    <w:p w14:paraId="7D4AD4B4">
      <w:r>
        <w:drawing>
          <wp:inline distT="0" distB="0" distL="114300" distR="114300">
            <wp:extent cx="5669280" cy="23495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6B59">
      <w:r>
        <w:t>超大型教室 — 单声源 — 125Hz（±3 内占比 99.49%）</w:t>
      </w:r>
    </w:p>
    <w:p w14:paraId="52B73E7D">
      <w:r>
        <w:drawing>
          <wp:inline distT="0" distB="0" distL="114300" distR="114300">
            <wp:extent cx="5669280" cy="2349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E08E">
      <w:r>
        <w:t>超大型教室 — 单声源 — 2000Hz（±3 内占比 83.84%）</w:t>
      </w:r>
    </w:p>
    <w:p w14:paraId="37725799">
      <w:r>
        <w:drawing>
          <wp:inline distT="0" distB="0" distL="114300" distR="114300">
            <wp:extent cx="5669280" cy="2349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9FA2">
      <w:r>
        <w:t>超大型教室 — 单声源 — 250Hz（±3 内占比 91.84%）</w:t>
      </w:r>
    </w:p>
    <w:p w14:paraId="6E6B5F19">
      <w:r>
        <w:drawing>
          <wp:inline distT="0" distB="0" distL="114300" distR="114300">
            <wp:extent cx="5669280" cy="2349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4E39">
      <w:r>
        <w:t>超大型教室 — 单声源 — 4000Hz（±3 内占比 89.58%）</w:t>
      </w:r>
    </w:p>
    <w:p w14:paraId="4BC19328">
      <w:r>
        <w:drawing>
          <wp:inline distT="0" distB="0" distL="114300" distR="114300">
            <wp:extent cx="5669280" cy="23475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6809">
      <w:r>
        <w:t>超大型教室 — 单声源 — 500Hz（±3 内占比 89.8%）</w:t>
      </w:r>
    </w:p>
    <w:p w14:paraId="1434C625">
      <w:r>
        <w:drawing>
          <wp:inline distT="0" distB="0" distL="114300" distR="114300">
            <wp:extent cx="5669280" cy="23495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7138">
      <w:r>
        <w:t>超大型教室 — 单声源 — 8000Hz（±3 内占比 76.92%）</w:t>
      </w:r>
    </w:p>
    <w:p w14:paraId="52BCF165">
      <w:r>
        <w:drawing>
          <wp:inline distT="0" distB="0" distL="114300" distR="114300">
            <wp:extent cx="5669280" cy="23475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5994">
      <w:r>
        <w:t>超大型教室 — 双声源 — 1000Hz（±3 内占比 61.08%）</w:t>
      </w:r>
    </w:p>
    <w:p w14:paraId="22AF7AA9">
      <w:r>
        <w:drawing>
          <wp:inline distT="0" distB="0" distL="114300" distR="114300">
            <wp:extent cx="5669280" cy="2349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225F">
      <w:r>
        <w:t>超大型教室 — 双声源 — 125Hz（±3 内占比 100.0%）</w:t>
      </w:r>
    </w:p>
    <w:p w14:paraId="0B33545F">
      <w:r>
        <w:drawing>
          <wp:inline distT="0" distB="0" distL="114300" distR="114300">
            <wp:extent cx="5669280" cy="2349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0F2E">
      <w:r>
        <w:t>超大型教室 — 双声源 — 2000Hz（±3 内占比 86.53%）</w:t>
      </w:r>
    </w:p>
    <w:p w14:paraId="24AA2AF1">
      <w:r>
        <w:drawing>
          <wp:inline distT="0" distB="0" distL="114300" distR="114300">
            <wp:extent cx="5669280" cy="23475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49E4">
      <w:r>
        <w:t>超大型教室 — 双声源 — 250Hz（±3 内占比 96.41%）</w:t>
      </w:r>
    </w:p>
    <w:p w14:paraId="4E700636">
      <w:r>
        <w:drawing>
          <wp:inline distT="0" distB="0" distL="114300" distR="114300">
            <wp:extent cx="5669280" cy="23475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A082">
      <w:r>
        <w:t>超大型教室 — 双声源 — 4000Hz（±3 内占比 91.15%）</w:t>
      </w:r>
    </w:p>
    <w:p w14:paraId="04B4453A">
      <w:r>
        <w:drawing>
          <wp:inline distT="0" distB="0" distL="114300" distR="114300">
            <wp:extent cx="5669280" cy="23475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C075">
      <w:r>
        <w:t>超大型教室 — 双声源 — 500Hz（±3 内占比 97.47%）</w:t>
      </w:r>
    </w:p>
    <w:p w14:paraId="73A813D8">
      <w:r>
        <w:drawing>
          <wp:inline distT="0" distB="0" distL="114300" distR="114300">
            <wp:extent cx="5669280" cy="23495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912D">
      <w:r>
        <w:t>超大型教室 — 双声源 — 8000Hz（±3 内占比 80.85%）</w:t>
      </w:r>
    </w:p>
    <w:p w14:paraId="3968C025">
      <w:r>
        <w:drawing>
          <wp:inline distT="0" distB="0" distL="114300" distR="114300">
            <wp:extent cx="5669280" cy="2349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75B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七、|delta| &gt; 3 dB 采样点明细（开发优化清单）</w:t>
      </w:r>
    </w:p>
    <w:p w14:paraId="3ACE6FA2">
      <w:r>
        <w:t>以下列出 |delta_db(self-ease5)| &gt; 3 dB 的</w:t>
      </w:r>
      <w:bookmarkStart w:id="0" w:name="_GoBack"/>
      <w:bookmarkEnd w:id="0"/>
      <w:r>
        <w:t xml:space="preserve">采样点（最多展示前 500 行；完整清单见同目录 </w:t>
      </w:r>
      <w:r>
        <w:rPr>
          <w:rFonts w:hint="eastAsia"/>
          <w:lang w:eastAsia="zh-CN"/>
        </w:rPr>
        <w:t>“</w:t>
      </w:r>
      <w:r>
        <w:rPr>
          <w:rFonts w:hint="eastAsia"/>
        </w:rPr>
        <w:t>明细_超出正负3dB.xlsx</w:t>
      </w:r>
      <w:r>
        <w:rPr>
          <w:rFonts w:hint="eastAsia"/>
          <w:lang w:eastAsia="zh-CN"/>
        </w:rPr>
        <w:t>”</w:t>
      </w:r>
      <w:r>
        <w:t>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364"/>
        <w:gridCol w:w="592"/>
        <w:gridCol w:w="422"/>
        <w:gridCol w:w="427"/>
        <w:gridCol w:w="428"/>
        <w:gridCol w:w="426"/>
        <w:gridCol w:w="335"/>
        <w:gridCol w:w="335"/>
        <w:gridCol w:w="335"/>
        <w:gridCol w:w="364"/>
        <w:gridCol w:w="366"/>
        <w:gridCol w:w="364"/>
        <w:gridCol w:w="766"/>
        <w:gridCol w:w="414"/>
        <w:gridCol w:w="766"/>
        <w:gridCol w:w="866"/>
        <w:gridCol w:w="742"/>
      </w:tblGrid>
      <w:tr w14:paraId="4926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shd w:val="clear" w:color="auto" w:fill="D9E1F2"/>
          </w:tcPr>
          <w:p w14:paraId="5344D713">
            <w:pPr>
              <w:spacing w:after="0" w:line="240" w:lineRule="auto"/>
            </w:pPr>
            <w:r>
              <w:rPr>
                <w:sz w:val="14"/>
              </w:rPr>
              <w:t>source_file</w:t>
            </w:r>
          </w:p>
        </w:tc>
        <w:tc>
          <w:tcPr>
            <w:tcW w:w="480" w:type="dxa"/>
            <w:shd w:val="clear" w:color="auto" w:fill="D9E1F2"/>
          </w:tcPr>
          <w:p w14:paraId="5622DA37">
            <w:pPr>
              <w:spacing w:after="0" w:line="240" w:lineRule="auto"/>
            </w:pPr>
            <w:r>
              <w:rPr>
                <w:sz w:val="14"/>
              </w:rPr>
              <w:t>room</w:t>
            </w:r>
          </w:p>
        </w:tc>
        <w:tc>
          <w:tcPr>
            <w:tcW w:w="480" w:type="dxa"/>
            <w:shd w:val="clear" w:color="auto" w:fill="D9E1F2"/>
          </w:tcPr>
          <w:p w14:paraId="4A5491D6">
            <w:pPr>
              <w:spacing w:after="0" w:line="240" w:lineRule="auto"/>
            </w:pPr>
            <w:r>
              <w:rPr>
                <w:sz w:val="14"/>
              </w:rPr>
              <w:t>source_layout</w:t>
            </w:r>
          </w:p>
        </w:tc>
        <w:tc>
          <w:tcPr>
            <w:tcW w:w="480" w:type="dxa"/>
            <w:shd w:val="clear" w:color="auto" w:fill="D9E1F2"/>
          </w:tcPr>
          <w:p w14:paraId="0A69634F">
            <w:pPr>
              <w:spacing w:after="0" w:line="240" w:lineRule="auto"/>
            </w:pPr>
            <w:r>
              <w:rPr>
                <w:sz w:val="14"/>
              </w:rPr>
              <w:t>freq_hz</w:t>
            </w:r>
          </w:p>
        </w:tc>
        <w:tc>
          <w:tcPr>
            <w:tcW w:w="480" w:type="dxa"/>
            <w:shd w:val="clear" w:color="auto" w:fill="D9E1F2"/>
          </w:tcPr>
          <w:p w14:paraId="3E4406A6">
            <w:pPr>
              <w:spacing w:after="0" w:line="240" w:lineRule="auto"/>
            </w:pPr>
            <w:r>
              <w:rPr>
                <w:sz w:val="14"/>
              </w:rPr>
              <w:t>ease5_x</w:t>
            </w:r>
          </w:p>
        </w:tc>
        <w:tc>
          <w:tcPr>
            <w:tcW w:w="480" w:type="dxa"/>
            <w:shd w:val="clear" w:color="auto" w:fill="D9E1F2"/>
          </w:tcPr>
          <w:p w14:paraId="71643B80">
            <w:pPr>
              <w:spacing w:after="0" w:line="240" w:lineRule="auto"/>
            </w:pPr>
            <w:r>
              <w:rPr>
                <w:sz w:val="14"/>
              </w:rPr>
              <w:t>ease5_y</w:t>
            </w:r>
          </w:p>
        </w:tc>
        <w:tc>
          <w:tcPr>
            <w:tcW w:w="480" w:type="dxa"/>
            <w:shd w:val="clear" w:color="auto" w:fill="D9E1F2"/>
          </w:tcPr>
          <w:p w14:paraId="024F120F">
            <w:pPr>
              <w:spacing w:after="0" w:line="240" w:lineRule="auto"/>
            </w:pPr>
            <w:r>
              <w:rPr>
                <w:sz w:val="14"/>
              </w:rPr>
              <w:t>ease5_z</w:t>
            </w:r>
          </w:p>
        </w:tc>
        <w:tc>
          <w:tcPr>
            <w:tcW w:w="480" w:type="dxa"/>
            <w:shd w:val="clear" w:color="auto" w:fill="D9E1F2"/>
          </w:tcPr>
          <w:p w14:paraId="0009FFD4">
            <w:pPr>
              <w:spacing w:after="0" w:line="240" w:lineRule="auto"/>
            </w:pPr>
            <w:r>
              <w:rPr>
                <w:sz w:val="14"/>
              </w:rPr>
              <w:t>self_序号</w:t>
            </w:r>
          </w:p>
        </w:tc>
        <w:tc>
          <w:tcPr>
            <w:tcW w:w="480" w:type="dxa"/>
            <w:shd w:val="clear" w:color="auto" w:fill="D9E1F2"/>
          </w:tcPr>
          <w:p w14:paraId="0B09A336">
            <w:pPr>
              <w:spacing w:after="0" w:line="240" w:lineRule="auto"/>
            </w:pPr>
            <w:r>
              <w:rPr>
                <w:sz w:val="14"/>
              </w:rPr>
              <w:t>self_行号</w:t>
            </w:r>
          </w:p>
        </w:tc>
        <w:tc>
          <w:tcPr>
            <w:tcW w:w="480" w:type="dxa"/>
            <w:shd w:val="clear" w:color="auto" w:fill="D9E1F2"/>
          </w:tcPr>
          <w:p w14:paraId="1C6F04FC">
            <w:pPr>
              <w:spacing w:after="0" w:line="240" w:lineRule="auto"/>
            </w:pPr>
            <w:r>
              <w:rPr>
                <w:sz w:val="14"/>
              </w:rPr>
              <w:t>self_列号</w:t>
            </w:r>
          </w:p>
        </w:tc>
        <w:tc>
          <w:tcPr>
            <w:tcW w:w="480" w:type="dxa"/>
            <w:shd w:val="clear" w:color="auto" w:fill="D9E1F2"/>
          </w:tcPr>
          <w:p w14:paraId="429BDBAC">
            <w:pPr>
              <w:spacing w:after="0" w:line="240" w:lineRule="auto"/>
            </w:pPr>
            <w:r>
              <w:rPr>
                <w:sz w:val="14"/>
              </w:rPr>
              <w:t>self_x</w:t>
            </w:r>
          </w:p>
        </w:tc>
        <w:tc>
          <w:tcPr>
            <w:tcW w:w="480" w:type="dxa"/>
            <w:shd w:val="clear" w:color="auto" w:fill="D9E1F2"/>
          </w:tcPr>
          <w:p w14:paraId="39247E9C">
            <w:pPr>
              <w:spacing w:after="0" w:line="240" w:lineRule="auto"/>
            </w:pPr>
            <w:r>
              <w:rPr>
                <w:sz w:val="14"/>
              </w:rPr>
              <w:t>self_y</w:t>
            </w:r>
          </w:p>
        </w:tc>
        <w:tc>
          <w:tcPr>
            <w:tcW w:w="480" w:type="dxa"/>
            <w:shd w:val="clear" w:color="auto" w:fill="D9E1F2"/>
          </w:tcPr>
          <w:p w14:paraId="03440A65">
            <w:pPr>
              <w:spacing w:after="0" w:line="240" w:lineRule="auto"/>
            </w:pPr>
            <w:r>
              <w:rPr>
                <w:sz w:val="14"/>
              </w:rPr>
              <w:t>self_z</w:t>
            </w:r>
          </w:p>
        </w:tc>
        <w:tc>
          <w:tcPr>
            <w:tcW w:w="480" w:type="dxa"/>
            <w:shd w:val="clear" w:color="auto" w:fill="D9E1F2"/>
          </w:tcPr>
          <w:p w14:paraId="1F153660">
            <w:pPr>
              <w:spacing w:after="0" w:line="240" w:lineRule="auto"/>
            </w:pPr>
            <w:r>
              <w:rPr>
                <w:sz w:val="14"/>
              </w:rPr>
              <w:t>ease5_spl</w:t>
            </w:r>
          </w:p>
        </w:tc>
        <w:tc>
          <w:tcPr>
            <w:tcW w:w="480" w:type="dxa"/>
            <w:shd w:val="clear" w:color="auto" w:fill="D9E1F2"/>
          </w:tcPr>
          <w:p w14:paraId="2E18F0EC">
            <w:pPr>
              <w:spacing w:after="0" w:line="240" w:lineRule="auto"/>
            </w:pPr>
            <w:r>
              <w:rPr>
                <w:sz w:val="14"/>
              </w:rPr>
              <w:t>self_spl</w:t>
            </w:r>
          </w:p>
        </w:tc>
        <w:tc>
          <w:tcPr>
            <w:tcW w:w="480" w:type="dxa"/>
            <w:shd w:val="clear" w:color="auto" w:fill="D9E1F2"/>
          </w:tcPr>
          <w:p w14:paraId="2E7A2B65">
            <w:pPr>
              <w:spacing w:after="0" w:line="240" w:lineRule="auto"/>
            </w:pPr>
            <w:r>
              <w:rPr>
                <w:sz w:val="14"/>
              </w:rPr>
              <w:t>delta_db(self-ease5)</w:t>
            </w:r>
          </w:p>
        </w:tc>
        <w:tc>
          <w:tcPr>
            <w:tcW w:w="480" w:type="dxa"/>
            <w:shd w:val="clear" w:color="auto" w:fill="D9E1F2"/>
          </w:tcPr>
          <w:p w14:paraId="5D85A7AC">
            <w:pPr>
              <w:spacing w:after="0" w:line="240" w:lineRule="auto"/>
            </w:pPr>
            <w:r>
              <w:rPr>
                <w:sz w:val="14"/>
              </w:rPr>
              <w:t>match_dist_xyz</w:t>
            </w:r>
          </w:p>
        </w:tc>
        <w:tc>
          <w:tcPr>
            <w:tcW w:w="480" w:type="dxa"/>
            <w:shd w:val="clear" w:color="auto" w:fill="D9E1F2"/>
          </w:tcPr>
          <w:p w14:paraId="46CAF9A2">
            <w:pPr>
              <w:spacing w:after="0" w:line="240" w:lineRule="auto"/>
            </w:pPr>
            <w:r>
              <w:rPr>
                <w:sz w:val="14"/>
              </w:rPr>
              <w:t>rel_folder</w:t>
            </w:r>
          </w:p>
        </w:tc>
      </w:tr>
      <w:tr w14:paraId="44D2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5F7CB0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1B5B6F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0E7ED0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2B22F17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D3B07BD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78D92AFE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2E0D33E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652EBE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4737DE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FC0E5A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236C7EB">
            <w:pPr>
              <w:spacing w:after="0" w:line="240" w:lineRule="auto"/>
            </w:pPr>
            <w:r>
              <w:rPr>
                <w:sz w:val="14"/>
              </w:rPr>
              <w:t>0.61</w:t>
            </w:r>
          </w:p>
        </w:tc>
        <w:tc>
          <w:tcPr>
            <w:tcW w:w="480" w:type="dxa"/>
          </w:tcPr>
          <w:p w14:paraId="279D25ED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6852887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1DEA4BD">
            <w:pPr>
              <w:spacing w:after="0" w:line="240" w:lineRule="auto"/>
            </w:pPr>
            <w:r>
              <w:rPr>
                <w:sz w:val="14"/>
              </w:rPr>
              <w:t>76.99000000000001</w:t>
            </w:r>
          </w:p>
        </w:tc>
        <w:tc>
          <w:tcPr>
            <w:tcW w:w="480" w:type="dxa"/>
          </w:tcPr>
          <w:p w14:paraId="4619467E">
            <w:pPr>
              <w:spacing w:after="0" w:line="240" w:lineRule="auto"/>
            </w:pPr>
            <w:r>
              <w:rPr>
                <w:sz w:val="14"/>
              </w:rPr>
              <w:t>73.74</w:t>
            </w:r>
          </w:p>
        </w:tc>
        <w:tc>
          <w:tcPr>
            <w:tcW w:w="480" w:type="dxa"/>
          </w:tcPr>
          <w:p w14:paraId="7C418DE5">
            <w:pPr>
              <w:spacing w:after="0" w:line="240" w:lineRule="auto"/>
            </w:pPr>
            <w:r>
              <w:rPr>
                <w:sz w:val="14"/>
              </w:rPr>
              <w:t>-3.250000000000014</w:t>
            </w:r>
          </w:p>
        </w:tc>
        <w:tc>
          <w:tcPr>
            <w:tcW w:w="480" w:type="dxa"/>
          </w:tcPr>
          <w:p w14:paraId="275EE394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4A305E4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0099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33EA7B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FF60C1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0D4419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614467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15D2C2B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774431FC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9F2800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479C7E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3D8772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0CC56BC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B14092B">
            <w:pPr>
              <w:spacing w:after="0" w:line="240" w:lineRule="auto"/>
            </w:pPr>
            <w:r>
              <w:rPr>
                <w:sz w:val="14"/>
              </w:rPr>
              <w:t>3.21</w:t>
            </w:r>
          </w:p>
        </w:tc>
        <w:tc>
          <w:tcPr>
            <w:tcW w:w="480" w:type="dxa"/>
          </w:tcPr>
          <w:p w14:paraId="6AEB8495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4C3AC92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238C9C">
            <w:pPr>
              <w:spacing w:after="0" w:line="240" w:lineRule="auto"/>
            </w:pPr>
            <w:r>
              <w:rPr>
                <w:sz w:val="14"/>
              </w:rPr>
              <w:t>79.69000000000001</w:t>
            </w:r>
          </w:p>
        </w:tc>
        <w:tc>
          <w:tcPr>
            <w:tcW w:w="480" w:type="dxa"/>
          </w:tcPr>
          <w:p w14:paraId="2D740B8E">
            <w:pPr>
              <w:spacing w:after="0" w:line="240" w:lineRule="auto"/>
            </w:pPr>
            <w:r>
              <w:rPr>
                <w:sz w:val="14"/>
              </w:rPr>
              <w:t>83.02</w:t>
            </w:r>
          </w:p>
        </w:tc>
        <w:tc>
          <w:tcPr>
            <w:tcW w:w="480" w:type="dxa"/>
          </w:tcPr>
          <w:p w14:paraId="0FDD45C8">
            <w:pPr>
              <w:spacing w:after="0" w:line="240" w:lineRule="auto"/>
            </w:pPr>
            <w:r>
              <w:rPr>
                <w:sz w:val="14"/>
              </w:rPr>
              <w:t>3.329999999999984</w:t>
            </w:r>
          </w:p>
        </w:tc>
        <w:tc>
          <w:tcPr>
            <w:tcW w:w="480" w:type="dxa"/>
          </w:tcPr>
          <w:p w14:paraId="020EF2F8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5AE29F0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0B0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060526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72D84C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43FF04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CCF213D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DC284F0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268335F7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5E23FF4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1A8C32"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480" w:type="dxa"/>
          </w:tcPr>
          <w:p w14:paraId="68603E4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8876F65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7D3B751E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0A22DDC1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6EBDCF6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ECDA2F">
            <w:pPr>
              <w:spacing w:after="0" w:line="240" w:lineRule="auto"/>
            </w:pPr>
            <w:r>
              <w:rPr>
                <w:sz w:val="14"/>
              </w:rPr>
              <w:t>73.99000000000001</w:t>
            </w:r>
          </w:p>
        </w:tc>
        <w:tc>
          <w:tcPr>
            <w:tcW w:w="480" w:type="dxa"/>
          </w:tcPr>
          <w:p w14:paraId="074AD5DC">
            <w:pPr>
              <w:spacing w:after="0" w:line="240" w:lineRule="auto"/>
            </w:pPr>
            <w:r>
              <w:rPr>
                <w:sz w:val="14"/>
              </w:rPr>
              <w:t>77.18</w:t>
            </w:r>
          </w:p>
        </w:tc>
        <w:tc>
          <w:tcPr>
            <w:tcW w:w="480" w:type="dxa"/>
          </w:tcPr>
          <w:p w14:paraId="451534C1">
            <w:pPr>
              <w:spacing w:after="0" w:line="240" w:lineRule="auto"/>
            </w:pPr>
            <w:r>
              <w:rPr>
                <w:sz w:val="14"/>
              </w:rPr>
              <w:t>3.189999999999998</w:t>
            </w:r>
          </w:p>
        </w:tc>
        <w:tc>
          <w:tcPr>
            <w:tcW w:w="480" w:type="dxa"/>
          </w:tcPr>
          <w:p w14:paraId="721B077C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0649921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E29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DE3392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3E3932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ED8919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25786B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19FC1C0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6EBD2E3D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5647BAA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186620"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480" w:type="dxa"/>
          </w:tcPr>
          <w:p w14:paraId="5F790C8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B4781E2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2AF6DCA">
            <w:pPr>
              <w:spacing w:after="0" w:line="240" w:lineRule="auto"/>
            </w:pPr>
            <w:r>
              <w:rPr>
                <w:sz w:val="14"/>
              </w:rPr>
              <w:t>0.18</w:t>
            </w:r>
          </w:p>
        </w:tc>
        <w:tc>
          <w:tcPr>
            <w:tcW w:w="480" w:type="dxa"/>
          </w:tcPr>
          <w:p w14:paraId="5CCA1D09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A7ACA3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A256D0F">
            <w:pPr>
              <w:spacing w:after="0" w:line="240" w:lineRule="auto"/>
            </w:pPr>
            <w:r>
              <w:rPr>
                <w:sz w:val="14"/>
              </w:rPr>
              <w:t>75.99000000000001</w:t>
            </w:r>
          </w:p>
        </w:tc>
        <w:tc>
          <w:tcPr>
            <w:tcW w:w="480" w:type="dxa"/>
          </w:tcPr>
          <w:p w14:paraId="1C1F649C">
            <w:pPr>
              <w:spacing w:after="0" w:line="240" w:lineRule="auto"/>
            </w:pPr>
            <w:r>
              <w:rPr>
                <w:sz w:val="14"/>
              </w:rPr>
              <w:t>72.96</w:t>
            </w:r>
          </w:p>
        </w:tc>
        <w:tc>
          <w:tcPr>
            <w:tcW w:w="480" w:type="dxa"/>
          </w:tcPr>
          <w:p w14:paraId="5E05A7B6">
            <w:pPr>
              <w:spacing w:after="0" w:line="240" w:lineRule="auto"/>
            </w:pPr>
            <w:r>
              <w:rPr>
                <w:sz w:val="14"/>
              </w:rPr>
              <w:t>-3.030000000000015</w:t>
            </w:r>
          </w:p>
        </w:tc>
        <w:tc>
          <w:tcPr>
            <w:tcW w:w="480" w:type="dxa"/>
          </w:tcPr>
          <w:p w14:paraId="2D7639CB">
            <w:pPr>
              <w:spacing w:after="0" w:line="240" w:lineRule="auto"/>
            </w:pPr>
            <w:r>
              <w:rPr>
                <w:sz w:val="14"/>
              </w:rPr>
              <w:t>0.04123105625617656</w:t>
            </w:r>
          </w:p>
        </w:tc>
        <w:tc>
          <w:tcPr>
            <w:tcW w:w="480" w:type="dxa"/>
          </w:tcPr>
          <w:p w14:paraId="7FFB60A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E29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C128D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F5EE33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CBDED4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4E829E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D810202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460EA44F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4012251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42B3761"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480" w:type="dxa"/>
          </w:tcPr>
          <w:p w14:paraId="06B57F4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5DCFABD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69731248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23EDA898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E91586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D8685E">
            <w:pPr>
              <w:spacing w:after="0" w:line="240" w:lineRule="auto"/>
            </w:pPr>
            <w:r>
              <w:rPr>
                <w:sz w:val="14"/>
              </w:rPr>
              <w:t>76.59</w:t>
            </w:r>
          </w:p>
        </w:tc>
        <w:tc>
          <w:tcPr>
            <w:tcW w:w="480" w:type="dxa"/>
          </w:tcPr>
          <w:p w14:paraId="1BECA877">
            <w:pPr>
              <w:spacing w:after="0" w:line="240" w:lineRule="auto"/>
            </w:pPr>
            <w:r>
              <w:rPr>
                <w:sz w:val="14"/>
              </w:rPr>
              <w:t>79.69</w:t>
            </w:r>
          </w:p>
        </w:tc>
        <w:tc>
          <w:tcPr>
            <w:tcW w:w="480" w:type="dxa"/>
          </w:tcPr>
          <w:p w14:paraId="4A620521">
            <w:pPr>
              <w:spacing w:after="0" w:line="240" w:lineRule="auto"/>
            </w:pPr>
            <w:r>
              <w:rPr>
                <w:sz w:val="14"/>
              </w:rPr>
              <w:t>3.099999999999994</w:t>
            </w:r>
          </w:p>
        </w:tc>
        <w:tc>
          <w:tcPr>
            <w:tcW w:w="480" w:type="dxa"/>
          </w:tcPr>
          <w:p w14:paraId="3F1C0660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249F587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46B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C2913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C28E67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C19DF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8103D0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BACF11D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29F9CAC6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7928234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A75DE2"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480" w:type="dxa"/>
          </w:tcPr>
          <w:p w14:paraId="099F551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01B579B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531EB05A">
            <w:pPr>
              <w:spacing w:after="0" w:line="240" w:lineRule="auto"/>
            </w:pPr>
            <w:r>
              <w:rPr>
                <w:sz w:val="14"/>
              </w:rPr>
              <w:t>6.67</w:t>
            </w:r>
          </w:p>
        </w:tc>
        <w:tc>
          <w:tcPr>
            <w:tcW w:w="480" w:type="dxa"/>
          </w:tcPr>
          <w:p w14:paraId="7C14BEDB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6D46643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04BEAB">
            <w:pPr>
              <w:spacing w:after="0" w:line="240" w:lineRule="auto"/>
            </w:pPr>
            <w:r>
              <w:rPr>
                <w:sz w:val="14"/>
              </w:rPr>
              <w:t>75.39</w:t>
            </w:r>
          </w:p>
        </w:tc>
        <w:tc>
          <w:tcPr>
            <w:tcW w:w="480" w:type="dxa"/>
          </w:tcPr>
          <w:p w14:paraId="295F3A83">
            <w:pPr>
              <w:spacing w:after="0" w:line="240" w:lineRule="auto"/>
            </w:pPr>
            <w:r>
              <w:rPr>
                <w:sz w:val="14"/>
              </w:rPr>
              <w:t>79.95</w:t>
            </w:r>
          </w:p>
        </w:tc>
        <w:tc>
          <w:tcPr>
            <w:tcW w:w="480" w:type="dxa"/>
          </w:tcPr>
          <w:p w14:paraId="2046473A">
            <w:pPr>
              <w:spacing w:after="0" w:line="240" w:lineRule="auto"/>
            </w:pPr>
            <w:r>
              <w:rPr>
                <w:sz w:val="14"/>
              </w:rPr>
              <w:t>4.560000000000002</w:t>
            </w:r>
          </w:p>
        </w:tc>
        <w:tc>
          <w:tcPr>
            <w:tcW w:w="480" w:type="dxa"/>
          </w:tcPr>
          <w:p w14:paraId="443BFAD4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4F952BA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C25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C0F9FA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CCC16F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99AE3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7BD20B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D41CE5F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78385C37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06D3F44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683F84"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480" w:type="dxa"/>
          </w:tcPr>
          <w:p w14:paraId="4DB2D78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99CFCC7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742DEA50">
            <w:pPr>
              <w:spacing w:after="0" w:line="240" w:lineRule="auto"/>
            </w:pPr>
            <w:r>
              <w:rPr>
                <w:sz w:val="14"/>
              </w:rPr>
              <w:t>7.1</w:t>
            </w:r>
          </w:p>
        </w:tc>
        <w:tc>
          <w:tcPr>
            <w:tcW w:w="480" w:type="dxa"/>
          </w:tcPr>
          <w:p w14:paraId="68E9DBC7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42DCDF7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2AAF80">
            <w:pPr>
              <w:spacing w:after="0" w:line="240" w:lineRule="auto"/>
            </w:pPr>
            <w:r>
              <w:rPr>
                <w:sz w:val="14"/>
              </w:rPr>
              <w:t>74.89</w:t>
            </w:r>
          </w:p>
        </w:tc>
        <w:tc>
          <w:tcPr>
            <w:tcW w:w="480" w:type="dxa"/>
          </w:tcPr>
          <w:p w14:paraId="3010A1E0">
            <w:pPr>
              <w:spacing w:after="0" w:line="240" w:lineRule="auto"/>
            </w:pPr>
            <w:r>
              <w:rPr>
                <w:sz w:val="14"/>
              </w:rPr>
              <w:t>80.21</w:t>
            </w:r>
          </w:p>
        </w:tc>
        <w:tc>
          <w:tcPr>
            <w:tcW w:w="480" w:type="dxa"/>
          </w:tcPr>
          <w:p w14:paraId="7A608E72">
            <w:pPr>
              <w:spacing w:after="0" w:line="240" w:lineRule="auto"/>
            </w:pPr>
            <w:r>
              <w:rPr>
                <w:sz w:val="14"/>
              </w:rPr>
              <w:t>5.319999999999993</w:t>
            </w:r>
          </w:p>
        </w:tc>
        <w:tc>
          <w:tcPr>
            <w:tcW w:w="480" w:type="dxa"/>
          </w:tcPr>
          <w:p w14:paraId="43483FF1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6AC3ED3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B6C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3832EFF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53A02B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A397C9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10F300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258DBFF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7EC08179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4F32374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AC8721"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480" w:type="dxa"/>
          </w:tcPr>
          <w:p w14:paraId="5912A427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698A426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0803C500">
            <w:pPr>
              <w:spacing w:after="0" w:line="240" w:lineRule="auto"/>
            </w:pPr>
            <w:r>
              <w:rPr>
                <w:sz w:val="14"/>
              </w:rPr>
              <w:t>7.54</w:t>
            </w:r>
          </w:p>
        </w:tc>
        <w:tc>
          <w:tcPr>
            <w:tcW w:w="480" w:type="dxa"/>
          </w:tcPr>
          <w:p w14:paraId="097CAA3C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6A320FE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857C26">
            <w:pPr>
              <w:spacing w:after="0" w:line="240" w:lineRule="auto"/>
            </w:pPr>
            <w:r>
              <w:rPr>
                <w:sz w:val="14"/>
              </w:rPr>
              <w:t>74.99000000000001</w:t>
            </w:r>
          </w:p>
        </w:tc>
        <w:tc>
          <w:tcPr>
            <w:tcW w:w="480" w:type="dxa"/>
          </w:tcPr>
          <w:p w14:paraId="494BE550">
            <w:pPr>
              <w:spacing w:after="0" w:line="240" w:lineRule="auto"/>
            </w:pPr>
            <w:r>
              <w:rPr>
                <w:sz w:val="14"/>
              </w:rPr>
              <w:t>80.34</w:t>
            </w:r>
          </w:p>
        </w:tc>
        <w:tc>
          <w:tcPr>
            <w:tcW w:w="480" w:type="dxa"/>
          </w:tcPr>
          <w:p w14:paraId="7F4AF3A1">
            <w:pPr>
              <w:spacing w:after="0" w:line="240" w:lineRule="auto"/>
            </w:pPr>
            <w:r>
              <w:rPr>
                <w:sz w:val="14"/>
              </w:rPr>
              <w:t>5.349999999999994</w:t>
            </w:r>
          </w:p>
        </w:tc>
        <w:tc>
          <w:tcPr>
            <w:tcW w:w="480" w:type="dxa"/>
          </w:tcPr>
          <w:p w14:paraId="55A17AEF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71F1532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3E0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4BD894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D30729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3009F2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DE914E7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A479629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3D3F7CB6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19540FC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8AE199"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480" w:type="dxa"/>
          </w:tcPr>
          <w:p w14:paraId="4B1B5FB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15C42C5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0F2DD462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62294468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37D88A7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8DD592">
            <w:pPr>
              <w:spacing w:after="0" w:line="240" w:lineRule="auto"/>
            </w:pPr>
            <w:r>
              <w:rPr>
                <w:sz w:val="14"/>
              </w:rPr>
              <w:t>75.29</w:t>
            </w:r>
          </w:p>
        </w:tc>
        <w:tc>
          <w:tcPr>
            <w:tcW w:w="480" w:type="dxa"/>
          </w:tcPr>
          <w:p w14:paraId="663579DB">
            <w:pPr>
              <w:spacing w:after="0" w:line="240" w:lineRule="auto"/>
            </w:pPr>
            <w:r>
              <w:rPr>
                <w:sz w:val="14"/>
              </w:rPr>
              <w:t>80.34</w:t>
            </w:r>
          </w:p>
        </w:tc>
        <w:tc>
          <w:tcPr>
            <w:tcW w:w="480" w:type="dxa"/>
          </w:tcPr>
          <w:p w14:paraId="6960EF4D">
            <w:pPr>
              <w:spacing w:after="0" w:line="240" w:lineRule="auto"/>
            </w:pPr>
            <w:r>
              <w:rPr>
                <w:sz w:val="14"/>
              </w:rPr>
              <w:t>5.049999999999997</w:t>
            </w:r>
          </w:p>
        </w:tc>
        <w:tc>
          <w:tcPr>
            <w:tcW w:w="480" w:type="dxa"/>
          </w:tcPr>
          <w:p w14:paraId="4183024F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5433B38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DC4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36B18D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555052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F6CF58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58F8D0B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0BA588C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380AFD43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51118B7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F838BC"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480" w:type="dxa"/>
          </w:tcPr>
          <w:p w14:paraId="0D428BE9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CED22D9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696EFAAC">
            <w:pPr>
              <w:spacing w:after="0" w:line="240" w:lineRule="auto"/>
            </w:pPr>
            <w:r>
              <w:rPr>
                <w:sz w:val="14"/>
              </w:rPr>
              <w:t>8.4</w:t>
            </w:r>
          </w:p>
        </w:tc>
        <w:tc>
          <w:tcPr>
            <w:tcW w:w="480" w:type="dxa"/>
          </w:tcPr>
          <w:p w14:paraId="0C05047C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B73C1F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54560C">
            <w:pPr>
              <w:spacing w:after="0" w:line="240" w:lineRule="auto"/>
            </w:pPr>
            <w:r>
              <w:rPr>
                <w:sz w:val="14"/>
              </w:rPr>
              <w:t>75.59</w:t>
            </w:r>
          </w:p>
        </w:tc>
        <w:tc>
          <w:tcPr>
            <w:tcW w:w="480" w:type="dxa"/>
          </w:tcPr>
          <w:p w14:paraId="7E2DA119">
            <w:pPr>
              <w:spacing w:after="0" w:line="240" w:lineRule="auto"/>
            </w:pPr>
            <w:r>
              <w:rPr>
                <w:sz w:val="14"/>
              </w:rPr>
              <w:t>80.48</w:t>
            </w:r>
          </w:p>
        </w:tc>
        <w:tc>
          <w:tcPr>
            <w:tcW w:w="480" w:type="dxa"/>
          </w:tcPr>
          <w:p w14:paraId="0852A1A9">
            <w:pPr>
              <w:spacing w:after="0" w:line="240" w:lineRule="auto"/>
            </w:pPr>
            <w:r>
              <w:rPr>
                <w:sz w:val="14"/>
              </w:rPr>
              <w:t>4.890000000000001</w:t>
            </w:r>
          </w:p>
        </w:tc>
        <w:tc>
          <w:tcPr>
            <w:tcW w:w="480" w:type="dxa"/>
          </w:tcPr>
          <w:p w14:paraId="79A14377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2493A74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429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E39FA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3CA366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5D2FE5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96B862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6CAE0C4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1332E516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4321750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D1929C">
            <w:pPr>
              <w:spacing w:after="0" w:line="240" w:lineRule="auto"/>
            </w:pPr>
            <w:r>
              <w:rPr>
                <w:sz w:val="14"/>
              </w:rPr>
              <w:t>71</w:t>
            </w:r>
          </w:p>
        </w:tc>
        <w:tc>
          <w:tcPr>
            <w:tcW w:w="480" w:type="dxa"/>
          </w:tcPr>
          <w:p w14:paraId="34D6D46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7881DA3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438E031B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2F4AEE63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017614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35339F">
            <w:pPr>
              <w:spacing w:after="0" w:line="240" w:lineRule="auto"/>
            </w:pPr>
            <w:r>
              <w:rPr>
                <w:sz w:val="14"/>
              </w:rPr>
              <w:t>79.29</w:t>
            </w:r>
          </w:p>
        </w:tc>
        <w:tc>
          <w:tcPr>
            <w:tcW w:w="480" w:type="dxa"/>
          </w:tcPr>
          <w:p w14:paraId="0EF369BD">
            <w:pPr>
              <w:spacing w:after="0" w:line="240" w:lineRule="auto"/>
            </w:pPr>
            <w:r>
              <w:rPr>
                <w:sz w:val="14"/>
              </w:rPr>
              <w:t>82.3</w:t>
            </w:r>
          </w:p>
        </w:tc>
        <w:tc>
          <w:tcPr>
            <w:tcW w:w="480" w:type="dxa"/>
          </w:tcPr>
          <w:p w14:paraId="1C3FF73E">
            <w:pPr>
              <w:spacing w:after="0" w:line="240" w:lineRule="auto"/>
            </w:pPr>
            <w:r>
              <w:rPr>
                <w:sz w:val="14"/>
              </w:rPr>
              <w:t>3.009999999999991</w:t>
            </w:r>
          </w:p>
        </w:tc>
        <w:tc>
          <w:tcPr>
            <w:tcW w:w="480" w:type="dxa"/>
          </w:tcPr>
          <w:p w14:paraId="72A3769D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233A58F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3BC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2522F9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76C62F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2FB710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E059B2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4345BC2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29F0AFFA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4F20748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4F3EF0A">
            <w:pPr>
              <w:spacing w:after="0" w:line="24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480" w:type="dxa"/>
          </w:tcPr>
          <w:p w14:paraId="4907894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B3B73BE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0436896E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43D2D36D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A48CA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3E1BA1">
            <w:pPr>
              <w:spacing w:after="0" w:line="240" w:lineRule="auto"/>
            </w:pPr>
            <w:r>
              <w:rPr>
                <w:sz w:val="14"/>
              </w:rPr>
              <w:t>77.89</w:t>
            </w:r>
          </w:p>
        </w:tc>
        <w:tc>
          <w:tcPr>
            <w:tcW w:w="480" w:type="dxa"/>
          </w:tcPr>
          <w:p w14:paraId="2E54D4E0">
            <w:pPr>
              <w:spacing w:after="0" w:line="240" w:lineRule="auto"/>
            </w:pPr>
            <w:r>
              <w:rPr>
                <w:sz w:val="14"/>
              </w:rPr>
              <w:t>82.98</w:t>
            </w:r>
          </w:p>
        </w:tc>
        <w:tc>
          <w:tcPr>
            <w:tcW w:w="480" w:type="dxa"/>
          </w:tcPr>
          <w:p w14:paraId="56336B2E">
            <w:pPr>
              <w:spacing w:after="0" w:line="240" w:lineRule="auto"/>
            </w:pPr>
            <w:r>
              <w:rPr>
                <w:sz w:val="14"/>
              </w:rPr>
              <w:t>5.090000000000003</w:t>
            </w:r>
          </w:p>
        </w:tc>
        <w:tc>
          <w:tcPr>
            <w:tcW w:w="480" w:type="dxa"/>
          </w:tcPr>
          <w:p w14:paraId="4435C609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5925E48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DB35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4F5C59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1F8AAF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CDFFA0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E14533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542D44F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4CD7A63C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4BD8757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955178E">
            <w:pPr>
              <w:spacing w:after="0" w:line="24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480" w:type="dxa"/>
          </w:tcPr>
          <w:p w14:paraId="0ECCAB8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056A217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5DA5E7B4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6C272620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8586DD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27145B">
            <w:pPr>
              <w:spacing w:after="0" w:line="240" w:lineRule="auto"/>
            </w:pPr>
            <w:r>
              <w:rPr>
                <w:sz w:val="14"/>
              </w:rPr>
              <w:t>77.69000000000001</w:t>
            </w:r>
          </w:p>
        </w:tc>
        <w:tc>
          <w:tcPr>
            <w:tcW w:w="480" w:type="dxa"/>
          </w:tcPr>
          <w:p w14:paraId="3A55A5FE">
            <w:pPr>
              <w:spacing w:after="0" w:line="240" w:lineRule="auto"/>
            </w:pPr>
            <w:r>
              <w:rPr>
                <w:sz w:val="14"/>
              </w:rPr>
              <w:t>83.98</w:t>
            </w:r>
          </w:p>
        </w:tc>
        <w:tc>
          <w:tcPr>
            <w:tcW w:w="480" w:type="dxa"/>
          </w:tcPr>
          <w:p w14:paraId="2636775E">
            <w:pPr>
              <w:spacing w:after="0" w:line="240" w:lineRule="auto"/>
            </w:pPr>
            <w:r>
              <w:rPr>
                <w:sz w:val="14"/>
              </w:rPr>
              <w:t>6.289999999999992</w:t>
            </w:r>
          </w:p>
        </w:tc>
        <w:tc>
          <w:tcPr>
            <w:tcW w:w="480" w:type="dxa"/>
          </w:tcPr>
          <w:p w14:paraId="74FDDF8F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36C827B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1CCC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6503D2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431CFB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E8D4C2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A4DB70D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0006983">
            <w:pPr>
              <w:spacing w:after="0" w:line="240" w:lineRule="auto"/>
            </w:pPr>
            <w:r>
              <w:rPr>
                <w:sz w:val="14"/>
              </w:rPr>
              <w:t>5.82</w:t>
            </w:r>
          </w:p>
        </w:tc>
        <w:tc>
          <w:tcPr>
            <w:tcW w:w="480" w:type="dxa"/>
          </w:tcPr>
          <w:p w14:paraId="70CEF63C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7C64875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A8E97E">
            <w:pPr>
              <w:spacing w:after="0" w:line="24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480" w:type="dxa"/>
          </w:tcPr>
          <w:p w14:paraId="6E16DAC7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6E7349E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00C0336E">
            <w:pPr>
              <w:spacing w:after="0" w:line="240" w:lineRule="auto"/>
            </w:pPr>
            <w:r>
              <w:rPr>
                <w:sz w:val="14"/>
              </w:rPr>
              <w:t>5.8</w:t>
            </w:r>
          </w:p>
        </w:tc>
        <w:tc>
          <w:tcPr>
            <w:tcW w:w="480" w:type="dxa"/>
          </w:tcPr>
          <w:p w14:paraId="11327210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796C18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538DF92">
            <w:pPr>
              <w:spacing w:after="0" w:line="240" w:lineRule="auto"/>
            </w:pPr>
            <w:r>
              <w:rPr>
                <w:sz w:val="14"/>
              </w:rPr>
              <w:t>78.19000000000001</w:t>
            </w:r>
          </w:p>
        </w:tc>
        <w:tc>
          <w:tcPr>
            <w:tcW w:w="480" w:type="dxa"/>
          </w:tcPr>
          <w:p w14:paraId="01D09D97">
            <w:pPr>
              <w:spacing w:after="0" w:line="240" w:lineRule="auto"/>
            </w:pPr>
            <w:r>
              <w:rPr>
                <w:sz w:val="14"/>
              </w:rPr>
              <w:t>84.19</w:t>
            </w:r>
          </w:p>
        </w:tc>
        <w:tc>
          <w:tcPr>
            <w:tcW w:w="480" w:type="dxa"/>
          </w:tcPr>
          <w:p w14:paraId="4F24453F">
            <w:pPr>
              <w:spacing w:after="0" w:line="240" w:lineRule="auto"/>
            </w:pPr>
            <w:r>
              <w:rPr>
                <w:sz w:val="14"/>
              </w:rPr>
              <w:t>5.999999999999986</w:t>
            </w:r>
          </w:p>
        </w:tc>
        <w:tc>
          <w:tcPr>
            <w:tcW w:w="480" w:type="dxa"/>
          </w:tcPr>
          <w:p w14:paraId="693D4731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7DA4A24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B95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F0BE13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F69D86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5DB6F04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33C7D2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9C1CDF9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7C503CDA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662CDFE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310B983"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480" w:type="dxa"/>
          </w:tcPr>
          <w:p w14:paraId="3B959EB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5061012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59F5113A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4985E994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927FCF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47B7E77">
            <w:pPr>
              <w:spacing w:after="0" w:line="240" w:lineRule="auto"/>
            </w:pPr>
            <w:r>
              <w:rPr>
                <w:sz w:val="14"/>
              </w:rPr>
              <w:t>78.79</w:t>
            </w:r>
          </w:p>
        </w:tc>
        <w:tc>
          <w:tcPr>
            <w:tcW w:w="480" w:type="dxa"/>
          </w:tcPr>
          <w:p w14:paraId="3DBE0ABD">
            <w:pPr>
              <w:spacing w:after="0" w:line="240" w:lineRule="auto"/>
            </w:pPr>
            <w:r>
              <w:rPr>
                <w:sz w:val="14"/>
              </w:rPr>
              <w:t>83.9</w:t>
            </w:r>
          </w:p>
        </w:tc>
        <w:tc>
          <w:tcPr>
            <w:tcW w:w="480" w:type="dxa"/>
          </w:tcPr>
          <w:p w14:paraId="03A00EB5">
            <w:pPr>
              <w:spacing w:after="0" w:line="240" w:lineRule="auto"/>
            </w:pPr>
            <w:r>
              <w:rPr>
                <w:sz w:val="14"/>
              </w:rPr>
              <w:t>5.109999999999999</w:t>
            </w:r>
          </w:p>
        </w:tc>
        <w:tc>
          <w:tcPr>
            <w:tcW w:w="480" w:type="dxa"/>
          </w:tcPr>
          <w:p w14:paraId="76DB82C1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720F8EB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2F2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E76159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A1774A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670C1E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3863A9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76C6FB8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1A9864E1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1D34291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4524F3">
            <w:pPr>
              <w:spacing w:after="0" w:line="24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480" w:type="dxa"/>
          </w:tcPr>
          <w:p w14:paraId="63A1CF72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39CDDDE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02B06248">
            <w:pPr>
              <w:spacing w:after="0" w:line="240" w:lineRule="auto"/>
            </w:pPr>
            <w:r>
              <w:rPr>
                <w:sz w:val="14"/>
              </w:rPr>
              <w:t>6.67</w:t>
            </w:r>
          </w:p>
        </w:tc>
        <w:tc>
          <w:tcPr>
            <w:tcW w:w="480" w:type="dxa"/>
          </w:tcPr>
          <w:p w14:paraId="7B1EF9A8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B98AA7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4C9916">
            <w:pPr>
              <w:spacing w:after="0" w:line="240" w:lineRule="auto"/>
            </w:pPr>
            <w:r>
              <w:rPr>
                <w:sz w:val="14"/>
              </w:rPr>
              <w:t>79.39</w:t>
            </w:r>
          </w:p>
        </w:tc>
        <w:tc>
          <w:tcPr>
            <w:tcW w:w="480" w:type="dxa"/>
          </w:tcPr>
          <w:p w14:paraId="3CA4E52B">
            <w:pPr>
              <w:spacing w:after="0" w:line="240" w:lineRule="auto"/>
            </w:pPr>
            <w:r>
              <w:rPr>
                <w:sz w:val="14"/>
              </w:rPr>
              <w:t>83.91</w:t>
            </w:r>
          </w:p>
        </w:tc>
        <w:tc>
          <w:tcPr>
            <w:tcW w:w="480" w:type="dxa"/>
          </w:tcPr>
          <w:p w14:paraId="0236B2B4">
            <w:pPr>
              <w:spacing w:after="0" w:line="240" w:lineRule="auto"/>
            </w:pPr>
            <w:r>
              <w:rPr>
                <w:sz w:val="14"/>
              </w:rPr>
              <w:t>4.519999999999996</w:t>
            </w:r>
          </w:p>
        </w:tc>
        <w:tc>
          <w:tcPr>
            <w:tcW w:w="480" w:type="dxa"/>
          </w:tcPr>
          <w:p w14:paraId="57D60146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2008C72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748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0EA464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45110F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470B06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847D93B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B732F25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39BFB8D5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02145C8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411E9D">
            <w:pPr>
              <w:spacing w:after="0" w:line="24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480" w:type="dxa"/>
          </w:tcPr>
          <w:p w14:paraId="1434C36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DF74E84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2EC41570">
            <w:pPr>
              <w:spacing w:after="0" w:line="240" w:lineRule="auto"/>
            </w:pPr>
            <w:r>
              <w:rPr>
                <w:sz w:val="14"/>
              </w:rPr>
              <w:t>7.1</w:t>
            </w:r>
          </w:p>
        </w:tc>
        <w:tc>
          <w:tcPr>
            <w:tcW w:w="480" w:type="dxa"/>
          </w:tcPr>
          <w:p w14:paraId="29EB27DA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140E746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5FF846">
            <w:pPr>
              <w:spacing w:after="0" w:line="240" w:lineRule="auto"/>
            </w:pPr>
            <w:r>
              <w:rPr>
                <w:sz w:val="14"/>
              </w:rPr>
              <w:t>79.79</w:t>
            </w:r>
          </w:p>
        </w:tc>
        <w:tc>
          <w:tcPr>
            <w:tcW w:w="480" w:type="dxa"/>
          </w:tcPr>
          <w:p w14:paraId="4C98D279">
            <w:pPr>
              <w:spacing w:after="0" w:line="240" w:lineRule="auto"/>
            </w:pPr>
            <w:r>
              <w:rPr>
                <w:sz w:val="14"/>
              </w:rPr>
              <w:t>83.72</w:t>
            </w:r>
          </w:p>
        </w:tc>
        <w:tc>
          <w:tcPr>
            <w:tcW w:w="480" w:type="dxa"/>
          </w:tcPr>
          <w:p w14:paraId="6984B6C8">
            <w:pPr>
              <w:spacing w:after="0" w:line="240" w:lineRule="auto"/>
            </w:pPr>
            <w:r>
              <w:rPr>
                <w:sz w:val="14"/>
              </w:rPr>
              <w:t>3.929999999999993</w:t>
            </w:r>
          </w:p>
        </w:tc>
        <w:tc>
          <w:tcPr>
            <w:tcW w:w="480" w:type="dxa"/>
          </w:tcPr>
          <w:p w14:paraId="4D4D5CC5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00E26FE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A9B2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D9A92F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0CA1DC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16A23B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017BD2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F6107C4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5A62E7D5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3B49256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E7E6EC1">
            <w:pPr>
              <w:spacing w:after="0" w:line="240" w:lineRule="auto"/>
            </w:pPr>
            <w:r>
              <w:rPr>
                <w:sz w:val="14"/>
              </w:rPr>
              <w:t>78</w:t>
            </w:r>
          </w:p>
        </w:tc>
        <w:tc>
          <w:tcPr>
            <w:tcW w:w="480" w:type="dxa"/>
          </w:tcPr>
          <w:p w14:paraId="239D77AC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E16BE8D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6C42E50E">
            <w:pPr>
              <w:spacing w:after="0" w:line="240" w:lineRule="auto"/>
            </w:pPr>
            <w:r>
              <w:rPr>
                <w:sz w:val="14"/>
              </w:rPr>
              <w:t>7.54</w:t>
            </w:r>
          </w:p>
        </w:tc>
        <w:tc>
          <w:tcPr>
            <w:tcW w:w="480" w:type="dxa"/>
          </w:tcPr>
          <w:p w14:paraId="37401FF6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F32F37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458E51">
            <w:pPr>
              <w:spacing w:after="0" w:line="240" w:lineRule="auto"/>
            </w:pPr>
            <w:r>
              <w:rPr>
                <w:sz w:val="14"/>
              </w:rPr>
              <w:t>79.99000000000001</w:t>
            </w:r>
          </w:p>
        </w:tc>
        <w:tc>
          <w:tcPr>
            <w:tcW w:w="480" w:type="dxa"/>
          </w:tcPr>
          <w:p w14:paraId="0232E2B6">
            <w:pPr>
              <w:spacing w:after="0" w:line="240" w:lineRule="auto"/>
            </w:pPr>
            <w:r>
              <w:rPr>
                <w:sz w:val="14"/>
              </w:rPr>
              <w:t>83.38</w:t>
            </w:r>
          </w:p>
        </w:tc>
        <w:tc>
          <w:tcPr>
            <w:tcW w:w="480" w:type="dxa"/>
          </w:tcPr>
          <w:p w14:paraId="1AC4FAEF">
            <w:pPr>
              <w:spacing w:after="0" w:line="240" w:lineRule="auto"/>
            </w:pPr>
            <w:r>
              <w:rPr>
                <w:sz w:val="14"/>
              </w:rPr>
              <w:t>3.389999999999986</w:t>
            </w:r>
          </w:p>
        </w:tc>
        <w:tc>
          <w:tcPr>
            <w:tcW w:w="480" w:type="dxa"/>
          </w:tcPr>
          <w:p w14:paraId="41892656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43A613A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E97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434950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14ACFA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61B0EE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7FBD6E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36A72F7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416DB643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45A7BBB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F5C69D">
            <w:pPr>
              <w:spacing w:after="0" w:line="240" w:lineRule="auto"/>
            </w:pPr>
            <w:r>
              <w:rPr>
                <w:sz w:val="14"/>
              </w:rPr>
              <w:t>79</w:t>
            </w:r>
          </w:p>
        </w:tc>
        <w:tc>
          <w:tcPr>
            <w:tcW w:w="480" w:type="dxa"/>
          </w:tcPr>
          <w:p w14:paraId="4C03B213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2E5DFB0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65263DBF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0CADDAC7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D05E3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984D98E">
            <w:pPr>
              <w:spacing w:after="0" w:line="240" w:lineRule="auto"/>
            </w:pPr>
            <w:r>
              <w:rPr>
                <w:sz w:val="14"/>
              </w:rPr>
              <w:t>80.09</w:t>
            </w:r>
          </w:p>
        </w:tc>
        <w:tc>
          <w:tcPr>
            <w:tcW w:w="480" w:type="dxa"/>
          </w:tcPr>
          <w:p w14:paraId="4C2928FC">
            <w:pPr>
              <w:spacing w:after="0" w:line="240" w:lineRule="auto"/>
            </w:pPr>
            <w:r>
              <w:rPr>
                <w:sz w:val="14"/>
              </w:rPr>
              <w:t>83.14</w:t>
            </w:r>
          </w:p>
        </w:tc>
        <w:tc>
          <w:tcPr>
            <w:tcW w:w="480" w:type="dxa"/>
          </w:tcPr>
          <w:p w14:paraId="1FBF22F6">
            <w:pPr>
              <w:spacing w:after="0" w:line="240" w:lineRule="auto"/>
            </w:pPr>
            <w:r>
              <w:rPr>
                <w:sz w:val="14"/>
              </w:rPr>
              <w:t>3.049999999999997</w:t>
            </w:r>
          </w:p>
        </w:tc>
        <w:tc>
          <w:tcPr>
            <w:tcW w:w="480" w:type="dxa"/>
          </w:tcPr>
          <w:p w14:paraId="38BCE01C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0D6232E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9C4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D9951F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586E5C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FD7399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FB4EA2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A13EF3C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05F59CC1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09974A6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C5CFE4F">
            <w:pPr>
              <w:spacing w:after="0" w:line="24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480" w:type="dxa"/>
          </w:tcPr>
          <w:p w14:paraId="13913BC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A198CEE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CAA2660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29389FD0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1573A1D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CBBC77">
            <w:pPr>
              <w:spacing w:after="0" w:line="240" w:lineRule="auto"/>
            </w:pPr>
            <w:r>
              <w:rPr>
                <w:sz w:val="14"/>
              </w:rPr>
              <w:t>80.59</w:t>
            </w:r>
          </w:p>
        </w:tc>
        <w:tc>
          <w:tcPr>
            <w:tcW w:w="480" w:type="dxa"/>
          </w:tcPr>
          <w:p w14:paraId="71FADE83">
            <w:pPr>
              <w:spacing w:after="0" w:line="240" w:lineRule="auto"/>
            </w:pPr>
            <w:r>
              <w:rPr>
                <w:sz w:val="14"/>
              </w:rPr>
              <w:t>85.6</w:t>
            </w:r>
          </w:p>
        </w:tc>
        <w:tc>
          <w:tcPr>
            <w:tcW w:w="480" w:type="dxa"/>
          </w:tcPr>
          <w:p w14:paraId="149BE780">
            <w:pPr>
              <w:spacing w:after="0" w:line="240" w:lineRule="auto"/>
            </w:pPr>
            <w:r>
              <w:rPr>
                <w:sz w:val="14"/>
              </w:rPr>
              <w:t>5.009999999999991</w:t>
            </w:r>
          </w:p>
        </w:tc>
        <w:tc>
          <w:tcPr>
            <w:tcW w:w="480" w:type="dxa"/>
          </w:tcPr>
          <w:p w14:paraId="6F397BC1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1BD9A99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A84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5B433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68A978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B9F5C9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E3EB43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2396D73">
            <w:pPr>
              <w:spacing w:after="0" w:line="240" w:lineRule="auto"/>
            </w:pPr>
            <w:r>
              <w:rPr>
                <w:sz w:val="14"/>
              </w:rPr>
              <w:t>2.81</w:t>
            </w:r>
          </w:p>
        </w:tc>
        <w:tc>
          <w:tcPr>
            <w:tcW w:w="480" w:type="dxa"/>
          </w:tcPr>
          <w:p w14:paraId="049A5EA0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1CE3E8C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CCB8C0">
            <w:pPr>
              <w:spacing w:after="0" w:line="240" w:lineRule="auto"/>
            </w:pPr>
            <w:r>
              <w:rPr>
                <w:sz w:val="14"/>
              </w:rPr>
              <w:t>87</w:t>
            </w:r>
          </w:p>
        </w:tc>
        <w:tc>
          <w:tcPr>
            <w:tcW w:w="480" w:type="dxa"/>
          </w:tcPr>
          <w:p w14:paraId="0AAB12C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8CB61B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58AA878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6B1E0113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758A772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1A5E65">
            <w:pPr>
              <w:spacing w:after="0" w:line="240" w:lineRule="auto"/>
            </w:pPr>
            <w:r>
              <w:rPr>
                <w:sz w:val="14"/>
              </w:rPr>
              <w:t>81.99000000000001</w:t>
            </w:r>
          </w:p>
        </w:tc>
        <w:tc>
          <w:tcPr>
            <w:tcW w:w="480" w:type="dxa"/>
          </w:tcPr>
          <w:p w14:paraId="0D52769B">
            <w:pPr>
              <w:spacing w:after="0" w:line="240" w:lineRule="auto"/>
            </w:pPr>
            <w:r>
              <w:rPr>
                <w:sz w:val="14"/>
              </w:rPr>
              <w:t>88.09</w:t>
            </w:r>
          </w:p>
        </w:tc>
        <w:tc>
          <w:tcPr>
            <w:tcW w:w="480" w:type="dxa"/>
          </w:tcPr>
          <w:p w14:paraId="0BEB71ED">
            <w:pPr>
              <w:spacing w:after="0" w:line="240" w:lineRule="auto"/>
            </w:pPr>
            <w:r>
              <w:rPr>
                <w:sz w:val="14"/>
              </w:rPr>
              <w:t>6.099999999999994</w:t>
            </w:r>
          </w:p>
        </w:tc>
        <w:tc>
          <w:tcPr>
            <w:tcW w:w="480" w:type="dxa"/>
          </w:tcPr>
          <w:p w14:paraId="26A8890D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4FB3BCF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9B5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892BE3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61A84F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69008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53279F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3AE70E0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1B2DEA62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8D99BD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D0E922">
            <w:pPr>
              <w:spacing w:after="0" w:line="240" w:lineRule="auto"/>
            </w:pPr>
            <w:r>
              <w:rPr>
                <w:sz w:val="14"/>
              </w:rPr>
              <w:t>88</w:t>
            </w:r>
          </w:p>
        </w:tc>
        <w:tc>
          <w:tcPr>
            <w:tcW w:w="480" w:type="dxa"/>
          </w:tcPr>
          <w:p w14:paraId="3C0DC61B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D1DB018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359E55A">
            <w:pPr>
              <w:spacing w:after="0" w:line="240" w:lineRule="auto"/>
            </w:pPr>
            <w:r>
              <w:rPr>
                <w:sz w:val="14"/>
              </w:rPr>
              <w:t>3.21</w:t>
            </w:r>
          </w:p>
        </w:tc>
        <w:tc>
          <w:tcPr>
            <w:tcW w:w="480" w:type="dxa"/>
          </w:tcPr>
          <w:p w14:paraId="5D110B84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573D9B4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C6E10AF">
            <w:pPr>
              <w:spacing w:after="0" w:line="240" w:lineRule="auto"/>
            </w:pPr>
            <w:r>
              <w:rPr>
                <w:sz w:val="14"/>
              </w:rPr>
              <w:t>82.99000000000001</w:t>
            </w:r>
          </w:p>
        </w:tc>
        <w:tc>
          <w:tcPr>
            <w:tcW w:w="480" w:type="dxa"/>
          </w:tcPr>
          <w:p w14:paraId="748C7471">
            <w:pPr>
              <w:spacing w:after="0" w:line="240" w:lineRule="auto"/>
            </w:pPr>
            <w:r>
              <w:rPr>
                <w:sz w:val="14"/>
              </w:rPr>
              <w:t>89.26</w:t>
            </w:r>
          </w:p>
        </w:tc>
        <w:tc>
          <w:tcPr>
            <w:tcW w:w="480" w:type="dxa"/>
          </w:tcPr>
          <w:p w14:paraId="2679E7D4">
            <w:pPr>
              <w:spacing w:after="0" w:line="240" w:lineRule="auto"/>
            </w:pPr>
            <w:r>
              <w:rPr>
                <w:sz w:val="14"/>
              </w:rPr>
              <w:t>6.269999999999996</w:t>
            </w:r>
          </w:p>
        </w:tc>
        <w:tc>
          <w:tcPr>
            <w:tcW w:w="480" w:type="dxa"/>
          </w:tcPr>
          <w:p w14:paraId="020ACF30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3C8FF56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36E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5D3EA3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0D40C2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2904D4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F50985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5579B00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1656BCBB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D1417A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B6A29F5">
            <w:pPr>
              <w:spacing w:after="0" w:line="240" w:lineRule="auto"/>
            </w:pPr>
            <w:r>
              <w:rPr>
                <w:sz w:val="14"/>
              </w:rPr>
              <w:t>89</w:t>
            </w:r>
          </w:p>
        </w:tc>
        <w:tc>
          <w:tcPr>
            <w:tcW w:w="480" w:type="dxa"/>
          </w:tcPr>
          <w:p w14:paraId="7B67EFA8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C9CB44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F87C2DD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345CA568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1584F77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F8311B9">
            <w:pPr>
              <w:spacing w:after="0" w:line="240" w:lineRule="auto"/>
            </w:pPr>
            <w:r>
              <w:rPr>
                <w:sz w:val="14"/>
              </w:rPr>
              <w:t>84.09</w:t>
            </w:r>
          </w:p>
        </w:tc>
        <w:tc>
          <w:tcPr>
            <w:tcW w:w="480" w:type="dxa"/>
          </w:tcPr>
          <w:p w14:paraId="55854C68">
            <w:pPr>
              <w:spacing w:after="0" w:line="240" w:lineRule="auto"/>
            </w:pPr>
            <w:r>
              <w:rPr>
                <w:sz w:val="14"/>
              </w:rPr>
              <w:t>89.724</w:t>
            </w:r>
          </w:p>
        </w:tc>
        <w:tc>
          <w:tcPr>
            <w:tcW w:w="480" w:type="dxa"/>
          </w:tcPr>
          <w:p w14:paraId="7B1212A4">
            <w:pPr>
              <w:spacing w:after="0" w:line="240" w:lineRule="auto"/>
            </w:pPr>
            <w:r>
              <w:rPr>
                <w:sz w:val="14"/>
              </w:rPr>
              <w:t>5.634</w:t>
            </w:r>
          </w:p>
        </w:tc>
        <w:tc>
          <w:tcPr>
            <w:tcW w:w="480" w:type="dxa"/>
          </w:tcPr>
          <w:p w14:paraId="07E199D3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438C119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FBB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8629C4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683C95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7E1586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9D7081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C66EBB7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6CA4796C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FF8467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EF33A90"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w="480" w:type="dxa"/>
          </w:tcPr>
          <w:p w14:paraId="15C6E1F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7661EA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01D3C50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4A6D5441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79311CE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18CF44">
            <w:pPr>
              <w:spacing w:after="0" w:line="240" w:lineRule="auto"/>
            </w:pPr>
            <w:r>
              <w:rPr>
                <w:sz w:val="14"/>
              </w:rPr>
              <w:t>84.99000000000001</w:t>
            </w:r>
          </w:p>
        </w:tc>
        <w:tc>
          <w:tcPr>
            <w:tcW w:w="480" w:type="dxa"/>
          </w:tcPr>
          <w:p w14:paraId="7210C2CC">
            <w:pPr>
              <w:spacing w:after="0" w:line="240" w:lineRule="auto"/>
            </w:pPr>
            <w:r>
              <w:rPr>
                <w:sz w:val="14"/>
              </w:rPr>
              <w:t>89.22</w:t>
            </w:r>
          </w:p>
        </w:tc>
        <w:tc>
          <w:tcPr>
            <w:tcW w:w="480" w:type="dxa"/>
          </w:tcPr>
          <w:p w14:paraId="772B72AA">
            <w:pPr>
              <w:spacing w:after="0" w:line="240" w:lineRule="auto"/>
            </w:pPr>
            <w:r>
              <w:rPr>
                <w:sz w:val="14"/>
              </w:rPr>
              <w:t>4.22999999999999</w:t>
            </w:r>
          </w:p>
        </w:tc>
        <w:tc>
          <w:tcPr>
            <w:tcW w:w="480" w:type="dxa"/>
          </w:tcPr>
          <w:p w14:paraId="65997D4B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0F54191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6DC9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450581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40061E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A73AD2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8B7211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9E050BF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63CF57EC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11885EC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117785">
            <w:pPr>
              <w:spacing w:after="0" w:line="24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480" w:type="dxa"/>
          </w:tcPr>
          <w:p w14:paraId="35C9C23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456FB75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3B5A1B1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09B90C28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6776E54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9F591C">
            <w:pPr>
              <w:spacing w:after="0" w:line="240" w:lineRule="auto"/>
            </w:pPr>
            <w:r>
              <w:rPr>
                <w:sz w:val="14"/>
              </w:rPr>
              <w:t>85.59</w:t>
            </w:r>
          </w:p>
        </w:tc>
        <w:tc>
          <w:tcPr>
            <w:tcW w:w="480" w:type="dxa"/>
          </w:tcPr>
          <w:p w14:paraId="4DE260D8">
            <w:pPr>
              <w:spacing w:after="0" w:line="240" w:lineRule="auto"/>
            </w:pPr>
            <w:r>
              <w:rPr>
                <w:sz w:val="14"/>
              </w:rPr>
              <w:t>89.03</w:t>
            </w:r>
          </w:p>
        </w:tc>
        <w:tc>
          <w:tcPr>
            <w:tcW w:w="480" w:type="dxa"/>
          </w:tcPr>
          <w:p w14:paraId="41A94543">
            <w:pPr>
              <w:spacing w:after="0" w:line="240" w:lineRule="auto"/>
            </w:pPr>
            <w:r>
              <w:rPr>
                <w:sz w:val="14"/>
              </w:rPr>
              <w:t>3.439999999999998</w:t>
            </w:r>
          </w:p>
        </w:tc>
        <w:tc>
          <w:tcPr>
            <w:tcW w:w="480" w:type="dxa"/>
          </w:tcPr>
          <w:p w14:paraId="4F84272C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20CEB53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9D4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BD54C6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3F60D8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974FC7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6546EC7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A7C8581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0EC897E3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7F733D5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49AA4C8">
            <w:pPr>
              <w:spacing w:after="0" w:line="24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480" w:type="dxa"/>
          </w:tcPr>
          <w:p w14:paraId="7904AC32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AE2684C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165E85E2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1B099FD8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296694C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A13E47">
            <w:pPr>
              <w:spacing w:after="0" w:line="240" w:lineRule="auto"/>
            </w:pPr>
            <w:r>
              <w:rPr>
                <w:sz w:val="14"/>
              </w:rPr>
              <w:t>85.79</w:t>
            </w:r>
          </w:p>
        </w:tc>
        <w:tc>
          <w:tcPr>
            <w:tcW w:w="480" w:type="dxa"/>
          </w:tcPr>
          <w:p w14:paraId="5C04212A">
            <w:pPr>
              <w:spacing w:after="0" w:line="240" w:lineRule="auto"/>
            </w:pPr>
            <w:r>
              <w:rPr>
                <w:sz w:val="14"/>
              </w:rPr>
              <w:t>88.83</w:t>
            </w:r>
          </w:p>
        </w:tc>
        <w:tc>
          <w:tcPr>
            <w:tcW w:w="480" w:type="dxa"/>
          </w:tcPr>
          <w:p w14:paraId="543778F0">
            <w:pPr>
              <w:spacing w:after="0" w:line="240" w:lineRule="auto"/>
            </w:pPr>
            <w:r>
              <w:rPr>
                <w:sz w:val="14"/>
              </w:rPr>
              <w:t>3.039999999999992</w:t>
            </w:r>
          </w:p>
        </w:tc>
        <w:tc>
          <w:tcPr>
            <w:tcW w:w="480" w:type="dxa"/>
          </w:tcPr>
          <w:p w14:paraId="3934E231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136833F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2F7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60DDF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406728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77B05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FD4ACF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F8AEB87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7C2BA26B">
            <w:pPr>
              <w:spacing w:after="0" w:line="240" w:lineRule="auto"/>
            </w:pPr>
            <w:r>
              <w:rPr>
                <w:sz w:val="14"/>
              </w:rPr>
              <w:t>3.0</w:t>
            </w:r>
          </w:p>
        </w:tc>
        <w:tc>
          <w:tcPr>
            <w:tcW w:w="480" w:type="dxa"/>
          </w:tcPr>
          <w:p w14:paraId="3E80C91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53000B">
            <w:pPr>
              <w:spacing w:after="0" w:line="240" w:lineRule="auto"/>
            </w:pPr>
            <w:r>
              <w:rPr>
                <w:sz w:val="14"/>
              </w:rPr>
              <w:t>125</w:t>
            </w:r>
          </w:p>
        </w:tc>
        <w:tc>
          <w:tcPr>
            <w:tcW w:w="480" w:type="dxa"/>
          </w:tcPr>
          <w:p w14:paraId="06E5F197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FF38B7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118E12FA">
            <w:pPr>
              <w:spacing w:after="0" w:line="240" w:lineRule="auto"/>
            </w:pPr>
            <w:r>
              <w:rPr>
                <w:sz w:val="14"/>
              </w:rPr>
              <w:t>1.91</w:t>
            </w:r>
          </w:p>
        </w:tc>
        <w:tc>
          <w:tcPr>
            <w:tcW w:w="480" w:type="dxa"/>
          </w:tcPr>
          <w:p w14:paraId="6D36E9F2">
            <w:pPr>
              <w:spacing w:after="0" w:line="240" w:lineRule="auto"/>
            </w:pPr>
            <w:r>
              <w:rPr>
                <w:sz w:val="14"/>
              </w:rPr>
              <w:t>3.01</w:t>
            </w:r>
          </w:p>
        </w:tc>
        <w:tc>
          <w:tcPr>
            <w:tcW w:w="480" w:type="dxa"/>
          </w:tcPr>
          <w:p w14:paraId="6C45CE8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34F042">
            <w:pPr>
              <w:spacing w:after="0" w:line="240" w:lineRule="auto"/>
            </w:pPr>
            <w:r>
              <w:rPr>
                <w:sz w:val="14"/>
              </w:rPr>
              <w:t>84.99000000000001</w:t>
            </w:r>
          </w:p>
        </w:tc>
        <w:tc>
          <w:tcPr>
            <w:tcW w:w="480" w:type="dxa"/>
          </w:tcPr>
          <w:p w14:paraId="2418F537">
            <w:pPr>
              <w:spacing w:after="0" w:line="240" w:lineRule="auto"/>
            </w:pPr>
            <w:r>
              <w:rPr>
                <w:sz w:val="14"/>
              </w:rPr>
              <w:t>81.26</w:t>
            </w:r>
          </w:p>
        </w:tc>
        <w:tc>
          <w:tcPr>
            <w:tcW w:w="480" w:type="dxa"/>
          </w:tcPr>
          <w:p w14:paraId="52D2C634">
            <w:pPr>
              <w:spacing w:after="0" w:line="240" w:lineRule="auto"/>
            </w:pPr>
            <w:r>
              <w:rPr>
                <w:sz w:val="14"/>
              </w:rPr>
              <w:t>-3.730000000000004</w:t>
            </w:r>
          </w:p>
        </w:tc>
        <w:tc>
          <w:tcPr>
            <w:tcW w:w="480" w:type="dxa"/>
          </w:tcPr>
          <w:p w14:paraId="3897A159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42C8C45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5C8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5F98E7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2505AC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E44A3F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AE2871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953A87F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652456B3">
            <w:pPr>
              <w:spacing w:after="0" w:line="240" w:lineRule="auto"/>
            </w:pPr>
            <w:r>
              <w:rPr>
                <w:sz w:val="14"/>
              </w:rPr>
              <w:t>3.0</w:t>
            </w:r>
          </w:p>
        </w:tc>
        <w:tc>
          <w:tcPr>
            <w:tcW w:w="480" w:type="dxa"/>
          </w:tcPr>
          <w:p w14:paraId="327047C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D2655D">
            <w:pPr>
              <w:spacing w:after="0" w:line="240" w:lineRule="auto"/>
            </w:pPr>
            <w:r>
              <w:rPr>
                <w:sz w:val="14"/>
              </w:rPr>
              <w:t>126</w:t>
            </w:r>
          </w:p>
        </w:tc>
        <w:tc>
          <w:tcPr>
            <w:tcW w:w="480" w:type="dxa"/>
          </w:tcPr>
          <w:p w14:paraId="232A7159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269E409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01582CB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21F7E9C3">
            <w:pPr>
              <w:spacing w:after="0" w:line="240" w:lineRule="auto"/>
            </w:pPr>
            <w:r>
              <w:rPr>
                <w:sz w:val="14"/>
              </w:rPr>
              <w:t>3.01</w:t>
            </w:r>
          </w:p>
        </w:tc>
        <w:tc>
          <w:tcPr>
            <w:tcW w:w="480" w:type="dxa"/>
          </w:tcPr>
          <w:p w14:paraId="33AD37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ACA3AC7">
            <w:pPr>
              <w:spacing w:after="0" w:line="240" w:lineRule="auto"/>
            </w:pPr>
            <w:r>
              <w:rPr>
                <w:sz w:val="14"/>
              </w:rPr>
              <w:t>85.99000000000001</w:t>
            </w:r>
          </w:p>
        </w:tc>
        <w:tc>
          <w:tcPr>
            <w:tcW w:w="480" w:type="dxa"/>
          </w:tcPr>
          <w:p w14:paraId="447FB88A">
            <w:pPr>
              <w:spacing w:after="0" w:line="240" w:lineRule="auto"/>
            </w:pPr>
            <w:r>
              <w:rPr>
                <w:sz w:val="14"/>
              </w:rPr>
              <w:t>82.06</w:t>
            </w:r>
          </w:p>
        </w:tc>
        <w:tc>
          <w:tcPr>
            <w:tcW w:w="480" w:type="dxa"/>
          </w:tcPr>
          <w:p w14:paraId="46B6BD1B">
            <w:pPr>
              <w:spacing w:after="0" w:line="240" w:lineRule="auto"/>
            </w:pPr>
            <w:r>
              <w:rPr>
                <w:sz w:val="14"/>
              </w:rPr>
              <w:t>-3.930000000000007</w:t>
            </w:r>
          </w:p>
        </w:tc>
        <w:tc>
          <w:tcPr>
            <w:tcW w:w="480" w:type="dxa"/>
          </w:tcPr>
          <w:p w14:paraId="333178C1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6179018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A4B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18EEEF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9CB976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4AD2D7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22CE88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5B29C5E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3296A14E">
            <w:pPr>
              <w:spacing w:after="0" w:line="240" w:lineRule="auto"/>
            </w:pPr>
            <w:r>
              <w:rPr>
                <w:sz w:val="14"/>
              </w:rPr>
              <w:t>3.0</w:t>
            </w:r>
          </w:p>
        </w:tc>
        <w:tc>
          <w:tcPr>
            <w:tcW w:w="480" w:type="dxa"/>
          </w:tcPr>
          <w:p w14:paraId="3ECC5B5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D79921">
            <w:pPr>
              <w:spacing w:after="0" w:line="240" w:lineRule="auto"/>
            </w:pPr>
            <w:r>
              <w:rPr>
                <w:sz w:val="14"/>
              </w:rPr>
              <w:t>129</w:t>
            </w:r>
          </w:p>
        </w:tc>
        <w:tc>
          <w:tcPr>
            <w:tcW w:w="480" w:type="dxa"/>
          </w:tcPr>
          <w:p w14:paraId="6E260F0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EB4B35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54CEAB6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52FBA9B2">
            <w:pPr>
              <w:spacing w:after="0" w:line="240" w:lineRule="auto"/>
            </w:pPr>
            <w:r>
              <w:rPr>
                <w:sz w:val="14"/>
              </w:rPr>
              <w:t>3.01</w:t>
            </w:r>
          </w:p>
        </w:tc>
        <w:tc>
          <w:tcPr>
            <w:tcW w:w="480" w:type="dxa"/>
          </w:tcPr>
          <w:p w14:paraId="574F396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C201B97">
            <w:pPr>
              <w:spacing w:after="0" w:line="240" w:lineRule="auto"/>
            </w:pPr>
            <w:r>
              <w:rPr>
                <w:sz w:val="14"/>
              </w:rPr>
              <w:t>89.79</w:t>
            </w:r>
          </w:p>
        </w:tc>
        <w:tc>
          <w:tcPr>
            <w:tcW w:w="480" w:type="dxa"/>
          </w:tcPr>
          <w:p w14:paraId="2F319536">
            <w:pPr>
              <w:spacing w:after="0" w:line="240" w:lineRule="auto"/>
            </w:pPr>
            <w:r>
              <w:rPr>
                <w:sz w:val="14"/>
              </w:rPr>
              <w:t>86.69</w:t>
            </w:r>
          </w:p>
        </w:tc>
        <w:tc>
          <w:tcPr>
            <w:tcW w:w="480" w:type="dxa"/>
          </w:tcPr>
          <w:p w14:paraId="66C32B32">
            <w:pPr>
              <w:spacing w:after="0" w:line="240" w:lineRule="auto"/>
            </w:pPr>
            <w:r>
              <w:rPr>
                <w:sz w:val="14"/>
              </w:rPr>
              <w:t>-3.100000000000009</w:t>
            </w:r>
          </w:p>
        </w:tc>
        <w:tc>
          <w:tcPr>
            <w:tcW w:w="480" w:type="dxa"/>
          </w:tcPr>
          <w:p w14:paraId="53318AD4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7F97A54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4DE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407662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AE4F5E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C191EB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F2F0E1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BDDAF5E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36AA36E4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644BB4C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DBE4C0">
            <w:pPr>
              <w:spacing w:after="0" w:line="240" w:lineRule="auto"/>
            </w:pPr>
            <w:r>
              <w:rPr>
                <w:sz w:val="14"/>
              </w:rPr>
              <w:t>148</w:t>
            </w:r>
          </w:p>
        </w:tc>
        <w:tc>
          <w:tcPr>
            <w:tcW w:w="480" w:type="dxa"/>
          </w:tcPr>
          <w:p w14:paraId="0B8BF3C3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557A01D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C19E7C6">
            <w:pPr>
              <w:spacing w:after="0" w:line="240" w:lineRule="auto"/>
            </w:pPr>
            <w:r>
              <w:rPr>
                <w:sz w:val="14"/>
              </w:rPr>
              <w:t>3.21</w:t>
            </w:r>
          </w:p>
        </w:tc>
        <w:tc>
          <w:tcPr>
            <w:tcW w:w="480" w:type="dxa"/>
          </w:tcPr>
          <w:p w14:paraId="54EDB52A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3F4AE3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19CD77">
            <w:pPr>
              <w:spacing w:after="0" w:line="240" w:lineRule="auto"/>
            </w:pPr>
            <w:r>
              <w:rPr>
                <w:sz w:val="14"/>
              </w:rPr>
              <w:t>77.09</w:t>
            </w:r>
          </w:p>
        </w:tc>
        <w:tc>
          <w:tcPr>
            <w:tcW w:w="480" w:type="dxa"/>
          </w:tcPr>
          <w:p w14:paraId="78628628">
            <w:pPr>
              <w:spacing w:after="0" w:line="240" w:lineRule="auto"/>
            </w:pPr>
            <w:r>
              <w:rPr>
                <w:sz w:val="14"/>
              </w:rPr>
              <w:t>72.7</w:t>
            </w:r>
          </w:p>
        </w:tc>
        <w:tc>
          <w:tcPr>
            <w:tcW w:w="480" w:type="dxa"/>
          </w:tcPr>
          <w:p w14:paraId="5BCED773">
            <w:pPr>
              <w:spacing w:after="0" w:line="240" w:lineRule="auto"/>
            </w:pPr>
            <w:r>
              <w:rPr>
                <w:sz w:val="14"/>
              </w:rPr>
              <w:t>-4.390000000000001</w:t>
            </w:r>
          </w:p>
        </w:tc>
        <w:tc>
          <w:tcPr>
            <w:tcW w:w="480" w:type="dxa"/>
          </w:tcPr>
          <w:p w14:paraId="134636DD">
            <w:pPr>
              <w:spacing w:after="0" w:line="240" w:lineRule="auto"/>
            </w:pPr>
            <w:r>
              <w:rPr>
                <w:sz w:val="14"/>
              </w:rPr>
              <w:t>0.02236067977499802</w:t>
            </w:r>
          </w:p>
        </w:tc>
        <w:tc>
          <w:tcPr>
            <w:tcW w:w="480" w:type="dxa"/>
          </w:tcPr>
          <w:p w14:paraId="603BFE3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094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E7FE10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4F04E7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244BDE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FC3035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D0CE995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696EAD3C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2ECF9D8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108FCE">
            <w:pPr>
              <w:spacing w:after="0" w:line="240" w:lineRule="auto"/>
            </w:pPr>
            <w:r>
              <w:rPr>
                <w:sz w:val="14"/>
              </w:rPr>
              <w:t>149</w:t>
            </w:r>
          </w:p>
        </w:tc>
        <w:tc>
          <w:tcPr>
            <w:tcW w:w="480" w:type="dxa"/>
          </w:tcPr>
          <w:p w14:paraId="4CDFBDE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7B649B1D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7B97955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19A22AB2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753C31C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C4351F">
            <w:pPr>
              <w:spacing w:after="0" w:line="240" w:lineRule="auto"/>
            </w:pPr>
            <w:r>
              <w:rPr>
                <w:sz w:val="14"/>
              </w:rPr>
              <w:t>80.49000000000001</w:t>
            </w:r>
          </w:p>
        </w:tc>
        <w:tc>
          <w:tcPr>
            <w:tcW w:w="480" w:type="dxa"/>
          </w:tcPr>
          <w:p w14:paraId="29D6152B">
            <w:pPr>
              <w:spacing w:after="0" w:line="240" w:lineRule="auto"/>
            </w:pPr>
            <w:r>
              <w:rPr>
                <w:sz w:val="14"/>
              </w:rPr>
              <w:t>75.55</w:t>
            </w:r>
          </w:p>
        </w:tc>
        <w:tc>
          <w:tcPr>
            <w:tcW w:w="480" w:type="dxa"/>
          </w:tcPr>
          <w:p w14:paraId="08017832">
            <w:pPr>
              <w:spacing w:after="0" w:line="240" w:lineRule="auto"/>
            </w:pPr>
            <w:r>
              <w:rPr>
                <w:sz w:val="14"/>
              </w:rPr>
              <w:t>-4.940000000000012</w:t>
            </w:r>
          </w:p>
        </w:tc>
        <w:tc>
          <w:tcPr>
            <w:tcW w:w="480" w:type="dxa"/>
          </w:tcPr>
          <w:p w14:paraId="7122D6ED">
            <w:pPr>
              <w:spacing w:after="0" w:line="240" w:lineRule="auto"/>
            </w:pPr>
            <w:r>
              <w:rPr>
                <w:sz w:val="14"/>
              </w:rPr>
              <w:t>0.02236067977499802</w:t>
            </w:r>
          </w:p>
        </w:tc>
        <w:tc>
          <w:tcPr>
            <w:tcW w:w="480" w:type="dxa"/>
          </w:tcPr>
          <w:p w14:paraId="57735E2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262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D506E4F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776DAF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FE955D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94F733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6BD9559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4AFFE6DA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756DFD0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38E3D4"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w="480" w:type="dxa"/>
          </w:tcPr>
          <w:p w14:paraId="7B230B63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8D28CD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6250075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45DBDCF8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188AB02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91DD77">
            <w:pPr>
              <w:spacing w:after="0" w:line="240" w:lineRule="auto"/>
            </w:pPr>
            <w:r>
              <w:rPr>
                <w:sz w:val="14"/>
              </w:rPr>
              <w:t>82.69000000000001</w:t>
            </w:r>
          </w:p>
        </w:tc>
        <w:tc>
          <w:tcPr>
            <w:tcW w:w="480" w:type="dxa"/>
          </w:tcPr>
          <w:p w14:paraId="1DB6277B">
            <w:pPr>
              <w:spacing w:after="0" w:line="240" w:lineRule="auto"/>
            </w:pPr>
            <w:r>
              <w:rPr>
                <w:sz w:val="14"/>
              </w:rPr>
              <w:t>79.01</w:t>
            </w:r>
          </w:p>
        </w:tc>
        <w:tc>
          <w:tcPr>
            <w:tcW w:w="480" w:type="dxa"/>
          </w:tcPr>
          <w:p w14:paraId="674B5EBC">
            <w:pPr>
              <w:spacing w:after="0" w:line="240" w:lineRule="auto"/>
            </w:pPr>
            <w:r>
              <w:rPr>
                <w:sz w:val="14"/>
              </w:rPr>
              <w:t>-3.680000000000007</w:t>
            </w:r>
          </w:p>
        </w:tc>
        <w:tc>
          <w:tcPr>
            <w:tcW w:w="480" w:type="dxa"/>
          </w:tcPr>
          <w:p w14:paraId="59C1E694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5A20C0F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9517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28F6AF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0B0E86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33C9C4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488171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6E6CA42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152F4EF2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22C3E77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341F90">
            <w:pPr>
              <w:spacing w:after="0" w:line="240" w:lineRule="auto"/>
            </w:pPr>
            <w:r>
              <w:rPr>
                <w:sz w:val="14"/>
              </w:rPr>
              <w:t>151</w:t>
            </w:r>
          </w:p>
        </w:tc>
        <w:tc>
          <w:tcPr>
            <w:tcW w:w="480" w:type="dxa"/>
          </w:tcPr>
          <w:p w14:paraId="249153C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8EA319B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3EBB323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3904D484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6D096F3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4028BC">
            <w:pPr>
              <w:spacing w:after="0" w:line="240" w:lineRule="auto"/>
            </w:pPr>
            <w:r>
              <w:rPr>
                <w:sz w:val="14"/>
              </w:rPr>
              <w:t>84.19000000000001</w:t>
            </w:r>
          </w:p>
        </w:tc>
        <w:tc>
          <w:tcPr>
            <w:tcW w:w="480" w:type="dxa"/>
          </w:tcPr>
          <w:p w14:paraId="3D121B2E">
            <w:pPr>
              <w:spacing w:after="0" w:line="240" w:lineRule="auto"/>
            </w:pPr>
            <w:r>
              <w:rPr>
                <w:sz w:val="14"/>
              </w:rPr>
              <w:t>80.56</w:t>
            </w:r>
          </w:p>
        </w:tc>
        <w:tc>
          <w:tcPr>
            <w:tcW w:w="480" w:type="dxa"/>
          </w:tcPr>
          <w:p w14:paraId="1FF9355B">
            <w:pPr>
              <w:spacing w:after="0" w:line="240" w:lineRule="auto"/>
            </w:pPr>
            <w:r>
              <w:rPr>
                <w:sz w:val="14"/>
              </w:rPr>
              <w:t>-3.63000000000001</w:t>
            </w:r>
          </w:p>
        </w:tc>
        <w:tc>
          <w:tcPr>
            <w:tcW w:w="480" w:type="dxa"/>
          </w:tcPr>
          <w:p w14:paraId="0251CBCA">
            <w:pPr>
              <w:spacing w:after="0" w:line="240" w:lineRule="auto"/>
            </w:pPr>
            <w:r>
              <w:rPr>
                <w:sz w:val="14"/>
              </w:rPr>
              <w:t>0.02236067977499841</w:t>
            </w:r>
          </w:p>
        </w:tc>
        <w:tc>
          <w:tcPr>
            <w:tcW w:w="480" w:type="dxa"/>
          </w:tcPr>
          <w:p w14:paraId="7917590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853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4A68EF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DE5DF9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5194EB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0A1FCD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4F92CD8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5FA39E13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425D332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01364F">
            <w:pPr>
              <w:spacing w:after="0" w:line="240" w:lineRule="auto"/>
            </w:pPr>
            <w:r>
              <w:rPr>
                <w:sz w:val="14"/>
              </w:rPr>
              <w:t>152</w:t>
            </w:r>
          </w:p>
        </w:tc>
        <w:tc>
          <w:tcPr>
            <w:tcW w:w="480" w:type="dxa"/>
          </w:tcPr>
          <w:p w14:paraId="5972D7B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61D5A5B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E9937C8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13A926EE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5FE2145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A11225">
            <w:pPr>
              <w:spacing w:after="0" w:line="240" w:lineRule="auto"/>
            </w:pPr>
            <w:r>
              <w:rPr>
                <w:sz w:val="14"/>
              </w:rPr>
              <w:t>84.99000000000001</w:t>
            </w:r>
          </w:p>
        </w:tc>
        <w:tc>
          <w:tcPr>
            <w:tcW w:w="480" w:type="dxa"/>
          </w:tcPr>
          <w:p w14:paraId="3C380EBD">
            <w:pPr>
              <w:spacing w:after="0" w:line="240" w:lineRule="auto"/>
            </w:pPr>
            <w:r>
              <w:rPr>
                <w:sz w:val="14"/>
              </w:rPr>
              <w:t>81.48</w:t>
            </w:r>
          </w:p>
        </w:tc>
        <w:tc>
          <w:tcPr>
            <w:tcW w:w="480" w:type="dxa"/>
          </w:tcPr>
          <w:p w14:paraId="1B4C271A">
            <w:pPr>
              <w:spacing w:after="0" w:line="240" w:lineRule="auto"/>
            </w:pPr>
            <w:r>
              <w:rPr>
                <w:sz w:val="14"/>
              </w:rPr>
              <w:t>-3.510000000000005</w:t>
            </w:r>
          </w:p>
        </w:tc>
        <w:tc>
          <w:tcPr>
            <w:tcW w:w="480" w:type="dxa"/>
          </w:tcPr>
          <w:p w14:paraId="0B403863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4EEB1A3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17A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B7C843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BF3710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F5DD81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EF485F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27A5F9C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676437AF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069E53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CAA6745">
            <w:pPr>
              <w:spacing w:after="0" w:line="240" w:lineRule="auto"/>
            </w:pPr>
            <w:r>
              <w:rPr>
                <w:sz w:val="14"/>
              </w:rPr>
              <w:t>153</w:t>
            </w:r>
          </w:p>
        </w:tc>
        <w:tc>
          <w:tcPr>
            <w:tcW w:w="480" w:type="dxa"/>
          </w:tcPr>
          <w:p w14:paraId="4E4C390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83AC8A6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17A9B960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249678C8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3249675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B712DA">
            <w:pPr>
              <w:spacing w:after="0" w:line="240" w:lineRule="auto"/>
            </w:pPr>
            <w:r>
              <w:rPr>
                <w:sz w:val="14"/>
              </w:rPr>
              <w:t>85.39</w:t>
            </w:r>
          </w:p>
        </w:tc>
        <w:tc>
          <w:tcPr>
            <w:tcW w:w="480" w:type="dxa"/>
          </w:tcPr>
          <w:p w14:paraId="512F5486">
            <w:pPr>
              <w:spacing w:after="0" w:line="240" w:lineRule="auto"/>
            </w:pPr>
            <w:r>
              <w:rPr>
                <w:sz w:val="14"/>
              </w:rPr>
              <w:t>81.99</w:t>
            </w:r>
          </w:p>
        </w:tc>
        <w:tc>
          <w:tcPr>
            <w:tcW w:w="480" w:type="dxa"/>
          </w:tcPr>
          <w:p w14:paraId="1A0AC486">
            <w:pPr>
              <w:spacing w:after="0" w:line="240" w:lineRule="auto"/>
            </w:pPr>
            <w:r>
              <w:rPr>
                <w:sz w:val="14"/>
              </w:rPr>
              <w:t>-3.400000000000006</w:t>
            </w:r>
          </w:p>
        </w:tc>
        <w:tc>
          <w:tcPr>
            <w:tcW w:w="480" w:type="dxa"/>
          </w:tcPr>
          <w:p w14:paraId="42BDD568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3B03ACA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B4F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A9E4BE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2E51D9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322EA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9760ED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D822625">
            <w:pPr>
              <w:spacing w:after="0" w:line="240" w:lineRule="auto"/>
            </w:pPr>
            <w:r>
              <w:rPr>
                <w:sz w:val="14"/>
              </w:rPr>
              <w:t>5.82</w:t>
            </w:r>
          </w:p>
        </w:tc>
        <w:tc>
          <w:tcPr>
            <w:tcW w:w="480" w:type="dxa"/>
          </w:tcPr>
          <w:p w14:paraId="3FA6169A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3841A7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ECDF85">
            <w:pPr>
              <w:spacing w:after="0" w:line="240" w:lineRule="auto"/>
            </w:pPr>
            <w:r>
              <w:rPr>
                <w:sz w:val="14"/>
              </w:rPr>
              <w:t>154</w:t>
            </w:r>
          </w:p>
        </w:tc>
        <w:tc>
          <w:tcPr>
            <w:tcW w:w="480" w:type="dxa"/>
          </w:tcPr>
          <w:p w14:paraId="4CF3CCE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93F1347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523135C4">
            <w:pPr>
              <w:spacing w:after="0" w:line="240" w:lineRule="auto"/>
            </w:pPr>
            <w:r>
              <w:rPr>
                <w:sz w:val="14"/>
              </w:rPr>
              <w:t>5.8</w:t>
            </w:r>
          </w:p>
        </w:tc>
        <w:tc>
          <w:tcPr>
            <w:tcW w:w="480" w:type="dxa"/>
          </w:tcPr>
          <w:p w14:paraId="733E0A72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65772C6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D53FC3">
            <w:pPr>
              <w:spacing w:after="0" w:line="240" w:lineRule="auto"/>
            </w:pPr>
            <w:r>
              <w:rPr>
                <w:sz w:val="14"/>
              </w:rPr>
              <w:t>85.59</w:t>
            </w:r>
          </w:p>
        </w:tc>
        <w:tc>
          <w:tcPr>
            <w:tcW w:w="480" w:type="dxa"/>
          </w:tcPr>
          <w:p w14:paraId="6807639D">
            <w:pPr>
              <w:spacing w:after="0" w:line="240" w:lineRule="auto"/>
            </w:pPr>
            <w:r>
              <w:rPr>
                <w:sz w:val="14"/>
              </w:rPr>
              <w:t>82.21</w:t>
            </w:r>
          </w:p>
        </w:tc>
        <w:tc>
          <w:tcPr>
            <w:tcW w:w="480" w:type="dxa"/>
          </w:tcPr>
          <w:p w14:paraId="67E0121C">
            <w:pPr>
              <w:spacing w:after="0" w:line="240" w:lineRule="auto"/>
            </w:pPr>
            <w:r>
              <w:rPr>
                <w:sz w:val="14"/>
              </w:rPr>
              <w:t>-3.38000000000001</w:t>
            </w:r>
          </w:p>
        </w:tc>
        <w:tc>
          <w:tcPr>
            <w:tcW w:w="480" w:type="dxa"/>
          </w:tcPr>
          <w:p w14:paraId="4B130929">
            <w:pPr>
              <w:spacing w:after="0" w:line="240" w:lineRule="auto"/>
            </w:pPr>
            <w:r>
              <w:rPr>
                <w:sz w:val="14"/>
              </w:rPr>
              <w:t>0.02236067977499841</w:t>
            </w:r>
          </w:p>
        </w:tc>
        <w:tc>
          <w:tcPr>
            <w:tcW w:w="480" w:type="dxa"/>
          </w:tcPr>
          <w:p w14:paraId="3A3F749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8B4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3EE16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20B003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24A979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8EDCE1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A261100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41FB1EC2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605FA31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1E372D">
            <w:pPr>
              <w:spacing w:after="0" w:line="240" w:lineRule="auto"/>
            </w:pPr>
            <w:r>
              <w:rPr>
                <w:sz w:val="14"/>
              </w:rPr>
              <w:t>155</w:t>
            </w:r>
          </w:p>
        </w:tc>
        <w:tc>
          <w:tcPr>
            <w:tcW w:w="480" w:type="dxa"/>
          </w:tcPr>
          <w:p w14:paraId="3ABA0606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F5762F6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4084211A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17B4885D">
            <w:pPr>
              <w:spacing w:after="0" w:line="240" w:lineRule="auto"/>
            </w:pPr>
            <w:r>
              <w:rPr>
                <w:sz w:val="14"/>
              </w:rPr>
              <w:t>2.16</w:t>
            </w:r>
          </w:p>
        </w:tc>
        <w:tc>
          <w:tcPr>
            <w:tcW w:w="480" w:type="dxa"/>
          </w:tcPr>
          <w:p w14:paraId="19A19B3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468BD6">
            <w:pPr>
              <w:spacing w:after="0" w:line="240" w:lineRule="auto"/>
            </w:pPr>
            <w:r>
              <w:rPr>
                <w:sz w:val="14"/>
              </w:rPr>
              <w:t>85.49000000000001</w:t>
            </w:r>
          </w:p>
        </w:tc>
        <w:tc>
          <w:tcPr>
            <w:tcW w:w="480" w:type="dxa"/>
          </w:tcPr>
          <w:p w14:paraId="329533AB">
            <w:pPr>
              <w:spacing w:after="0" w:line="240" w:lineRule="auto"/>
            </w:pPr>
            <w:r>
              <w:rPr>
                <w:sz w:val="14"/>
              </w:rPr>
              <w:t>82.38</w:t>
            </w:r>
          </w:p>
        </w:tc>
        <w:tc>
          <w:tcPr>
            <w:tcW w:w="480" w:type="dxa"/>
          </w:tcPr>
          <w:p w14:paraId="7E8A93FE">
            <w:pPr>
              <w:spacing w:after="0" w:line="240" w:lineRule="auto"/>
            </w:pPr>
            <w:r>
              <w:rPr>
                <w:sz w:val="14"/>
              </w:rPr>
              <w:t>-3.110000000000014</w:t>
            </w:r>
          </w:p>
        </w:tc>
        <w:tc>
          <w:tcPr>
            <w:tcW w:w="480" w:type="dxa"/>
          </w:tcPr>
          <w:p w14:paraId="3430A770">
            <w:pPr>
              <w:spacing w:after="0" w:line="240" w:lineRule="auto"/>
            </w:pPr>
            <w:r>
              <w:rPr>
                <w:sz w:val="14"/>
              </w:rPr>
              <w:t>0.01000000000000023</w:t>
            </w:r>
          </w:p>
        </w:tc>
        <w:tc>
          <w:tcPr>
            <w:tcW w:w="480" w:type="dxa"/>
          </w:tcPr>
          <w:p w14:paraId="72620A0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015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D6328D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C4A046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3E270B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34181DF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01F2B3C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7E20E5ED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0717955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BE5AD3">
            <w:pPr>
              <w:spacing w:after="0" w:line="240" w:lineRule="auto"/>
            </w:pPr>
            <w:r>
              <w:rPr>
                <w:sz w:val="14"/>
              </w:rPr>
              <w:t>165</w:t>
            </w:r>
          </w:p>
        </w:tc>
        <w:tc>
          <w:tcPr>
            <w:tcW w:w="480" w:type="dxa"/>
          </w:tcPr>
          <w:p w14:paraId="0B12F282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AE05DE8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9FBD19F">
            <w:pPr>
              <w:spacing w:after="0" w:line="240" w:lineRule="auto"/>
            </w:pPr>
            <w:r>
              <w:rPr>
                <w:sz w:val="14"/>
              </w:rPr>
              <w:t>1.91</w:t>
            </w:r>
          </w:p>
        </w:tc>
        <w:tc>
          <w:tcPr>
            <w:tcW w:w="480" w:type="dxa"/>
          </w:tcPr>
          <w:p w14:paraId="65EF2427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45330CC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9E863AE">
            <w:pPr>
              <w:spacing w:after="0" w:line="240" w:lineRule="auto"/>
            </w:pPr>
            <w:r>
              <w:rPr>
                <w:sz w:val="14"/>
              </w:rPr>
              <w:t>66.69000000000001</w:t>
            </w:r>
          </w:p>
        </w:tc>
        <w:tc>
          <w:tcPr>
            <w:tcW w:w="480" w:type="dxa"/>
          </w:tcPr>
          <w:p w14:paraId="1E29D7C2">
            <w:pPr>
              <w:spacing w:after="0" w:line="240" w:lineRule="auto"/>
            </w:pPr>
            <w:r>
              <w:rPr>
                <w:sz w:val="14"/>
              </w:rPr>
              <w:t>70.28</w:t>
            </w:r>
          </w:p>
        </w:tc>
        <w:tc>
          <w:tcPr>
            <w:tcW w:w="480" w:type="dxa"/>
          </w:tcPr>
          <w:p w14:paraId="01BD52D2">
            <w:pPr>
              <w:spacing w:after="0" w:line="240" w:lineRule="auto"/>
            </w:pPr>
            <w:r>
              <w:rPr>
                <w:sz w:val="14"/>
              </w:rPr>
              <w:t>3.589999999999989</w:t>
            </w:r>
          </w:p>
        </w:tc>
        <w:tc>
          <w:tcPr>
            <w:tcW w:w="480" w:type="dxa"/>
          </w:tcPr>
          <w:p w14:paraId="6E529F3F">
            <w:pPr>
              <w:spacing w:after="0" w:line="240" w:lineRule="auto"/>
            </w:pPr>
            <w:r>
              <w:rPr>
                <w:sz w:val="14"/>
              </w:rPr>
              <w:t>0.04123105625617664</w:t>
            </w:r>
          </w:p>
        </w:tc>
        <w:tc>
          <w:tcPr>
            <w:tcW w:w="480" w:type="dxa"/>
          </w:tcPr>
          <w:p w14:paraId="7A9CBA3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83E2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BD6EDB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451E54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8A9EB0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9B95F3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532537A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3DD9693E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72A9CDD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44D89F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480" w:type="dxa"/>
          </w:tcPr>
          <w:p w14:paraId="2155DF8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B9DAD77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2442C0A5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7500936B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3A3AF86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58F6A8">
            <w:pPr>
              <w:spacing w:after="0" w:line="240" w:lineRule="auto"/>
            </w:pPr>
            <w:r>
              <w:rPr>
                <w:sz w:val="14"/>
              </w:rPr>
              <w:t>77.59</w:t>
            </w:r>
          </w:p>
        </w:tc>
        <w:tc>
          <w:tcPr>
            <w:tcW w:w="480" w:type="dxa"/>
          </w:tcPr>
          <w:p w14:paraId="57B4C1BE">
            <w:pPr>
              <w:spacing w:after="0" w:line="240" w:lineRule="auto"/>
            </w:pPr>
            <w:r>
              <w:rPr>
                <w:sz w:val="14"/>
              </w:rPr>
              <w:t>73.76</w:t>
            </w:r>
          </w:p>
        </w:tc>
        <w:tc>
          <w:tcPr>
            <w:tcW w:w="480" w:type="dxa"/>
          </w:tcPr>
          <w:p w14:paraId="76D69C74">
            <w:pPr>
              <w:spacing w:after="0" w:line="240" w:lineRule="auto"/>
            </w:pPr>
            <w:r>
              <w:rPr>
                <w:sz w:val="14"/>
              </w:rPr>
              <w:t>-3.829999999999998</w:t>
            </w:r>
          </w:p>
        </w:tc>
        <w:tc>
          <w:tcPr>
            <w:tcW w:w="480" w:type="dxa"/>
          </w:tcPr>
          <w:p w14:paraId="15B0148D">
            <w:pPr>
              <w:spacing w:after="0" w:line="240" w:lineRule="auto"/>
            </w:pPr>
            <w:r>
              <w:rPr>
                <w:sz w:val="14"/>
              </w:rPr>
              <w:t>0.02236067977499831</w:t>
            </w:r>
          </w:p>
        </w:tc>
        <w:tc>
          <w:tcPr>
            <w:tcW w:w="480" w:type="dxa"/>
          </w:tcPr>
          <w:p w14:paraId="2AC7683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8F1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809F01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9E8BE7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BC1F42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88FCB2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E8B3EF4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7AE18929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48DD5B6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5861E6">
            <w:pPr>
              <w:spacing w:after="0" w:line="240" w:lineRule="auto"/>
            </w:pPr>
            <w:r>
              <w:rPr>
                <w:sz w:val="14"/>
              </w:rPr>
              <w:t>172</w:t>
            </w:r>
          </w:p>
        </w:tc>
        <w:tc>
          <w:tcPr>
            <w:tcW w:w="480" w:type="dxa"/>
          </w:tcPr>
          <w:p w14:paraId="6BEFDB04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E2E82D9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264EA044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4BE6A5DD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3E21353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09B23EF">
            <w:pPr>
              <w:spacing w:after="0" w:line="240" w:lineRule="auto"/>
            </w:pPr>
            <w:r>
              <w:rPr>
                <w:sz w:val="14"/>
              </w:rPr>
              <w:t>79.29</w:t>
            </w:r>
          </w:p>
        </w:tc>
        <w:tc>
          <w:tcPr>
            <w:tcW w:w="480" w:type="dxa"/>
          </w:tcPr>
          <w:p w14:paraId="442D7695">
            <w:pPr>
              <w:spacing w:after="0" w:line="240" w:lineRule="auto"/>
            </w:pPr>
            <w:r>
              <w:rPr>
                <w:sz w:val="14"/>
              </w:rPr>
              <w:t>74.88</w:t>
            </w:r>
          </w:p>
        </w:tc>
        <w:tc>
          <w:tcPr>
            <w:tcW w:w="480" w:type="dxa"/>
          </w:tcPr>
          <w:p w14:paraId="5D119765">
            <w:pPr>
              <w:spacing w:after="0" w:line="240" w:lineRule="auto"/>
            </w:pPr>
            <w:r>
              <w:rPr>
                <w:sz w:val="14"/>
              </w:rPr>
              <w:t>-4.410000000000011</w:t>
            </w:r>
          </w:p>
        </w:tc>
        <w:tc>
          <w:tcPr>
            <w:tcW w:w="480" w:type="dxa"/>
          </w:tcPr>
          <w:p w14:paraId="5EC9AEAD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368F565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CF8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A8ADA3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1E7EA1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C31341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1660B0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E74979E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67870E60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2E3454B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D8B4FDD">
            <w:pPr>
              <w:spacing w:after="0" w:line="240" w:lineRule="auto"/>
            </w:pPr>
            <w:r>
              <w:rPr>
                <w:sz w:val="14"/>
              </w:rPr>
              <w:t>173</w:t>
            </w:r>
          </w:p>
        </w:tc>
        <w:tc>
          <w:tcPr>
            <w:tcW w:w="480" w:type="dxa"/>
          </w:tcPr>
          <w:p w14:paraId="59FBF175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C5E7750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1B812DCC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6AD69EAE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58152B5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968A8F">
            <w:pPr>
              <w:spacing w:after="0" w:line="240" w:lineRule="auto"/>
            </w:pPr>
            <w:r>
              <w:rPr>
                <w:sz w:val="14"/>
              </w:rPr>
              <w:t>80.49000000000001</w:t>
            </w:r>
          </w:p>
        </w:tc>
        <w:tc>
          <w:tcPr>
            <w:tcW w:w="480" w:type="dxa"/>
          </w:tcPr>
          <w:p w14:paraId="49BDDB20">
            <w:pPr>
              <w:spacing w:after="0" w:line="240" w:lineRule="auto"/>
            </w:pPr>
            <w:r>
              <w:rPr>
                <w:sz w:val="14"/>
              </w:rPr>
              <w:t>76.76</w:t>
            </w:r>
          </w:p>
        </w:tc>
        <w:tc>
          <w:tcPr>
            <w:tcW w:w="480" w:type="dxa"/>
          </w:tcPr>
          <w:p w14:paraId="26996356">
            <w:pPr>
              <w:spacing w:after="0" w:line="240" w:lineRule="auto"/>
            </w:pPr>
            <w:r>
              <w:rPr>
                <w:sz w:val="14"/>
              </w:rPr>
              <w:t>-3.730000000000004</w:t>
            </w:r>
          </w:p>
        </w:tc>
        <w:tc>
          <w:tcPr>
            <w:tcW w:w="480" w:type="dxa"/>
          </w:tcPr>
          <w:p w14:paraId="5D46DCEF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6FC84C5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D49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ACAA4A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23B1FF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294892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64FE36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73B9932">
            <w:pPr>
              <w:spacing w:after="0" w:line="240" w:lineRule="auto"/>
            </w:pPr>
            <w:r>
              <w:rPr>
                <w:sz w:val="14"/>
              </w:rPr>
              <w:t>5.82</w:t>
            </w:r>
          </w:p>
        </w:tc>
        <w:tc>
          <w:tcPr>
            <w:tcW w:w="480" w:type="dxa"/>
          </w:tcPr>
          <w:p w14:paraId="0EABD0DC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04D85AD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59B89D2">
            <w:pPr>
              <w:spacing w:after="0" w:line="240" w:lineRule="auto"/>
            </w:pPr>
            <w:r>
              <w:rPr>
                <w:sz w:val="14"/>
              </w:rPr>
              <w:t>174</w:t>
            </w:r>
          </w:p>
        </w:tc>
        <w:tc>
          <w:tcPr>
            <w:tcW w:w="480" w:type="dxa"/>
          </w:tcPr>
          <w:p w14:paraId="6F6DCB3A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11E8032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59B64870">
            <w:pPr>
              <w:spacing w:after="0" w:line="240" w:lineRule="auto"/>
            </w:pPr>
            <w:r>
              <w:rPr>
                <w:sz w:val="14"/>
              </w:rPr>
              <w:t>5.8</w:t>
            </w:r>
          </w:p>
        </w:tc>
        <w:tc>
          <w:tcPr>
            <w:tcW w:w="480" w:type="dxa"/>
          </w:tcPr>
          <w:p w14:paraId="05014891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422CB7F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1489EC">
            <w:pPr>
              <w:spacing w:after="0" w:line="240" w:lineRule="auto"/>
            </w:pPr>
            <w:r>
              <w:rPr>
                <w:sz w:val="14"/>
              </w:rPr>
              <w:t>81.29</w:t>
            </w:r>
          </w:p>
        </w:tc>
        <w:tc>
          <w:tcPr>
            <w:tcW w:w="480" w:type="dxa"/>
          </w:tcPr>
          <w:p w14:paraId="3B1F15AA">
            <w:pPr>
              <w:spacing w:after="0" w:line="240" w:lineRule="auto"/>
            </w:pPr>
            <w:r>
              <w:rPr>
                <w:sz w:val="14"/>
              </w:rPr>
              <w:t>77.66</w:t>
            </w:r>
          </w:p>
        </w:tc>
        <w:tc>
          <w:tcPr>
            <w:tcW w:w="480" w:type="dxa"/>
          </w:tcPr>
          <w:p w14:paraId="41F218C2">
            <w:pPr>
              <w:spacing w:after="0" w:line="240" w:lineRule="auto"/>
            </w:pPr>
            <w:r>
              <w:rPr>
                <w:sz w:val="14"/>
              </w:rPr>
              <w:t>-3.63000000000001</w:t>
            </w:r>
          </w:p>
        </w:tc>
        <w:tc>
          <w:tcPr>
            <w:tcW w:w="480" w:type="dxa"/>
          </w:tcPr>
          <w:p w14:paraId="3EA85F41">
            <w:pPr>
              <w:spacing w:after="0" w:line="240" w:lineRule="auto"/>
            </w:pPr>
            <w:r>
              <w:rPr>
                <w:sz w:val="14"/>
              </w:rPr>
              <w:t>0.02236067977499831</w:t>
            </w:r>
          </w:p>
        </w:tc>
        <w:tc>
          <w:tcPr>
            <w:tcW w:w="480" w:type="dxa"/>
          </w:tcPr>
          <w:p w14:paraId="3B4DF82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81AB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B04918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3F8446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3C6D4D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528E19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CE782E8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7764D2DF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30CE269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62DD33">
            <w:pPr>
              <w:spacing w:after="0" w:line="240" w:lineRule="auto"/>
            </w:pPr>
            <w:r>
              <w:rPr>
                <w:sz w:val="14"/>
              </w:rPr>
              <w:t>175</w:t>
            </w:r>
          </w:p>
        </w:tc>
        <w:tc>
          <w:tcPr>
            <w:tcW w:w="480" w:type="dxa"/>
          </w:tcPr>
          <w:p w14:paraId="1A11A3E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A12EA27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6BD17E8A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53154337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33E74D9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8B75DC">
            <w:pPr>
              <w:spacing w:after="0" w:line="240" w:lineRule="auto"/>
            </w:pPr>
            <w:r>
              <w:rPr>
                <w:sz w:val="14"/>
              </w:rPr>
              <w:t>81.89</w:t>
            </w:r>
          </w:p>
        </w:tc>
        <w:tc>
          <w:tcPr>
            <w:tcW w:w="480" w:type="dxa"/>
          </w:tcPr>
          <w:p w14:paraId="6EA45356">
            <w:pPr>
              <w:spacing w:after="0" w:line="240" w:lineRule="auto"/>
            </w:pPr>
            <w:r>
              <w:rPr>
                <w:sz w:val="14"/>
              </w:rPr>
              <w:t>78.14</w:t>
            </w:r>
          </w:p>
        </w:tc>
        <w:tc>
          <w:tcPr>
            <w:tcW w:w="480" w:type="dxa"/>
          </w:tcPr>
          <w:p w14:paraId="289B7FCD">
            <w:pPr>
              <w:spacing w:after="0" w:line="240" w:lineRule="auto"/>
            </w:pPr>
            <w:r>
              <w:rPr>
                <w:sz w:val="14"/>
              </w:rPr>
              <w:t>-3.75</w:t>
            </w:r>
          </w:p>
        </w:tc>
        <w:tc>
          <w:tcPr>
            <w:tcW w:w="480" w:type="dxa"/>
          </w:tcPr>
          <w:p w14:paraId="425DB9B3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59B9025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02B2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4D4EF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DDC68A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A91B68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5FED9D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0F1ED13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745D0194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42E78E8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ED90D6">
            <w:pPr>
              <w:spacing w:after="0" w:line="240" w:lineRule="auto"/>
            </w:pPr>
            <w:r>
              <w:rPr>
                <w:sz w:val="14"/>
              </w:rPr>
              <w:t>176</w:t>
            </w:r>
          </w:p>
        </w:tc>
        <w:tc>
          <w:tcPr>
            <w:tcW w:w="480" w:type="dxa"/>
          </w:tcPr>
          <w:p w14:paraId="17BE1C72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A8ECA33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25E47749">
            <w:pPr>
              <w:spacing w:after="0" w:line="240" w:lineRule="auto"/>
            </w:pPr>
            <w:r>
              <w:rPr>
                <w:sz w:val="14"/>
              </w:rPr>
              <w:t>6.67</w:t>
            </w:r>
          </w:p>
        </w:tc>
        <w:tc>
          <w:tcPr>
            <w:tcW w:w="480" w:type="dxa"/>
          </w:tcPr>
          <w:p w14:paraId="4827EBAF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35D26C9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29CDAA">
            <w:pPr>
              <w:spacing w:after="0" w:line="240" w:lineRule="auto"/>
            </w:pPr>
            <w:r>
              <w:rPr>
                <w:sz w:val="14"/>
              </w:rPr>
              <w:t>82.19000000000001</w:t>
            </w:r>
          </w:p>
        </w:tc>
        <w:tc>
          <w:tcPr>
            <w:tcW w:w="480" w:type="dxa"/>
          </w:tcPr>
          <w:p w14:paraId="2E8BD5E1">
            <w:pPr>
              <w:spacing w:after="0" w:line="240" w:lineRule="auto"/>
            </w:pPr>
            <w:r>
              <w:rPr>
                <w:sz w:val="14"/>
              </w:rPr>
              <w:t>78.6</w:t>
            </w:r>
          </w:p>
        </w:tc>
        <w:tc>
          <w:tcPr>
            <w:tcW w:w="480" w:type="dxa"/>
          </w:tcPr>
          <w:p w14:paraId="23506D87">
            <w:pPr>
              <w:spacing w:after="0" w:line="240" w:lineRule="auto"/>
            </w:pPr>
            <w:r>
              <w:rPr>
                <w:sz w:val="14"/>
              </w:rPr>
              <w:t>-3.590000000000018</w:t>
            </w:r>
          </w:p>
        </w:tc>
        <w:tc>
          <w:tcPr>
            <w:tcW w:w="480" w:type="dxa"/>
          </w:tcPr>
          <w:p w14:paraId="5DB1A5D5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5097BD4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EEB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88EC42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F78960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A77526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52096A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721C050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224976BD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1D8B193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7BC84C">
            <w:pPr>
              <w:spacing w:after="0" w:line="240" w:lineRule="auto"/>
            </w:pPr>
            <w:r>
              <w:rPr>
                <w:sz w:val="14"/>
              </w:rPr>
              <w:t>177</w:t>
            </w:r>
          </w:p>
        </w:tc>
        <w:tc>
          <w:tcPr>
            <w:tcW w:w="480" w:type="dxa"/>
          </w:tcPr>
          <w:p w14:paraId="6649BE0A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9CA3BA0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1FE54187">
            <w:pPr>
              <w:spacing w:after="0" w:line="240" w:lineRule="auto"/>
            </w:pPr>
            <w:r>
              <w:rPr>
                <w:sz w:val="14"/>
              </w:rPr>
              <w:t>7.4</w:t>
            </w:r>
          </w:p>
        </w:tc>
        <w:tc>
          <w:tcPr>
            <w:tcW w:w="480" w:type="dxa"/>
          </w:tcPr>
          <w:p w14:paraId="55DCA069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099BD2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309E6D">
            <w:pPr>
              <w:spacing w:after="0" w:line="240" w:lineRule="auto"/>
            </w:pPr>
            <w:r>
              <w:rPr>
                <w:sz w:val="14"/>
              </w:rPr>
              <w:t>82.39</w:t>
            </w:r>
          </w:p>
        </w:tc>
        <w:tc>
          <w:tcPr>
            <w:tcW w:w="480" w:type="dxa"/>
          </w:tcPr>
          <w:p w14:paraId="5143F1EF">
            <w:pPr>
              <w:spacing w:after="0" w:line="240" w:lineRule="auto"/>
            </w:pPr>
            <w:r>
              <w:rPr>
                <w:sz w:val="14"/>
              </w:rPr>
              <w:t>78.934</w:t>
            </w:r>
          </w:p>
        </w:tc>
        <w:tc>
          <w:tcPr>
            <w:tcW w:w="480" w:type="dxa"/>
          </w:tcPr>
          <w:p w14:paraId="30A15CD3">
            <w:pPr>
              <w:spacing w:after="0" w:line="240" w:lineRule="auto"/>
            </w:pPr>
            <w:r>
              <w:rPr>
                <w:sz w:val="14"/>
              </w:rPr>
              <w:t>-3.456000000000003</w:t>
            </w:r>
          </w:p>
        </w:tc>
        <w:tc>
          <w:tcPr>
            <w:tcW w:w="480" w:type="dxa"/>
          </w:tcPr>
          <w:p w14:paraId="76C04028">
            <w:pPr>
              <w:spacing w:after="0" w:line="240" w:lineRule="auto"/>
            </w:pPr>
            <w:r>
              <w:rPr>
                <w:sz w:val="14"/>
              </w:rPr>
              <w:t>0.2901723625709382</w:t>
            </w:r>
          </w:p>
        </w:tc>
        <w:tc>
          <w:tcPr>
            <w:tcW w:w="480" w:type="dxa"/>
          </w:tcPr>
          <w:p w14:paraId="0221AAC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C37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A5D128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BF0D59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BA0CBE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C53DFE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4C4D5BF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3350D232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0F82F42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D77BD02">
            <w:pPr>
              <w:spacing w:after="0" w:line="240" w:lineRule="auto"/>
            </w:pPr>
            <w:r>
              <w:rPr>
                <w:sz w:val="14"/>
              </w:rPr>
              <w:t>178</w:t>
            </w:r>
          </w:p>
        </w:tc>
        <w:tc>
          <w:tcPr>
            <w:tcW w:w="480" w:type="dxa"/>
          </w:tcPr>
          <w:p w14:paraId="02BEF13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4A527FB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11918377">
            <w:pPr>
              <w:spacing w:after="0" w:line="240" w:lineRule="auto"/>
            </w:pPr>
            <w:r>
              <w:rPr>
                <w:sz w:val="14"/>
              </w:rPr>
              <w:t>7.54</w:t>
            </w:r>
          </w:p>
        </w:tc>
        <w:tc>
          <w:tcPr>
            <w:tcW w:w="480" w:type="dxa"/>
          </w:tcPr>
          <w:p w14:paraId="1B2FE0C1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68DD2A1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35E04F">
            <w:pPr>
              <w:spacing w:after="0" w:line="240" w:lineRule="auto"/>
            </w:pPr>
            <w:r>
              <w:rPr>
                <w:sz w:val="14"/>
              </w:rPr>
              <w:t>82.49000000000001</w:t>
            </w:r>
          </w:p>
        </w:tc>
        <w:tc>
          <w:tcPr>
            <w:tcW w:w="480" w:type="dxa"/>
          </w:tcPr>
          <w:p w14:paraId="3338FE72">
            <w:pPr>
              <w:spacing w:after="0" w:line="240" w:lineRule="auto"/>
            </w:pPr>
            <w:r>
              <w:rPr>
                <w:sz w:val="14"/>
              </w:rPr>
              <w:t>79.134</w:t>
            </w:r>
          </w:p>
        </w:tc>
        <w:tc>
          <w:tcPr>
            <w:tcW w:w="480" w:type="dxa"/>
          </w:tcPr>
          <w:p w14:paraId="5F106A85">
            <w:pPr>
              <w:spacing w:after="0" w:line="240" w:lineRule="auto"/>
            </w:pPr>
            <w:r>
              <w:rPr>
                <w:sz w:val="14"/>
              </w:rPr>
              <w:t>-3.356000000000009</w:t>
            </w:r>
          </w:p>
        </w:tc>
        <w:tc>
          <w:tcPr>
            <w:tcW w:w="480" w:type="dxa"/>
          </w:tcPr>
          <w:p w14:paraId="323CE916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22B0107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DA5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34ABD9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9C2EA6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8D3D28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D097C4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B7B0FE8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5D717FB6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2DA5F0B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069868">
            <w:pPr>
              <w:spacing w:after="0" w:line="240" w:lineRule="auto"/>
            </w:pPr>
            <w:r>
              <w:rPr>
                <w:sz w:val="14"/>
              </w:rPr>
              <w:t>179</w:t>
            </w:r>
          </w:p>
        </w:tc>
        <w:tc>
          <w:tcPr>
            <w:tcW w:w="480" w:type="dxa"/>
          </w:tcPr>
          <w:p w14:paraId="5067554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F553648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539D8C9F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65AD2E7E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4240F06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D0C438">
            <w:pPr>
              <w:spacing w:after="0" w:line="240" w:lineRule="auto"/>
            </w:pPr>
            <w:r>
              <w:rPr>
                <w:sz w:val="14"/>
              </w:rPr>
              <w:t>82.49000000000001</w:t>
            </w:r>
          </w:p>
        </w:tc>
        <w:tc>
          <w:tcPr>
            <w:tcW w:w="480" w:type="dxa"/>
          </w:tcPr>
          <w:p w14:paraId="16CDFE09">
            <w:pPr>
              <w:spacing w:after="0" w:line="240" w:lineRule="auto"/>
            </w:pPr>
            <w:r>
              <w:rPr>
                <w:sz w:val="14"/>
              </w:rPr>
              <w:t>79.21</w:t>
            </w:r>
          </w:p>
        </w:tc>
        <w:tc>
          <w:tcPr>
            <w:tcW w:w="480" w:type="dxa"/>
          </w:tcPr>
          <w:p w14:paraId="354ACA2C">
            <w:pPr>
              <w:spacing w:after="0" w:line="240" w:lineRule="auto"/>
            </w:pPr>
            <w:r>
              <w:rPr>
                <w:sz w:val="14"/>
              </w:rPr>
              <w:t>-3.280000000000015</w:t>
            </w:r>
          </w:p>
        </w:tc>
        <w:tc>
          <w:tcPr>
            <w:tcW w:w="480" w:type="dxa"/>
          </w:tcPr>
          <w:p w14:paraId="454CEA91">
            <w:pPr>
              <w:spacing w:after="0" w:line="240" w:lineRule="auto"/>
            </w:pPr>
            <w:r>
              <w:rPr>
                <w:sz w:val="14"/>
              </w:rPr>
              <w:t>0.01414213562373143</w:t>
            </w:r>
          </w:p>
        </w:tc>
        <w:tc>
          <w:tcPr>
            <w:tcW w:w="480" w:type="dxa"/>
          </w:tcPr>
          <w:p w14:paraId="0A94D25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7FD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99A37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0FD349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A8C83D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115E0F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5D1D893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4F1C3CAC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10F20D2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93D66EA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480" w:type="dxa"/>
          </w:tcPr>
          <w:p w14:paraId="4B75549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6F8A4EC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7E8AA3A3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617C926C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6871D0B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4BC177">
            <w:pPr>
              <w:spacing w:after="0" w:line="240" w:lineRule="auto"/>
            </w:pPr>
            <w:r>
              <w:rPr>
                <w:sz w:val="14"/>
              </w:rPr>
              <w:t>73.89</w:t>
            </w:r>
          </w:p>
        </w:tc>
        <w:tc>
          <w:tcPr>
            <w:tcW w:w="480" w:type="dxa"/>
          </w:tcPr>
          <w:p w14:paraId="68D616D5">
            <w:pPr>
              <w:spacing w:after="0" w:line="240" w:lineRule="auto"/>
            </w:pPr>
            <w:r>
              <w:rPr>
                <w:sz w:val="14"/>
              </w:rPr>
              <w:t>70.374</w:t>
            </w:r>
          </w:p>
        </w:tc>
        <w:tc>
          <w:tcPr>
            <w:tcW w:w="480" w:type="dxa"/>
          </w:tcPr>
          <w:p w14:paraId="7F22DB7E">
            <w:pPr>
              <w:spacing w:after="0" w:line="240" w:lineRule="auto"/>
            </w:pPr>
            <w:r>
              <w:rPr>
                <w:sz w:val="14"/>
              </w:rPr>
              <w:t>-3.516000000000005</w:t>
            </w:r>
          </w:p>
        </w:tc>
        <w:tc>
          <w:tcPr>
            <w:tcW w:w="480" w:type="dxa"/>
          </w:tcPr>
          <w:p w14:paraId="0D3079F5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4423038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362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C14C66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3BFE7E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1D0654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C8FFDD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C021ABD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1A842B1F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15B24CB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D3DC8A1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480" w:type="dxa"/>
          </w:tcPr>
          <w:p w14:paraId="22DDD0E1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052AA50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2DD4913A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092589A4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1B1E9FD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64E26AF">
            <w:pPr>
              <w:spacing w:after="0" w:line="240" w:lineRule="auto"/>
            </w:pPr>
            <w:r>
              <w:rPr>
                <w:sz w:val="14"/>
              </w:rPr>
              <w:t>75.49000000000001</w:t>
            </w:r>
          </w:p>
        </w:tc>
        <w:tc>
          <w:tcPr>
            <w:tcW w:w="480" w:type="dxa"/>
          </w:tcPr>
          <w:p w14:paraId="2D47FA5B">
            <w:pPr>
              <w:spacing w:after="0" w:line="240" w:lineRule="auto"/>
            </w:pPr>
            <w:r>
              <w:rPr>
                <w:sz w:val="14"/>
              </w:rPr>
              <w:t>71.234</w:t>
            </w:r>
          </w:p>
        </w:tc>
        <w:tc>
          <w:tcPr>
            <w:tcW w:w="480" w:type="dxa"/>
          </w:tcPr>
          <w:p w14:paraId="34F8DCC9">
            <w:pPr>
              <w:spacing w:after="0" w:line="240" w:lineRule="auto"/>
            </w:pPr>
            <w:r>
              <w:rPr>
                <w:sz w:val="14"/>
              </w:rPr>
              <w:t>-4.256000000000014</w:t>
            </w:r>
          </w:p>
        </w:tc>
        <w:tc>
          <w:tcPr>
            <w:tcW w:w="480" w:type="dxa"/>
          </w:tcPr>
          <w:p w14:paraId="072969C7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63810D1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EAB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3EFF29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B5B9E2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ED1A4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B2222D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D18E043">
            <w:pPr>
              <w:spacing w:after="0" w:line="240" w:lineRule="auto"/>
            </w:pPr>
            <w:r>
              <w:rPr>
                <w:sz w:val="14"/>
              </w:rPr>
              <w:t>5.82</w:t>
            </w:r>
          </w:p>
        </w:tc>
        <w:tc>
          <w:tcPr>
            <w:tcW w:w="480" w:type="dxa"/>
          </w:tcPr>
          <w:p w14:paraId="4C6C3431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71C241B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7FA5BB">
            <w:pPr>
              <w:spacing w:after="0" w:line="240" w:lineRule="auto"/>
            </w:pPr>
            <w:r>
              <w:rPr>
                <w:sz w:val="14"/>
              </w:rPr>
              <w:t>194</w:t>
            </w:r>
          </w:p>
        </w:tc>
        <w:tc>
          <w:tcPr>
            <w:tcW w:w="480" w:type="dxa"/>
          </w:tcPr>
          <w:p w14:paraId="18EA575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056AA2B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2C54C4C3">
            <w:pPr>
              <w:spacing w:after="0" w:line="240" w:lineRule="auto"/>
            </w:pPr>
            <w:r>
              <w:rPr>
                <w:sz w:val="14"/>
              </w:rPr>
              <w:t>5.8</w:t>
            </w:r>
          </w:p>
        </w:tc>
        <w:tc>
          <w:tcPr>
            <w:tcW w:w="480" w:type="dxa"/>
          </w:tcPr>
          <w:p w14:paraId="51DA471D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6032B41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4FF3DE">
            <w:pPr>
              <w:spacing w:after="0" w:line="240" w:lineRule="auto"/>
            </w:pPr>
            <w:r>
              <w:rPr>
                <w:sz w:val="14"/>
              </w:rPr>
              <w:t>76.79</w:t>
            </w:r>
          </w:p>
        </w:tc>
        <w:tc>
          <w:tcPr>
            <w:tcW w:w="480" w:type="dxa"/>
          </w:tcPr>
          <w:p w14:paraId="77E35C10">
            <w:pPr>
              <w:spacing w:after="0" w:line="240" w:lineRule="auto"/>
            </w:pPr>
            <w:r>
              <w:rPr>
                <w:sz w:val="14"/>
              </w:rPr>
              <w:t>73.01</w:t>
            </w:r>
          </w:p>
        </w:tc>
        <w:tc>
          <w:tcPr>
            <w:tcW w:w="480" w:type="dxa"/>
          </w:tcPr>
          <w:p w14:paraId="473FDAC1">
            <w:pPr>
              <w:spacing w:after="0" w:line="240" w:lineRule="auto"/>
            </w:pPr>
            <w:r>
              <w:rPr>
                <w:sz w:val="14"/>
              </w:rPr>
              <w:t>-3.780000000000001</w:t>
            </w:r>
          </w:p>
        </w:tc>
        <w:tc>
          <w:tcPr>
            <w:tcW w:w="480" w:type="dxa"/>
          </w:tcPr>
          <w:p w14:paraId="46DBA264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5B1E311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B7F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2C1E76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E87422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858BE5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888569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4031F89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1ADA4861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715F1B9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9FF53F1">
            <w:pPr>
              <w:spacing w:after="0" w:line="240" w:lineRule="auto"/>
            </w:pPr>
            <w:r>
              <w:rPr>
                <w:sz w:val="14"/>
              </w:rPr>
              <w:t>195</w:t>
            </w:r>
          </w:p>
        </w:tc>
        <w:tc>
          <w:tcPr>
            <w:tcW w:w="480" w:type="dxa"/>
          </w:tcPr>
          <w:p w14:paraId="4AAFFF2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0CE7FF0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55B58897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1AF2F6D6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0D8D1CE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FFE9DC">
            <w:pPr>
              <w:spacing w:after="0" w:line="240" w:lineRule="auto"/>
            </w:pPr>
            <w:r>
              <w:rPr>
                <w:sz w:val="14"/>
              </w:rPr>
              <w:t>77.79</w:t>
            </w:r>
          </w:p>
        </w:tc>
        <w:tc>
          <w:tcPr>
            <w:tcW w:w="480" w:type="dxa"/>
          </w:tcPr>
          <w:p w14:paraId="58236275">
            <w:pPr>
              <w:spacing w:after="0" w:line="240" w:lineRule="auto"/>
            </w:pPr>
            <w:r>
              <w:rPr>
                <w:sz w:val="14"/>
              </w:rPr>
              <w:t>73.974</w:t>
            </w:r>
          </w:p>
        </w:tc>
        <w:tc>
          <w:tcPr>
            <w:tcW w:w="480" w:type="dxa"/>
          </w:tcPr>
          <w:p w14:paraId="7A291661">
            <w:pPr>
              <w:spacing w:after="0" w:line="240" w:lineRule="auto"/>
            </w:pPr>
            <w:r>
              <w:rPr>
                <w:sz w:val="14"/>
              </w:rPr>
              <w:t>-3.816000000000003</w:t>
            </w:r>
          </w:p>
        </w:tc>
        <w:tc>
          <w:tcPr>
            <w:tcW w:w="480" w:type="dxa"/>
          </w:tcPr>
          <w:p w14:paraId="5CC462B5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5F52738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164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DC9726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876884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1CF11B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9F4359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B4654E3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2CFAED6F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673AA54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E106CF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480" w:type="dxa"/>
          </w:tcPr>
          <w:p w14:paraId="33B4FB9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2CAC3E0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78E62761">
            <w:pPr>
              <w:spacing w:after="0" w:line="240" w:lineRule="auto"/>
            </w:pPr>
            <w:r>
              <w:rPr>
                <w:sz w:val="14"/>
              </w:rPr>
              <w:t>6.67</w:t>
            </w:r>
          </w:p>
        </w:tc>
        <w:tc>
          <w:tcPr>
            <w:tcW w:w="480" w:type="dxa"/>
          </w:tcPr>
          <w:p w14:paraId="28857D9C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139EC5E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49F0AD8">
            <w:pPr>
              <w:spacing w:after="0" w:line="240" w:lineRule="auto"/>
            </w:pPr>
            <w:r>
              <w:rPr>
                <w:sz w:val="14"/>
              </w:rPr>
              <w:t>78.49000000000001</w:t>
            </w:r>
          </w:p>
        </w:tc>
        <w:tc>
          <w:tcPr>
            <w:tcW w:w="480" w:type="dxa"/>
          </w:tcPr>
          <w:p w14:paraId="4619E102">
            <w:pPr>
              <w:spacing w:after="0" w:line="240" w:lineRule="auto"/>
            </w:pPr>
            <w:r>
              <w:rPr>
                <w:sz w:val="14"/>
              </w:rPr>
              <w:t>74.74</w:t>
            </w:r>
          </w:p>
        </w:tc>
        <w:tc>
          <w:tcPr>
            <w:tcW w:w="480" w:type="dxa"/>
          </w:tcPr>
          <w:p w14:paraId="27B9E18C">
            <w:pPr>
              <w:spacing w:after="0" w:line="240" w:lineRule="auto"/>
            </w:pPr>
            <w:r>
              <w:rPr>
                <w:sz w:val="14"/>
              </w:rPr>
              <w:t>-3.750000000000014</w:t>
            </w:r>
          </w:p>
        </w:tc>
        <w:tc>
          <w:tcPr>
            <w:tcW w:w="480" w:type="dxa"/>
          </w:tcPr>
          <w:p w14:paraId="60A84B5A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1BB142E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D296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99FF61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787CD8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A41D89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EFD6E6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EDEA426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7FA64E79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2AC8789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59F0D3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480" w:type="dxa"/>
          </w:tcPr>
          <w:p w14:paraId="62D519E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718241A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60130A6B">
            <w:pPr>
              <w:spacing w:after="0" w:line="240" w:lineRule="auto"/>
            </w:pPr>
            <w:r>
              <w:rPr>
                <w:sz w:val="14"/>
              </w:rPr>
              <w:t>7.1</w:t>
            </w:r>
          </w:p>
        </w:tc>
        <w:tc>
          <w:tcPr>
            <w:tcW w:w="480" w:type="dxa"/>
          </w:tcPr>
          <w:p w14:paraId="6F37A48B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414E8FA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566C71C">
            <w:pPr>
              <w:spacing w:after="0" w:line="240" w:lineRule="auto"/>
            </w:pPr>
            <w:r>
              <w:rPr>
                <w:sz w:val="14"/>
              </w:rPr>
              <w:t>79.09</w:t>
            </w:r>
          </w:p>
        </w:tc>
        <w:tc>
          <w:tcPr>
            <w:tcW w:w="480" w:type="dxa"/>
          </w:tcPr>
          <w:p w14:paraId="0B666204">
            <w:pPr>
              <w:spacing w:after="0" w:line="240" w:lineRule="auto"/>
            </w:pPr>
            <w:r>
              <w:rPr>
                <w:sz w:val="14"/>
              </w:rPr>
              <w:t>75.37</w:t>
            </w:r>
          </w:p>
        </w:tc>
        <w:tc>
          <w:tcPr>
            <w:tcW w:w="480" w:type="dxa"/>
          </w:tcPr>
          <w:p w14:paraId="530D0A5A">
            <w:pPr>
              <w:spacing w:after="0" w:line="240" w:lineRule="auto"/>
            </w:pPr>
            <w:r>
              <w:rPr>
                <w:sz w:val="14"/>
              </w:rPr>
              <w:t>-3.719999999999999</w:t>
            </w:r>
          </w:p>
        </w:tc>
        <w:tc>
          <w:tcPr>
            <w:tcW w:w="480" w:type="dxa"/>
          </w:tcPr>
          <w:p w14:paraId="58CE7EFC">
            <w:pPr>
              <w:spacing w:after="0" w:line="240" w:lineRule="auto"/>
            </w:pPr>
            <w:r>
              <w:rPr>
                <w:sz w:val="14"/>
              </w:rPr>
              <w:t>0.01000000000000068</w:t>
            </w:r>
          </w:p>
        </w:tc>
        <w:tc>
          <w:tcPr>
            <w:tcW w:w="480" w:type="dxa"/>
          </w:tcPr>
          <w:p w14:paraId="609FE99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E470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DA077F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2EC139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9F7934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D369FD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6ED1E91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54CB8A0B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479D3B8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D19767">
            <w:pPr>
              <w:spacing w:after="0" w:line="240" w:lineRule="auto"/>
            </w:pPr>
            <w:r>
              <w:rPr>
                <w:sz w:val="14"/>
              </w:rPr>
              <w:t>198</w:t>
            </w:r>
          </w:p>
        </w:tc>
        <w:tc>
          <w:tcPr>
            <w:tcW w:w="480" w:type="dxa"/>
          </w:tcPr>
          <w:p w14:paraId="0632C91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4F6ADFF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76420FA5">
            <w:pPr>
              <w:spacing w:after="0" w:line="240" w:lineRule="auto"/>
            </w:pPr>
            <w:r>
              <w:rPr>
                <w:sz w:val="14"/>
              </w:rPr>
              <w:t>7.54</w:t>
            </w:r>
          </w:p>
        </w:tc>
        <w:tc>
          <w:tcPr>
            <w:tcW w:w="480" w:type="dxa"/>
          </w:tcPr>
          <w:p w14:paraId="0D768915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6806A7C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AD215C2">
            <w:pPr>
              <w:spacing w:after="0" w:line="240" w:lineRule="auto"/>
            </w:pPr>
            <w:r>
              <w:rPr>
                <w:sz w:val="14"/>
              </w:rPr>
              <w:t>79.49000000000001</w:t>
            </w:r>
          </w:p>
        </w:tc>
        <w:tc>
          <w:tcPr>
            <w:tcW w:w="480" w:type="dxa"/>
          </w:tcPr>
          <w:p w14:paraId="311698E4">
            <w:pPr>
              <w:spacing w:after="0" w:line="240" w:lineRule="auto"/>
            </w:pPr>
            <w:r>
              <w:rPr>
                <w:sz w:val="14"/>
              </w:rPr>
              <w:t>75.874</w:t>
            </w:r>
          </w:p>
        </w:tc>
        <w:tc>
          <w:tcPr>
            <w:tcW w:w="480" w:type="dxa"/>
          </w:tcPr>
          <w:p w14:paraId="51E5FEC8">
            <w:pPr>
              <w:spacing w:after="0" w:line="240" w:lineRule="auto"/>
            </w:pPr>
            <w:r>
              <w:rPr>
                <w:sz w:val="14"/>
              </w:rPr>
              <w:t>-3.616000000000014</w:t>
            </w:r>
          </w:p>
        </w:tc>
        <w:tc>
          <w:tcPr>
            <w:tcW w:w="480" w:type="dxa"/>
          </w:tcPr>
          <w:p w14:paraId="3EABCC73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5E67FEE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3A2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8A822F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02ADE9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96D5B2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4B308E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5D0174A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2AE43AA0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2F0EAA6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A59B00">
            <w:pPr>
              <w:spacing w:after="0" w:line="240" w:lineRule="auto"/>
            </w:pPr>
            <w:r>
              <w:rPr>
                <w:sz w:val="14"/>
              </w:rPr>
              <w:t>199</w:t>
            </w:r>
          </w:p>
        </w:tc>
        <w:tc>
          <w:tcPr>
            <w:tcW w:w="480" w:type="dxa"/>
          </w:tcPr>
          <w:p w14:paraId="59B8D66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3099173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7306645C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1B1DEEBB">
            <w:pPr>
              <w:spacing w:after="0" w:line="240" w:lineRule="auto"/>
            </w:pPr>
            <w:r>
              <w:rPr>
                <w:sz w:val="14"/>
              </w:rPr>
              <w:t>0.46</w:t>
            </w:r>
          </w:p>
        </w:tc>
        <w:tc>
          <w:tcPr>
            <w:tcW w:w="480" w:type="dxa"/>
          </w:tcPr>
          <w:p w14:paraId="0B1368C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84C3CF5">
            <w:pPr>
              <w:spacing w:after="0" w:line="240" w:lineRule="auto"/>
            </w:pPr>
            <w:r>
              <w:rPr>
                <w:sz w:val="14"/>
              </w:rPr>
              <w:t>79.79</w:t>
            </w:r>
          </w:p>
        </w:tc>
        <w:tc>
          <w:tcPr>
            <w:tcW w:w="480" w:type="dxa"/>
          </w:tcPr>
          <w:p w14:paraId="144BD24D">
            <w:pPr>
              <w:spacing w:after="0" w:line="240" w:lineRule="auto"/>
            </w:pPr>
            <w:r>
              <w:rPr>
                <w:sz w:val="14"/>
              </w:rPr>
              <w:t>76.11</w:t>
            </w:r>
          </w:p>
        </w:tc>
        <w:tc>
          <w:tcPr>
            <w:tcW w:w="480" w:type="dxa"/>
          </w:tcPr>
          <w:p w14:paraId="701547C9">
            <w:pPr>
              <w:spacing w:after="0" w:line="240" w:lineRule="auto"/>
            </w:pPr>
            <w:r>
              <w:rPr>
                <w:sz w:val="14"/>
              </w:rPr>
              <w:t>-3.680000000000007</w:t>
            </w:r>
          </w:p>
        </w:tc>
        <w:tc>
          <w:tcPr>
            <w:tcW w:w="480" w:type="dxa"/>
          </w:tcPr>
          <w:p w14:paraId="0B504761">
            <w:pPr>
              <w:spacing w:after="0" w:line="240" w:lineRule="auto"/>
            </w:pPr>
            <w:r>
              <w:rPr>
                <w:sz w:val="14"/>
              </w:rPr>
              <w:t>0.01000000000000068</w:t>
            </w:r>
          </w:p>
        </w:tc>
        <w:tc>
          <w:tcPr>
            <w:tcW w:w="480" w:type="dxa"/>
          </w:tcPr>
          <w:p w14:paraId="27B38EA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94F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F03DFB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3450C8A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3F76F9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19B149C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069FB3A6">
            <w:pPr>
              <w:spacing w:after="0" w:line="240" w:lineRule="auto"/>
            </w:pPr>
            <w:r>
              <w:rPr>
                <w:sz w:val="14"/>
              </w:rPr>
              <w:t>1.1</w:t>
            </w:r>
          </w:p>
        </w:tc>
        <w:tc>
          <w:tcPr>
            <w:tcW w:w="480" w:type="dxa"/>
          </w:tcPr>
          <w:p w14:paraId="7E48F807">
            <w:pPr>
              <w:spacing w:after="0" w:line="240" w:lineRule="auto"/>
            </w:pPr>
            <w:r>
              <w:rPr>
                <w:sz w:val="14"/>
              </w:rPr>
              <w:t>8.04</w:t>
            </w:r>
          </w:p>
        </w:tc>
        <w:tc>
          <w:tcPr>
            <w:tcW w:w="480" w:type="dxa"/>
          </w:tcPr>
          <w:p w14:paraId="0D6239E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75CF0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6DE8FBC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A7907A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946D7E4">
            <w:pPr>
              <w:spacing w:after="0" w:line="240" w:lineRule="auto"/>
            </w:pPr>
            <w:r>
              <w:rPr>
                <w:sz w:val="14"/>
              </w:rPr>
              <w:t>1.09</w:t>
            </w:r>
          </w:p>
        </w:tc>
        <w:tc>
          <w:tcPr>
            <w:tcW w:w="480" w:type="dxa"/>
          </w:tcPr>
          <w:p w14:paraId="0C8BACBB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408D0A5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0379D4">
            <w:pPr>
              <w:spacing w:after="0" w:line="240" w:lineRule="auto"/>
            </w:pPr>
            <w:r>
              <w:rPr>
                <w:sz w:val="14"/>
              </w:rPr>
              <w:t>67.72</w:t>
            </w:r>
          </w:p>
        </w:tc>
        <w:tc>
          <w:tcPr>
            <w:tcW w:w="480" w:type="dxa"/>
          </w:tcPr>
          <w:p w14:paraId="0207937C">
            <w:pPr>
              <w:spacing w:after="0" w:line="240" w:lineRule="auto"/>
            </w:pPr>
            <w:r>
              <w:rPr>
                <w:sz w:val="14"/>
              </w:rPr>
              <w:t>70.98</w:t>
            </w:r>
          </w:p>
        </w:tc>
        <w:tc>
          <w:tcPr>
            <w:tcW w:w="480" w:type="dxa"/>
          </w:tcPr>
          <w:p w14:paraId="450034DF">
            <w:pPr>
              <w:spacing w:after="0" w:line="240" w:lineRule="auto"/>
            </w:pPr>
            <w:r>
              <w:rPr>
                <w:sz w:val="14"/>
              </w:rPr>
              <w:t>3.260000000000005</w:t>
            </w:r>
          </w:p>
        </w:tc>
        <w:tc>
          <w:tcPr>
            <w:tcW w:w="480" w:type="dxa"/>
          </w:tcPr>
          <w:p w14:paraId="372B6A1A">
            <w:pPr>
              <w:spacing w:after="0" w:line="240" w:lineRule="auto"/>
            </w:pPr>
            <w:r>
              <w:rPr>
                <w:sz w:val="14"/>
              </w:rPr>
              <w:t>0.0412310562561775</w:t>
            </w:r>
          </w:p>
        </w:tc>
        <w:tc>
          <w:tcPr>
            <w:tcW w:w="480" w:type="dxa"/>
          </w:tcPr>
          <w:p w14:paraId="5F6AF07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CEB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A9246F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282D50F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02F3C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525B6F4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7119EB4D">
            <w:pPr>
              <w:spacing w:after="0" w:line="240" w:lineRule="auto"/>
            </w:pPr>
            <w:r>
              <w:rPr>
                <w:sz w:val="14"/>
              </w:rPr>
              <w:t>1.53</w:t>
            </w:r>
          </w:p>
        </w:tc>
        <w:tc>
          <w:tcPr>
            <w:tcW w:w="480" w:type="dxa"/>
          </w:tcPr>
          <w:p w14:paraId="2C53D9F9">
            <w:pPr>
              <w:spacing w:after="0" w:line="240" w:lineRule="auto"/>
            </w:pPr>
            <w:r>
              <w:rPr>
                <w:sz w:val="14"/>
              </w:rPr>
              <w:t>8.04</w:t>
            </w:r>
          </w:p>
        </w:tc>
        <w:tc>
          <w:tcPr>
            <w:tcW w:w="480" w:type="dxa"/>
          </w:tcPr>
          <w:p w14:paraId="7D861C3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570C2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4D755B8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6CADEA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C01DD0A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4B396EA8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7F549ED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29E99A">
            <w:pPr>
              <w:spacing w:after="0" w:line="240" w:lineRule="auto"/>
            </w:pPr>
            <w:r>
              <w:rPr>
                <w:sz w:val="14"/>
              </w:rPr>
              <w:t>67.92</w:t>
            </w:r>
          </w:p>
        </w:tc>
        <w:tc>
          <w:tcPr>
            <w:tcW w:w="480" w:type="dxa"/>
          </w:tcPr>
          <w:p w14:paraId="161E3039">
            <w:pPr>
              <w:spacing w:after="0" w:line="240" w:lineRule="auto"/>
            </w:pPr>
            <w:r>
              <w:rPr>
                <w:sz w:val="14"/>
              </w:rPr>
              <w:t>71.4</w:t>
            </w:r>
          </w:p>
        </w:tc>
        <w:tc>
          <w:tcPr>
            <w:tcW w:w="480" w:type="dxa"/>
          </w:tcPr>
          <w:p w14:paraId="76D21A76">
            <w:pPr>
              <w:spacing w:after="0" w:line="240" w:lineRule="auto"/>
            </w:pPr>
            <w:r>
              <w:rPr>
                <w:sz w:val="14"/>
              </w:rPr>
              <w:t>3.480000000000004</w:t>
            </w:r>
          </w:p>
        </w:tc>
        <w:tc>
          <w:tcPr>
            <w:tcW w:w="480" w:type="dxa"/>
          </w:tcPr>
          <w:p w14:paraId="3D84F338">
            <w:pPr>
              <w:spacing w:after="0" w:line="240" w:lineRule="auto"/>
            </w:pPr>
            <w:r>
              <w:rPr>
                <w:sz w:val="14"/>
              </w:rPr>
              <w:t>0.0412310562561775</w:t>
            </w:r>
          </w:p>
        </w:tc>
        <w:tc>
          <w:tcPr>
            <w:tcW w:w="480" w:type="dxa"/>
          </w:tcPr>
          <w:p w14:paraId="02250F6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A3B9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D31F9A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12680EF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7430DF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354B181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095B82FD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1EEDDA2F">
            <w:pPr>
              <w:spacing w:after="0" w:line="240" w:lineRule="auto"/>
            </w:pPr>
            <w:r>
              <w:rPr>
                <w:sz w:val="14"/>
              </w:rPr>
              <w:t>8.04</w:t>
            </w:r>
          </w:p>
        </w:tc>
        <w:tc>
          <w:tcPr>
            <w:tcW w:w="480" w:type="dxa"/>
          </w:tcPr>
          <w:p w14:paraId="6AD9592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80DBEF4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741C173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3B29609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7EC3E516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13666FF9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469BEE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1D5E0C">
            <w:pPr>
              <w:spacing w:after="0" w:line="240" w:lineRule="auto"/>
            </w:pPr>
            <w:r>
              <w:rPr>
                <w:sz w:val="14"/>
              </w:rPr>
              <w:t>68.32000000000001</w:t>
            </w:r>
          </w:p>
        </w:tc>
        <w:tc>
          <w:tcPr>
            <w:tcW w:w="480" w:type="dxa"/>
          </w:tcPr>
          <w:p w14:paraId="1C9E3CD1">
            <w:pPr>
              <w:spacing w:after="0" w:line="240" w:lineRule="auto"/>
            </w:pPr>
            <w:r>
              <w:rPr>
                <w:sz w:val="14"/>
              </w:rPr>
              <w:t>71.924</w:t>
            </w:r>
          </w:p>
        </w:tc>
        <w:tc>
          <w:tcPr>
            <w:tcW w:w="480" w:type="dxa"/>
          </w:tcPr>
          <w:p w14:paraId="373A0BBD">
            <w:pPr>
              <w:spacing w:after="0" w:line="240" w:lineRule="auto"/>
            </w:pPr>
            <w:r>
              <w:rPr>
                <w:sz w:val="14"/>
              </w:rPr>
              <w:t>3.603999999999999</w:t>
            </w:r>
          </w:p>
        </w:tc>
        <w:tc>
          <w:tcPr>
            <w:tcW w:w="480" w:type="dxa"/>
          </w:tcPr>
          <w:p w14:paraId="782D0EF2">
            <w:pPr>
              <w:spacing w:after="0" w:line="240" w:lineRule="auto"/>
            </w:pPr>
            <w:r>
              <w:rPr>
                <w:sz w:val="14"/>
              </w:rPr>
              <w:t>0.04000000000000092</w:t>
            </w:r>
          </w:p>
        </w:tc>
        <w:tc>
          <w:tcPr>
            <w:tcW w:w="480" w:type="dxa"/>
          </w:tcPr>
          <w:p w14:paraId="3B3F744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D2C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F7445B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72BF334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278DFB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040D2F0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2332E63F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3FF693F5">
            <w:pPr>
              <w:spacing w:after="0" w:line="240" w:lineRule="auto"/>
            </w:pPr>
            <w:r>
              <w:rPr>
                <w:sz w:val="14"/>
              </w:rPr>
              <w:t>8.04</w:t>
            </w:r>
          </w:p>
        </w:tc>
        <w:tc>
          <w:tcPr>
            <w:tcW w:w="480" w:type="dxa"/>
          </w:tcPr>
          <w:p w14:paraId="6489585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0B46D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FCB06B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FB66E3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539E01A">
            <w:pPr>
              <w:spacing w:after="0" w:line="240" w:lineRule="auto"/>
            </w:pPr>
            <w:r>
              <w:rPr>
                <w:sz w:val="14"/>
              </w:rPr>
              <w:t>3.69</w:t>
            </w:r>
          </w:p>
        </w:tc>
        <w:tc>
          <w:tcPr>
            <w:tcW w:w="480" w:type="dxa"/>
          </w:tcPr>
          <w:p w14:paraId="1727B9B3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1EE1943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2B457A">
            <w:pPr>
              <w:spacing w:after="0" w:line="240" w:lineRule="auto"/>
            </w:pPr>
            <w:r>
              <w:rPr>
                <w:sz w:val="14"/>
              </w:rPr>
              <w:t>68.32000000000001</w:t>
            </w:r>
          </w:p>
        </w:tc>
        <w:tc>
          <w:tcPr>
            <w:tcW w:w="480" w:type="dxa"/>
          </w:tcPr>
          <w:p w14:paraId="767FC7C2">
            <w:pPr>
              <w:spacing w:after="0" w:line="240" w:lineRule="auto"/>
            </w:pPr>
            <w:r>
              <w:rPr>
                <w:sz w:val="14"/>
              </w:rPr>
              <w:t>71.89</w:t>
            </w:r>
          </w:p>
        </w:tc>
        <w:tc>
          <w:tcPr>
            <w:tcW w:w="480" w:type="dxa"/>
          </w:tcPr>
          <w:p w14:paraId="6635BFC6">
            <w:pPr>
              <w:spacing w:after="0" w:line="240" w:lineRule="auto"/>
            </w:pPr>
            <w:r>
              <w:rPr>
                <w:sz w:val="14"/>
              </w:rPr>
              <w:t>3.569999999999993</w:t>
            </w:r>
          </w:p>
        </w:tc>
        <w:tc>
          <w:tcPr>
            <w:tcW w:w="480" w:type="dxa"/>
          </w:tcPr>
          <w:p w14:paraId="7E229359">
            <w:pPr>
              <w:spacing w:after="0" w:line="240" w:lineRule="auto"/>
            </w:pPr>
            <w:r>
              <w:rPr>
                <w:sz w:val="14"/>
              </w:rPr>
              <w:t>0.04123105625617745</w:t>
            </w:r>
          </w:p>
        </w:tc>
        <w:tc>
          <w:tcPr>
            <w:tcW w:w="480" w:type="dxa"/>
          </w:tcPr>
          <w:p w14:paraId="7900CD9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AA2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05D655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77B7DAA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A44469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B6D7C2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738D4F95">
            <w:pPr>
              <w:spacing w:after="0" w:line="240" w:lineRule="auto"/>
            </w:pPr>
            <w:r>
              <w:rPr>
                <w:sz w:val="14"/>
              </w:rPr>
              <w:t>4.11</w:t>
            </w:r>
          </w:p>
        </w:tc>
        <w:tc>
          <w:tcPr>
            <w:tcW w:w="480" w:type="dxa"/>
          </w:tcPr>
          <w:p w14:paraId="6946BBEE">
            <w:pPr>
              <w:spacing w:after="0" w:line="240" w:lineRule="auto"/>
            </w:pPr>
            <w:r>
              <w:rPr>
                <w:sz w:val="14"/>
              </w:rPr>
              <w:t>8.04</w:t>
            </w:r>
          </w:p>
        </w:tc>
        <w:tc>
          <w:tcPr>
            <w:tcW w:w="480" w:type="dxa"/>
          </w:tcPr>
          <w:p w14:paraId="7EB9FF2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D2CC2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F995C5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001A65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DB590BE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28470603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7575350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AF58274">
            <w:pPr>
              <w:spacing w:after="0" w:line="240" w:lineRule="auto"/>
            </w:pPr>
            <w:r>
              <w:rPr>
                <w:sz w:val="14"/>
              </w:rPr>
              <w:t>68.22</w:t>
            </w:r>
          </w:p>
        </w:tc>
        <w:tc>
          <w:tcPr>
            <w:tcW w:w="480" w:type="dxa"/>
          </w:tcPr>
          <w:p w14:paraId="3852723E">
            <w:pPr>
              <w:spacing w:after="0" w:line="240" w:lineRule="auto"/>
            </w:pPr>
            <w:r>
              <w:rPr>
                <w:sz w:val="14"/>
              </w:rPr>
              <w:t>71.64</w:t>
            </w:r>
          </w:p>
        </w:tc>
        <w:tc>
          <w:tcPr>
            <w:tcW w:w="480" w:type="dxa"/>
          </w:tcPr>
          <w:p w14:paraId="6C5F0C7D">
            <w:pPr>
              <w:spacing w:after="0" w:line="240" w:lineRule="auto"/>
            </w:pPr>
            <w:r>
              <w:rPr>
                <w:sz w:val="14"/>
              </w:rPr>
              <w:t>3.420000000000002</w:t>
            </w:r>
          </w:p>
        </w:tc>
        <w:tc>
          <w:tcPr>
            <w:tcW w:w="480" w:type="dxa"/>
          </w:tcPr>
          <w:p w14:paraId="3F57E806">
            <w:pPr>
              <w:spacing w:after="0" w:line="240" w:lineRule="auto"/>
            </w:pPr>
            <w:r>
              <w:rPr>
                <w:sz w:val="14"/>
              </w:rPr>
              <w:t>0.04123105625617745</w:t>
            </w:r>
          </w:p>
        </w:tc>
        <w:tc>
          <w:tcPr>
            <w:tcW w:w="480" w:type="dxa"/>
          </w:tcPr>
          <w:p w14:paraId="44BE299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F15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9DDD16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5B19050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8A13DA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80371E4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0C57AB69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1465329D">
            <w:pPr>
              <w:spacing w:after="0" w:line="240" w:lineRule="auto"/>
            </w:pPr>
            <w:r>
              <w:rPr>
                <w:sz w:val="14"/>
              </w:rPr>
              <w:t>8.04</w:t>
            </w:r>
          </w:p>
        </w:tc>
        <w:tc>
          <w:tcPr>
            <w:tcW w:w="480" w:type="dxa"/>
          </w:tcPr>
          <w:p w14:paraId="1B9AECD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AA472F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69D58A7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D02EB66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34739AEE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0296BDC5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59CE2E0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49342B">
            <w:pPr>
              <w:spacing w:after="0" w:line="240" w:lineRule="auto"/>
            </w:pPr>
            <w:r>
              <w:rPr>
                <w:sz w:val="14"/>
              </w:rPr>
              <w:t>67.92</w:t>
            </w:r>
          </w:p>
        </w:tc>
        <w:tc>
          <w:tcPr>
            <w:tcW w:w="480" w:type="dxa"/>
          </w:tcPr>
          <w:p w14:paraId="5579906A">
            <w:pPr>
              <w:spacing w:after="0" w:line="240" w:lineRule="auto"/>
            </w:pPr>
            <w:r>
              <w:rPr>
                <w:sz w:val="14"/>
              </w:rPr>
              <w:t>71.33</w:t>
            </w:r>
          </w:p>
        </w:tc>
        <w:tc>
          <w:tcPr>
            <w:tcW w:w="480" w:type="dxa"/>
          </w:tcPr>
          <w:p w14:paraId="5DDECE79">
            <w:pPr>
              <w:spacing w:after="0" w:line="240" w:lineRule="auto"/>
            </w:pPr>
            <w:r>
              <w:rPr>
                <w:sz w:val="14"/>
              </w:rPr>
              <w:t>3.409999999999997</w:t>
            </w:r>
          </w:p>
        </w:tc>
        <w:tc>
          <w:tcPr>
            <w:tcW w:w="480" w:type="dxa"/>
          </w:tcPr>
          <w:p w14:paraId="3E8F06F9">
            <w:pPr>
              <w:spacing w:after="0" w:line="240" w:lineRule="auto"/>
            </w:pPr>
            <w:r>
              <w:rPr>
                <w:sz w:val="14"/>
              </w:rPr>
              <w:t>0.04000000000000092</w:t>
            </w:r>
          </w:p>
        </w:tc>
        <w:tc>
          <w:tcPr>
            <w:tcW w:w="480" w:type="dxa"/>
          </w:tcPr>
          <w:p w14:paraId="2D38BE8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A51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062060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7869347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09AD79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206C5CF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2D3369F5">
            <w:pPr>
              <w:spacing w:after="0" w:line="240" w:lineRule="auto"/>
            </w:pPr>
            <w:r>
              <w:rPr>
                <w:sz w:val="14"/>
              </w:rPr>
              <w:t>4.98</w:t>
            </w:r>
          </w:p>
        </w:tc>
        <w:tc>
          <w:tcPr>
            <w:tcW w:w="480" w:type="dxa"/>
          </w:tcPr>
          <w:p w14:paraId="15D80B3F">
            <w:pPr>
              <w:spacing w:after="0" w:line="240" w:lineRule="auto"/>
            </w:pPr>
            <w:r>
              <w:rPr>
                <w:sz w:val="14"/>
              </w:rPr>
              <w:t>8.04</w:t>
            </w:r>
          </w:p>
        </w:tc>
        <w:tc>
          <w:tcPr>
            <w:tcW w:w="480" w:type="dxa"/>
          </w:tcPr>
          <w:p w14:paraId="7BB2EF0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04D87A8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74F3FF0C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9A4A394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78CB42F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7D833D83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D51430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2DDABD7">
            <w:pPr>
              <w:spacing w:after="0" w:line="240" w:lineRule="auto"/>
            </w:pPr>
            <w:r>
              <w:rPr>
                <w:sz w:val="14"/>
              </w:rPr>
              <w:t>67.72</w:t>
            </w:r>
          </w:p>
        </w:tc>
        <w:tc>
          <w:tcPr>
            <w:tcW w:w="480" w:type="dxa"/>
          </w:tcPr>
          <w:p w14:paraId="056B8FD7">
            <w:pPr>
              <w:spacing w:after="0" w:line="240" w:lineRule="auto"/>
            </w:pPr>
            <w:r>
              <w:rPr>
                <w:sz w:val="14"/>
              </w:rPr>
              <w:t>70.794</w:t>
            </w:r>
          </w:p>
        </w:tc>
        <w:tc>
          <w:tcPr>
            <w:tcW w:w="480" w:type="dxa"/>
          </w:tcPr>
          <w:p w14:paraId="1718490C">
            <w:pPr>
              <w:spacing w:after="0" w:line="240" w:lineRule="auto"/>
            </w:pPr>
            <w:r>
              <w:rPr>
                <w:sz w:val="14"/>
              </w:rPr>
              <w:t>3.073999999999998</w:t>
            </w:r>
          </w:p>
        </w:tc>
        <w:tc>
          <w:tcPr>
            <w:tcW w:w="480" w:type="dxa"/>
          </w:tcPr>
          <w:p w14:paraId="11EF9B34">
            <w:pPr>
              <w:spacing w:after="0" w:line="240" w:lineRule="auto"/>
            </w:pPr>
            <w:r>
              <w:rPr>
                <w:sz w:val="14"/>
              </w:rPr>
              <w:t>0.04123105625617766</w:t>
            </w:r>
          </w:p>
        </w:tc>
        <w:tc>
          <w:tcPr>
            <w:tcW w:w="480" w:type="dxa"/>
          </w:tcPr>
          <w:p w14:paraId="48F2993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899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3C1CB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1D347ED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A45B47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FE15028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082A6ABB">
            <w:pPr>
              <w:spacing w:after="0" w:line="240" w:lineRule="auto"/>
            </w:pPr>
            <w:r>
              <w:rPr>
                <w:sz w:val="14"/>
              </w:rPr>
              <w:t>1.1</w:t>
            </w:r>
          </w:p>
        </w:tc>
        <w:tc>
          <w:tcPr>
            <w:tcW w:w="480" w:type="dxa"/>
          </w:tcPr>
          <w:p w14:paraId="259C176D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105DBA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AF6DBB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480" w:type="dxa"/>
          </w:tcPr>
          <w:p w14:paraId="1F909FBA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0D2ACD1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5670C18">
            <w:pPr>
              <w:spacing w:after="0" w:line="240" w:lineRule="auto"/>
            </w:pPr>
            <w:r>
              <w:rPr>
                <w:sz w:val="14"/>
              </w:rPr>
              <w:t>1.09</w:t>
            </w:r>
          </w:p>
        </w:tc>
        <w:tc>
          <w:tcPr>
            <w:tcW w:w="480" w:type="dxa"/>
          </w:tcPr>
          <w:p w14:paraId="327DB811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1ACF5EC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B15C65">
            <w:pPr>
              <w:spacing w:after="0" w:line="240" w:lineRule="auto"/>
            </w:pPr>
            <w:r>
              <w:rPr>
                <w:sz w:val="14"/>
              </w:rPr>
              <w:t>69.22</w:t>
            </w:r>
          </w:p>
        </w:tc>
        <w:tc>
          <w:tcPr>
            <w:tcW w:w="480" w:type="dxa"/>
          </w:tcPr>
          <w:p w14:paraId="69415FC6">
            <w:pPr>
              <w:spacing w:after="0" w:line="240" w:lineRule="auto"/>
            </w:pPr>
            <w:r>
              <w:rPr>
                <w:sz w:val="14"/>
              </w:rPr>
              <w:t>72.37</w:t>
            </w:r>
          </w:p>
        </w:tc>
        <w:tc>
          <w:tcPr>
            <w:tcW w:w="480" w:type="dxa"/>
          </w:tcPr>
          <w:p w14:paraId="71954987">
            <w:pPr>
              <w:spacing w:after="0" w:line="240" w:lineRule="auto"/>
            </w:pPr>
            <w:r>
              <w:rPr>
                <w:sz w:val="14"/>
              </w:rPr>
              <w:t>3.150000000000006</w:t>
            </w:r>
          </w:p>
        </w:tc>
        <w:tc>
          <w:tcPr>
            <w:tcW w:w="480" w:type="dxa"/>
          </w:tcPr>
          <w:p w14:paraId="70EC7E90">
            <w:pPr>
              <w:spacing w:after="0" w:line="240" w:lineRule="auto"/>
            </w:pPr>
            <w:r>
              <w:rPr>
                <w:sz w:val="14"/>
              </w:rPr>
              <w:t>0.04123105625617664</w:t>
            </w:r>
          </w:p>
        </w:tc>
        <w:tc>
          <w:tcPr>
            <w:tcW w:w="480" w:type="dxa"/>
          </w:tcPr>
          <w:p w14:paraId="636CC33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8D3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16E73C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3604269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A9B71F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BEDEC7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367BA8A1">
            <w:pPr>
              <w:spacing w:after="0" w:line="240" w:lineRule="auto"/>
            </w:pPr>
            <w:r>
              <w:rPr>
                <w:sz w:val="14"/>
              </w:rPr>
              <w:t>1.53</w:t>
            </w:r>
          </w:p>
        </w:tc>
        <w:tc>
          <w:tcPr>
            <w:tcW w:w="480" w:type="dxa"/>
          </w:tcPr>
          <w:p w14:paraId="75DE09F1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66E8E14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0095262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480" w:type="dxa"/>
          </w:tcPr>
          <w:p w14:paraId="7FCD4985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B0F8B9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41F9C881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72CB53E3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37EEDF1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27750C">
            <w:pPr>
              <w:spacing w:after="0" w:line="240" w:lineRule="auto"/>
            </w:pPr>
            <w:r>
              <w:rPr>
                <w:sz w:val="14"/>
              </w:rPr>
              <w:t>69.62</w:t>
            </w:r>
          </w:p>
        </w:tc>
        <w:tc>
          <w:tcPr>
            <w:tcW w:w="480" w:type="dxa"/>
          </w:tcPr>
          <w:p w14:paraId="02186A1A">
            <w:pPr>
              <w:spacing w:after="0" w:line="240" w:lineRule="auto"/>
            </w:pPr>
            <w:r>
              <w:rPr>
                <w:sz w:val="14"/>
              </w:rPr>
              <w:t>72.91</w:t>
            </w:r>
          </w:p>
        </w:tc>
        <w:tc>
          <w:tcPr>
            <w:tcW w:w="480" w:type="dxa"/>
          </w:tcPr>
          <w:p w14:paraId="4EEFDC28">
            <w:pPr>
              <w:spacing w:after="0" w:line="240" w:lineRule="auto"/>
            </w:pPr>
            <w:r>
              <w:rPr>
                <w:sz w:val="14"/>
              </w:rPr>
              <w:t>3.289999999999992</w:t>
            </w:r>
          </w:p>
        </w:tc>
        <w:tc>
          <w:tcPr>
            <w:tcW w:w="480" w:type="dxa"/>
          </w:tcPr>
          <w:p w14:paraId="196AD932">
            <w:pPr>
              <w:spacing w:after="0" w:line="240" w:lineRule="auto"/>
            </w:pPr>
            <w:r>
              <w:rPr>
                <w:sz w:val="14"/>
              </w:rPr>
              <w:t>0.04123105625617664</w:t>
            </w:r>
          </w:p>
        </w:tc>
        <w:tc>
          <w:tcPr>
            <w:tcW w:w="480" w:type="dxa"/>
          </w:tcPr>
          <w:p w14:paraId="005371E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2EE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197257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155E986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6D9FA1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6153895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30DF1D66">
            <w:pPr>
              <w:spacing w:after="0" w:line="240" w:lineRule="auto"/>
            </w:pPr>
            <w:r>
              <w:rPr>
                <w:sz w:val="14"/>
              </w:rPr>
              <w:t>1.96</w:t>
            </w:r>
          </w:p>
        </w:tc>
        <w:tc>
          <w:tcPr>
            <w:tcW w:w="480" w:type="dxa"/>
          </w:tcPr>
          <w:p w14:paraId="0BF264D3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7028928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26EC61"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480" w:type="dxa"/>
          </w:tcPr>
          <w:p w14:paraId="3C153CC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5E02FF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8A81FBA">
            <w:pPr>
              <w:spacing w:after="0" w:line="240" w:lineRule="auto"/>
            </w:pPr>
            <w:r>
              <w:rPr>
                <w:sz w:val="14"/>
              </w:rPr>
              <w:t>1.96</w:t>
            </w:r>
          </w:p>
        </w:tc>
        <w:tc>
          <w:tcPr>
            <w:tcW w:w="480" w:type="dxa"/>
          </w:tcPr>
          <w:p w14:paraId="7929BE8E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41F9C2E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C96D87D">
            <w:pPr>
              <w:spacing w:after="0" w:line="240" w:lineRule="auto"/>
            </w:pPr>
            <w:r>
              <w:rPr>
                <w:sz w:val="14"/>
              </w:rPr>
              <w:t>69.82000000000001</w:t>
            </w:r>
          </w:p>
        </w:tc>
        <w:tc>
          <w:tcPr>
            <w:tcW w:w="480" w:type="dxa"/>
          </w:tcPr>
          <w:p w14:paraId="5CF61DA2">
            <w:pPr>
              <w:spacing w:after="0" w:line="240" w:lineRule="auto"/>
            </w:pPr>
            <w:r>
              <w:rPr>
                <w:sz w:val="14"/>
              </w:rPr>
              <w:t>73.31</w:t>
            </w:r>
          </w:p>
        </w:tc>
        <w:tc>
          <w:tcPr>
            <w:tcW w:w="480" w:type="dxa"/>
          </w:tcPr>
          <w:p w14:paraId="7AFC99E3">
            <w:pPr>
              <w:spacing w:after="0" w:line="240" w:lineRule="auto"/>
            </w:pPr>
            <w:r>
              <w:rPr>
                <w:sz w:val="14"/>
              </w:rPr>
              <w:t>3.489999999999995</w:t>
            </w:r>
          </w:p>
        </w:tc>
        <w:tc>
          <w:tcPr>
            <w:tcW w:w="480" w:type="dxa"/>
          </w:tcPr>
          <w:p w14:paraId="3DD96743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4CE82C1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7805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CD0F1B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7682EC0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AF295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EC63D8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21DEAAB6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0A0E7348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7C86420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1A6AF8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480" w:type="dxa"/>
          </w:tcPr>
          <w:p w14:paraId="180891E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13585B1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2480F543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2D1733FB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5620045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733B84">
            <w:pPr>
              <w:spacing w:after="0" w:line="240" w:lineRule="auto"/>
            </w:pPr>
            <w:r>
              <w:rPr>
                <w:sz w:val="14"/>
              </w:rPr>
              <w:t>70.02</w:t>
            </w:r>
          </w:p>
        </w:tc>
        <w:tc>
          <w:tcPr>
            <w:tcW w:w="480" w:type="dxa"/>
          </w:tcPr>
          <w:p w14:paraId="463F3E62">
            <w:pPr>
              <w:spacing w:after="0" w:line="240" w:lineRule="auto"/>
            </w:pPr>
            <w:r>
              <w:rPr>
                <w:sz w:val="14"/>
              </w:rPr>
              <w:t>73.55</w:t>
            </w:r>
          </w:p>
        </w:tc>
        <w:tc>
          <w:tcPr>
            <w:tcW w:w="480" w:type="dxa"/>
          </w:tcPr>
          <w:p w14:paraId="644522E6">
            <w:pPr>
              <w:spacing w:after="0" w:line="240" w:lineRule="auto"/>
            </w:pPr>
            <w:r>
              <w:rPr>
                <w:sz w:val="14"/>
              </w:rPr>
              <w:t>3.530000000000001</w:t>
            </w:r>
          </w:p>
        </w:tc>
        <w:tc>
          <w:tcPr>
            <w:tcW w:w="480" w:type="dxa"/>
          </w:tcPr>
          <w:p w14:paraId="112DBEE8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1D16B2F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DACD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2CA299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6F1CDA5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3990FB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EAA7A5E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56AF390A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6A172E08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4F55CE5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39BD8D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24EB928F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214F545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05E1FA5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6FAE6D95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7A437C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2F6771">
            <w:pPr>
              <w:spacing w:after="0" w:line="240" w:lineRule="auto"/>
            </w:pPr>
            <w:r>
              <w:rPr>
                <w:sz w:val="14"/>
              </w:rPr>
              <w:t>70.12</w:t>
            </w:r>
          </w:p>
        </w:tc>
        <w:tc>
          <w:tcPr>
            <w:tcW w:w="480" w:type="dxa"/>
          </w:tcPr>
          <w:p w14:paraId="11626BB2">
            <w:pPr>
              <w:spacing w:after="0" w:line="240" w:lineRule="auto"/>
            </w:pPr>
            <w:r>
              <w:rPr>
                <w:sz w:val="14"/>
              </w:rPr>
              <w:t>73.63</w:t>
            </w:r>
          </w:p>
        </w:tc>
        <w:tc>
          <w:tcPr>
            <w:tcW w:w="480" w:type="dxa"/>
          </w:tcPr>
          <w:p w14:paraId="19E87AD8">
            <w:pPr>
              <w:spacing w:after="0" w:line="240" w:lineRule="auto"/>
            </w:pPr>
            <w:r>
              <w:rPr>
                <w:sz w:val="14"/>
              </w:rPr>
              <w:t>3.509999999999991</w:t>
            </w:r>
          </w:p>
        </w:tc>
        <w:tc>
          <w:tcPr>
            <w:tcW w:w="480" w:type="dxa"/>
          </w:tcPr>
          <w:p w14:paraId="0DEFFF79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4C9DF69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15DD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BAED94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34F7774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72D741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9454E70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618C120C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7F2AD433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44A6D16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D869C3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480" w:type="dxa"/>
          </w:tcPr>
          <w:p w14:paraId="2A2E5FC3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156B0D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1BC05042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7F5E589E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A49A4C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ED533D">
            <w:pPr>
              <w:spacing w:after="0" w:line="240" w:lineRule="auto"/>
            </w:pPr>
            <w:r>
              <w:rPr>
                <w:sz w:val="14"/>
              </w:rPr>
              <w:t>70.02</w:t>
            </w:r>
          </w:p>
        </w:tc>
        <w:tc>
          <w:tcPr>
            <w:tcW w:w="480" w:type="dxa"/>
          </w:tcPr>
          <w:p w14:paraId="456A9523">
            <w:pPr>
              <w:spacing w:after="0" w:line="240" w:lineRule="auto"/>
            </w:pPr>
            <w:r>
              <w:rPr>
                <w:sz w:val="14"/>
              </w:rPr>
              <w:t>73.53</w:t>
            </w:r>
          </w:p>
        </w:tc>
        <w:tc>
          <w:tcPr>
            <w:tcW w:w="480" w:type="dxa"/>
          </w:tcPr>
          <w:p w14:paraId="65760AE8">
            <w:pPr>
              <w:spacing w:after="0" w:line="240" w:lineRule="auto"/>
            </w:pPr>
            <w:r>
              <w:rPr>
                <w:sz w:val="14"/>
              </w:rPr>
              <w:t>3.510000000000005</w:t>
            </w:r>
          </w:p>
        </w:tc>
        <w:tc>
          <w:tcPr>
            <w:tcW w:w="480" w:type="dxa"/>
          </w:tcPr>
          <w:p w14:paraId="60A2452A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63D68D1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6E6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432BAD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080B6FD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D12C0E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169B1E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330E124B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17B3322D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59307CC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9F1098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480" w:type="dxa"/>
          </w:tcPr>
          <w:p w14:paraId="3C87443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E1C33FF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09DE073">
            <w:pPr>
              <w:spacing w:after="0" w:line="240" w:lineRule="auto"/>
            </w:pPr>
            <w:r>
              <w:rPr>
                <w:sz w:val="14"/>
              </w:rPr>
              <w:t>3.69</w:t>
            </w:r>
          </w:p>
        </w:tc>
        <w:tc>
          <w:tcPr>
            <w:tcW w:w="480" w:type="dxa"/>
          </w:tcPr>
          <w:p w14:paraId="2EB38BFC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00FE79B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4D778AD">
            <w:pPr>
              <w:spacing w:after="0" w:line="240" w:lineRule="auto"/>
            </w:pPr>
            <w:r>
              <w:rPr>
                <w:sz w:val="14"/>
              </w:rPr>
              <w:t>69.92</w:t>
            </w:r>
          </w:p>
        </w:tc>
        <w:tc>
          <w:tcPr>
            <w:tcW w:w="480" w:type="dxa"/>
          </w:tcPr>
          <w:p w14:paraId="5A203940">
            <w:pPr>
              <w:spacing w:after="0" w:line="240" w:lineRule="auto"/>
            </w:pPr>
            <w:r>
              <w:rPr>
                <w:sz w:val="14"/>
              </w:rPr>
              <w:t>73.33</w:t>
            </w:r>
          </w:p>
        </w:tc>
        <w:tc>
          <w:tcPr>
            <w:tcW w:w="480" w:type="dxa"/>
          </w:tcPr>
          <w:p w14:paraId="00CBFBD0">
            <w:pPr>
              <w:spacing w:after="0" w:line="240" w:lineRule="auto"/>
            </w:pPr>
            <w:r>
              <w:rPr>
                <w:sz w:val="14"/>
              </w:rPr>
              <w:t>3.409999999999997</w:t>
            </w:r>
          </w:p>
        </w:tc>
        <w:tc>
          <w:tcPr>
            <w:tcW w:w="480" w:type="dxa"/>
          </w:tcPr>
          <w:p w14:paraId="234A2DDD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34E1CFA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D5A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F4A390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67B07E3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3DE67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E85DFEF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5CE8EC53">
            <w:pPr>
              <w:spacing w:after="0" w:line="240" w:lineRule="auto"/>
            </w:pPr>
            <w:r>
              <w:rPr>
                <w:sz w:val="14"/>
              </w:rPr>
              <w:t>4.11</w:t>
            </w:r>
          </w:p>
        </w:tc>
        <w:tc>
          <w:tcPr>
            <w:tcW w:w="480" w:type="dxa"/>
          </w:tcPr>
          <w:p w14:paraId="3F71A62C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04C602C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5941BA0"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480" w:type="dxa"/>
          </w:tcPr>
          <w:p w14:paraId="38465D51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A0EC096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2D51995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5C485FA6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7D19907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2F837D">
            <w:pPr>
              <w:spacing w:after="0" w:line="240" w:lineRule="auto"/>
            </w:pPr>
            <w:r>
              <w:rPr>
                <w:sz w:val="14"/>
              </w:rPr>
              <w:t>69.62</w:t>
            </w:r>
          </w:p>
        </w:tc>
        <w:tc>
          <w:tcPr>
            <w:tcW w:w="480" w:type="dxa"/>
          </w:tcPr>
          <w:p w14:paraId="2F8E4AD1">
            <w:pPr>
              <w:spacing w:after="0" w:line="240" w:lineRule="auto"/>
            </w:pPr>
            <w:r>
              <w:rPr>
                <w:sz w:val="14"/>
              </w:rPr>
              <w:t>72.98</w:t>
            </w:r>
          </w:p>
        </w:tc>
        <w:tc>
          <w:tcPr>
            <w:tcW w:w="480" w:type="dxa"/>
          </w:tcPr>
          <w:p w14:paraId="0F906127">
            <w:pPr>
              <w:spacing w:after="0" w:line="240" w:lineRule="auto"/>
            </w:pPr>
            <w:r>
              <w:rPr>
                <w:sz w:val="14"/>
              </w:rPr>
              <w:t>3.359999999999999</w:t>
            </w:r>
          </w:p>
        </w:tc>
        <w:tc>
          <w:tcPr>
            <w:tcW w:w="480" w:type="dxa"/>
          </w:tcPr>
          <w:p w14:paraId="3D16F8B3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1BEC46D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4AF5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DC029F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24AB396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4BC878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1EC147C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30BCA603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1725E112">
            <w:pPr>
              <w:spacing w:after="0" w:line="240" w:lineRule="auto"/>
            </w:pPr>
            <w:r>
              <w:rPr>
                <w:sz w:val="14"/>
              </w:rPr>
              <w:t>7.19</w:t>
            </w:r>
          </w:p>
        </w:tc>
        <w:tc>
          <w:tcPr>
            <w:tcW w:w="480" w:type="dxa"/>
          </w:tcPr>
          <w:p w14:paraId="124E561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360F66"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480" w:type="dxa"/>
          </w:tcPr>
          <w:p w14:paraId="42C5EA4F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80DB64C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0CA4F8B3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3D97C73B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42BE0C6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C991FF">
            <w:pPr>
              <w:spacing w:after="0" w:line="240" w:lineRule="auto"/>
            </w:pPr>
            <w:r>
              <w:rPr>
                <w:sz w:val="14"/>
              </w:rPr>
              <w:t>69.32000000000001</w:t>
            </w:r>
          </w:p>
        </w:tc>
        <w:tc>
          <w:tcPr>
            <w:tcW w:w="480" w:type="dxa"/>
          </w:tcPr>
          <w:p w14:paraId="12A80DF8">
            <w:pPr>
              <w:spacing w:after="0" w:line="240" w:lineRule="auto"/>
            </w:pPr>
            <w:r>
              <w:rPr>
                <w:sz w:val="14"/>
              </w:rPr>
              <w:t>72.53</w:t>
            </w:r>
          </w:p>
        </w:tc>
        <w:tc>
          <w:tcPr>
            <w:tcW w:w="480" w:type="dxa"/>
          </w:tcPr>
          <w:p w14:paraId="16A468D6">
            <w:pPr>
              <w:spacing w:after="0" w:line="240" w:lineRule="auto"/>
            </w:pPr>
            <w:r>
              <w:rPr>
                <w:sz w:val="14"/>
              </w:rPr>
              <w:t>3.209999999999994</w:t>
            </w:r>
          </w:p>
        </w:tc>
        <w:tc>
          <w:tcPr>
            <w:tcW w:w="480" w:type="dxa"/>
          </w:tcPr>
          <w:p w14:paraId="47EA176B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58D632C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597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534921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7296169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CD50FD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24B585D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56493A9D">
            <w:pPr>
              <w:spacing w:after="0" w:line="240" w:lineRule="auto"/>
            </w:pPr>
            <w:r>
              <w:rPr>
                <w:sz w:val="14"/>
              </w:rPr>
              <w:t>1.53</w:t>
            </w:r>
          </w:p>
        </w:tc>
        <w:tc>
          <w:tcPr>
            <w:tcW w:w="480" w:type="dxa"/>
          </w:tcPr>
          <w:p w14:paraId="6D5E9408">
            <w:pPr>
              <w:spacing w:after="0" w:line="240" w:lineRule="auto"/>
            </w:pPr>
            <w:r>
              <w:rPr>
                <w:sz w:val="14"/>
              </w:rPr>
              <w:t>6.35</w:t>
            </w:r>
          </w:p>
        </w:tc>
        <w:tc>
          <w:tcPr>
            <w:tcW w:w="480" w:type="dxa"/>
          </w:tcPr>
          <w:p w14:paraId="3E34B45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ED856C"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480" w:type="dxa"/>
          </w:tcPr>
          <w:p w14:paraId="05E39B3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88B51B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B8248E0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1C33705E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6EC3F86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38D1CA">
            <w:pPr>
              <w:spacing w:after="0" w:line="240" w:lineRule="auto"/>
            </w:pPr>
            <w:r>
              <w:rPr>
                <w:sz w:val="14"/>
              </w:rPr>
              <w:t>71.52</w:t>
            </w:r>
          </w:p>
        </w:tc>
        <w:tc>
          <w:tcPr>
            <w:tcW w:w="480" w:type="dxa"/>
          </w:tcPr>
          <w:p w14:paraId="43349E79">
            <w:pPr>
              <w:spacing w:after="0" w:line="240" w:lineRule="auto"/>
            </w:pPr>
            <w:r>
              <w:rPr>
                <w:sz w:val="14"/>
              </w:rPr>
              <w:t>74.61</w:t>
            </w:r>
          </w:p>
        </w:tc>
        <w:tc>
          <w:tcPr>
            <w:tcW w:w="480" w:type="dxa"/>
          </w:tcPr>
          <w:p w14:paraId="508F6F14">
            <w:pPr>
              <w:spacing w:after="0" w:line="240" w:lineRule="auto"/>
            </w:pPr>
            <w:r>
              <w:rPr>
                <w:sz w:val="14"/>
              </w:rPr>
              <w:t>3.090000000000003</w:t>
            </w:r>
          </w:p>
        </w:tc>
        <w:tc>
          <w:tcPr>
            <w:tcW w:w="480" w:type="dxa"/>
          </w:tcPr>
          <w:p w14:paraId="180A711D">
            <w:pPr>
              <w:spacing w:after="0" w:line="240" w:lineRule="auto"/>
            </w:pPr>
            <w:r>
              <w:rPr>
                <w:sz w:val="14"/>
              </w:rPr>
              <w:t>0.04123105625617664</w:t>
            </w:r>
          </w:p>
        </w:tc>
        <w:tc>
          <w:tcPr>
            <w:tcW w:w="480" w:type="dxa"/>
          </w:tcPr>
          <w:p w14:paraId="7BD2755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E11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A8466B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6FF9739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02307E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E7BC3E6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7642D813">
            <w:pPr>
              <w:spacing w:after="0" w:line="240" w:lineRule="auto"/>
            </w:pPr>
            <w:r>
              <w:rPr>
                <w:sz w:val="14"/>
              </w:rPr>
              <w:t>1.96</w:t>
            </w:r>
          </w:p>
        </w:tc>
        <w:tc>
          <w:tcPr>
            <w:tcW w:w="480" w:type="dxa"/>
          </w:tcPr>
          <w:p w14:paraId="39FEA8E6">
            <w:pPr>
              <w:spacing w:after="0" w:line="240" w:lineRule="auto"/>
            </w:pPr>
            <w:r>
              <w:rPr>
                <w:sz w:val="14"/>
              </w:rPr>
              <w:t>6.35</w:t>
            </w:r>
          </w:p>
        </w:tc>
        <w:tc>
          <w:tcPr>
            <w:tcW w:w="480" w:type="dxa"/>
          </w:tcPr>
          <w:p w14:paraId="44797E3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5D7489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480" w:type="dxa"/>
          </w:tcPr>
          <w:p w14:paraId="1E680D33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1F6E337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31931FE">
            <w:pPr>
              <w:spacing w:after="0" w:line="240" w:lineRule="auto"/>
            </w:pPr>
            <w:r>
              <w:rPr>
                <w:sz w:val="14"/>
              </w:rPr>
              <w:t>1.96</w:t>
            </w:r>
          </w:p>
        </w:tc>
        <w:tc>
          <w:tcPr>
            <w:tcW w:w="480" w:type="dxa"/>
          </w:tcPr>
          <w:p w14:paraId="73EC00C1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E1A6C4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DE7BCA">
            <w:pPr>
              <w:spacing w:after="0" w:line="240" w:lineRule="auto"/>
            </w:pPr>
            <w:r>
              <w:rPr>
                <w:sz w:val="14"/>
              </w:rPr>
              <w:t>71.82000000000001</w:t>
            </w:r>
          </w:p>
        </w:tc>
        <w:tc>
          <w:tcPr>
            <w:tcW w:w="480" w:type="dxa"/>
          </w:tcPr>
          <w:p w14:paraId="12C9E0CE">
            <w:pPr>
              <w:spacing w:after="0" w:line="240" w:lineRule="auto"/>
            </w:pPr>
            <w:r>
              <w:rPr>
                <w:sz w:val="14"/>
              </w:rPr>
              <w:t>75.15</w:t>
            </w:r>
          </w:p>
        </w:tc>
        <w:tc>
          <w:tcPr>
            <w:tcW w:w="480" w:type="dxa"/>
          </w:tcPr>
          <w:p w14:paraId="1C0578DA">
            <w:pPr>
              <w:spacing w:after="0" w:line="240" w:lineRule="auto"/>
            </w:pPr>
            <w:r>
              <w:rPr>
                <w:sz w:val="14"/>
              </w:rPr>
              <w:t>3.329999999999998</w:t>
            </w:r>
          </w:p>
        </w:tc>
        <w:tc>
          <w:tcPr>
            <w:tcW w:w="480" w:type="dxa"/>
          </w:tcPr>
          <w:p w14:paraId="2AC3A880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5E65322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58D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58D9AC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6E87658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E8CEE1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195FFBE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3D06167D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25F2EEED">
            <w:pPr>
              <w:spacing w:after="0" w:line="240" w:lineRule="auto"/>
            </w:pPr>
            <w:r>
              <w:rPr>
                <w:sz w:val="14"/>
              </w:rPr>
              <w:t>6.35</w:t>
            </w:r>
          </w:p>
        </w:tc>
        <w:tc>
          <w:tcPr>
            <w:tcW w:w="480" w:type="dxa"/>
          </w:tcPr>
          <w:p w14:paraId="37AAE06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307E5C"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480" w:type="dxa"/>
          </w:tcPr>
          <w:p w14:paraId="7C83A95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F44B19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7989607F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65AAF379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213A4E2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0E30F8">
            <w:pPr>
              <w:spacing w:after="0" w:line="240" w:lineRule="auto"/>
            </w:pPr>
            <w:r>
              <w:rPr>
                <w:sz w:val="14"/>
              </w:rPr>
              <w:t>72.12</w:t>
            </w:r>
          </w:p>
        </w:tc>
        <w:tc>
          <w:tcPr>
            <w:tcW w:w="480" w:type="dxa"/>
          </w:tcPr>
          <w:p w14:paraId="515096E6">
            <w:pPr>
              <w:spacing w:after="0" w:line="240" w:lineRule="auto"/>
            </w:pPr>
            <w:r>
              <w:rPr>
                <w:sz w:val="14"/>
              </w:rPr>
              <w:t>75.45</w:t>
            </w:r>
          </w:p>
        </w:tc>
        <w:tc>
          <w:tcPr>
            <w:tcW w:w="480" w:type="dxa"/>
          </w:tcPr>
          <w:p w14:paraId="3CD4BC1A">
            <w:pPr>
              <w:spacing w:after="0" w:line="240" w:lineRule="auto"/>
            </w:pPr>
            <w:r>
              <w:rPr>
                <w:sz w:val="14"/>
              </w:rPr>
              <w:t>3.329999999999998</w:t>
            </w:r>
          </w:p>
        </w:tc>
        <w:tc>
          <w:tcPr>
            <w:tcW w:w="480" w:type="dxa"/>
          </w:tcPr>
          <w:p w14:paraId="240BE8EE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01F8305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8B7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E5616F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11C8ADF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C2FD76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A6F80E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409370C7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69DE784B">
            <w:pPr>
              <w:spacing w:after="0" w:line="240" w:lineRule="auto"/>
            </w:pPr>
            <w:r>
              <w:rPr>
                <w:sz w:val="14"/>
              </w:rPr>
              <w:t>6.35</w:t>
            </w:r>
          </w:p>
        </w:tc>
        <w:tc>
          <w:tcPr>
            <w:tcW w:w="480" w:type="dxa"/>
          </w:tcPr>
          <w:p w14:paraId="381D8CC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18F36F"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480" w:type="dxa"/>
          </w:tcPr>
          <w:p w14:paraId="2624A2D5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E0B2979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8BC1A90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145F5454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68B47B5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696D6A8">
            <w:pPr>
              <w:spacing w:after="0" w:line="240" w:lineRule="auto"/>
            </w:pPr>
            <w:r>
              <w:rPr>
                <w:sz w:val="14"/>
              </w:rPr>
              <w:t>72.12</w:t>
            </w:r>
          </w:p>
        </w:tc>
        <w:tc>
          <w:tcPr>
            <w:tcW w:w="480" w:type="dxa"/>
          </w:tcPr>
          <w:p w14:paraId="430D31D5">
            <w:pPr>
              <w:spacing w:after="0" w:line="240" w:lineRule="auto"/>
            </w:pPr>
            <w:r>
              <w:rPr>
                <w:sz w:val="14"/>
              </w:rPr>
              <w:t>75.48</w:t>
            </w:r>
          </w:p>
        </w:tc>
        <w:tc>
          <w:tcPr>
            <w:tcW w:w="480" w:type="dxa"/>
          </w:tcPr>
          <w:p w14:paraId="30A5D244">
            <w:pPr>
              <w:spacing w:after="0" w:line="240" w:lineRule="auto"/>
            </w:pPr>
            <w:r>
              <w:rPr>
                <w:sz w:val="14"/>
              </w:rPr>
              <w:t>3.359999999999999</w:t>
            </w:r>
          </w:p>
        </w:tc>
        <w:tc>
          <w:tcPr>
            <w:tcW w:w="480" w:type="dxa"/>
          </w:tcPr>
          <w:p w14:paraId="1DBF9F79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306B3BE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E34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F7AF61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5247BD1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B99EE3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548BB62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06C7BACB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4DF57B0E">
            <w:pPr>
              <w:spacing w:after="0" w:line="240" w:lineRule="auto"/>
            </w:pPr>
            <w:r>
              <w:rPr>
                <w:sz w:val="14"/>
              </w:rPr>
              <w:t>6.35</w:t>
            </w:r>
          </w:p>
        </w:tc>
        <w:tc>
          <w:tcPr>
            <w:tcW w:w="480" w:type="dxa"/>
          </w:tcPr>
          <w:p w14:paraId="5425A2B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F90489"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480" w:type="dxa"/>
          </w:tcPr>
          <w:p w14:paraId="0EEE121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6621962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AAB5E7F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32F2C209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2E5A57D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561198">
            <w:pPr>
              <w:spacing w:after="0" w:line="240" w:lineRule="auto"/>
            </w:pPr>
            <w:r>
              <w:rPr>
                <w:sz w:val="14"/>
              </w:rPr>
              <w:t>72.02</w:t>
            </w:r>
          </w:p>
        </w:tc>
        <w:tc>
          <w:tcPr>
            <w:tcW w:w="480" w:type="dxa"/>
          </w:tcPr>
          <w:p w14:paraId="7E003841">
            <w:pPr>
              <w:spacing w:after="0" w:line="240" w:lineRule="auto"/>
            </w:pPr>
            <w:r>
              <w:rPr>
                <w:sz w:val="14"/>
              </w:rPr>
              <w:t>75.33</w:t>
            </w:r>
          </w:p>
        </w:tc>
        <w:tc>
          <w:tcPr>
            <w:tcW w:w="480" w:type="dxa"/>
          </w:tcPr>
          <w:p w14:paraId="42AEC568">
            <w:pPr>
              <w:spacing w:after="0" w:line="240" w:lineRule="auto"/>
            </w:pPr>
            <w:r>
              <w:rPr>
                <w:sz w:val="14"/>
              </w:rPr>
              <w:t>3.310000000000002</w:t>
            </w:r>
          </w:p>
        </w:tc>
        <w:tc>
          <w:tcPr>
            <w:tcW w:w="480" w:type="dxa"/>
          </w:tcPr>
          <w:p w14:paraId="2F2BB18F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0549B9A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3FE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06EC08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11DC2CC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AB2968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79EBA10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3E9508F6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023AB66A">
            <w:pPr>
              <w:spacing w:after="0" w:line="240" w:lineRule="auto"/>
            </w:pPr>
            <w:r>
              <w:rPr>
                <w:sz w:val="14"/>
              </w:rPr>
              <w:t>6.35</w:t>
            </w:r>
          </w:p>
        </w:tc>
        <w:tc>
          <w:tcPr>
            <w:tcW w:w="480" w:type="dxa"/>
          </w:tcPr>
          <w:p w14:paraId="41175B7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E7DA080"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480" w:type="dxa"/>
          </w:tcPr>
          <w:p w14:paraId="750DC6E1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D2BBD7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7816307">
            <w:pPr>
              <w:spacing w:after="0" w:line="240" w:lineRule="auto"/>
            </w:pPr>
            <w:r>
              <w:rPr>
                <w:sz w:val="14"/>
              </w:rPr>
              <w:t>3.69</w:t>
            </w:r>
          </w:p>
        </w:tc>
        <w:tc>
          <w:tcPr>
            <w:tcW w:w="480" w:type="dxa"/>
          </w:tcPr>
          <w:p w14:paraId="73896FE8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2177771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FC81A4">
            <w:pPr>
              <w:spacing w:after="0" w:line="240" w:lineRule="auto"/>
            </w:pPr>
            <w:r>
              <w:rPr>
                <w:sz w:val="14"/>
              </w:rPr>
              <w:t>71.72</w:t>
            </w:r>
          </w:p>
        </w:tc>
        <w:tc>
          <w:tcPr>
            <w:tcW w:w="480" w:type="dxa"/>
          </w:tcPr>
          <w:p w14:paraId="79B6A52E">
            <w:pPr>
              <w:spacing w:after="0" w:line="240" w:lineRule="auto"/>
            </w:pPr>
            <w:r>
              <w:rPr>
                <w:sz w:val="14"/>
              </w:rPr>
              <w:t>74.88</w:t>
            </w:r>
          </w:p>
        </w:tc>
        <w:tc>
          <w:tcPr>
            <w:tcW w:w="480" w:type="dxa"/>
          </w:tcPr>
          <w:p w14:paraId="3DA41FCA">
            <w:pPr>
              <w:spacing w:after="0" w:line="240" w:lineRule="auto"/>
            </w:pPr>
            <w:r>
              <w:rPr>
                <w:sz w:val="14"/>
              </w:rPr>
              <w:t>3.159999999999997</w:t>
            </w:r>
          </w:p>
        </w:tc>
        <w:tc>
          <w:tcPr>
            <w:tcW w:w="480" w:type="dxa"/>
          </w:tcPr>
          <w:p w14:paraId="386934D2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523DF5A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E68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329D63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04D21BE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990817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31C76A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10605B95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2C332E67">
            <w:pPr>
              <w:spacing w:after="0" w:line="240" w:lineRule="auto"/>
            </w:pPr>
            <w:r>
              <w:rPr>
                <w:sz w:val="14"/>
              </w:rPr>
              <w:t>5.51</w:t>
            </w:r>
          </w:p>
        </w:tc>
        <w:tc>
          <w:tcPr>
            <w:tcW w:w="480" w:type="dxa"/>
          </w:tcPr>
          <w:p w14:paraId="04E84AF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69173CC"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480" w:type="dxa"/>
          </w:tcPr>
          <w:p w14:paraId="02C9BD5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5A95715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29CE921A">
            <w:pPr>
              <w:spacing w:after="0" w:line="240" w:lineRule="auto"/>
            </w:pPr>
            <w:r>
              <w:rPr>
                <w:sz w:val="14"/>
              </w:rPr>
              <w:t>2.39</w:t>
            </w:r>
          </w:p>
        </w:tc>
        <w:tc>
          <w:tcPr>
            <w:tcW w:w="480" w:type="dxa"/>
          </w:tcPr>
          <w:p w14:paraId="6DF4F133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175717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EBFF49">
            <w:pPr>
              <w:spacing w:after="0" w:line="240" w:lineRule="auto"/>
            </w:pPr>
            <w:r>
              <w:rPr>
                <w:sz w:val="14"/>
              </w:rPr>
              <w:t>74.52</w:t>
            </w:r>
          </w:p>
        </w:tc>
        <w:tc>
          <w:tcPr>
            <w:tcW w:w="480" w:type="dxa"/>
          </w:tcPr>
          <w:p w14:paraId="42060DE3">
            <w:pPr>
              <w:spacing w:after="0" w:line="240" w:lineRule="auto"/>
            </w:pPr>
            <w:r>
              <w:rPr>
                <w:sz w:val="14"/>
              </w:rPr>
              <w:t>77.88</w:t>
            </w:r>
          </w:p>
        </w:tc>
        <w:tc>
          <w:tcPr>
            <w:tcW w:w="480" w:type="dxa"/>
          </w:tcPr>
          <w:p w14:paraId="56630FA3">
            <w:pPr>
              <w:spacing w:after="0" w:line="240" w:lineRule="auto"/>
            </w:pPr>
            <w:r>
              <w:rPr>
                <w:sz w:val="14"/>
              </w:rPr>
              <w:t>3.359999999999999</w:t>
            </w:r>
          </w:p>
        </w:tc>
        <w:tc>
          <w:tcPr>
            <w:tcW w:w="480" w:type="dxa"/>
          </w:tcPr>
          <w:p w14:paraId="13625E72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69037BC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7C7F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3516D2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57C8679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E2BCE6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89B3D4E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19B66F1B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34722515">
            <w:pPr>
              <w:spacing w:after="0" w:line="240" w:lineRule="auto"/>
            </w:pPr>
            <w:r>
              <w:rPr>
                <w:sz w:val="14"/>
              </w:rPr>
              <w:t>5.51</w:t>
            </w:r>
          </w:p>
        </w:tc>
        <w:tc>
          <w:tcPr>
            <w:tcW w:w="480" w:type="dxa"/>
          </w:tcPr>
          <w:p w14:paraId="23255BD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A4B2E8"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480" w:type="dxa"/>
          </w:tcPr>
          <w:p w14:paraId="22C5133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4B9FD9C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8F99CCB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698E04C8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4BB3E7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753DE6">
            <w:pPr>
              <w:spacing w:after="0" w:line="240" w:lineRule="auto"/>
            </w:pPr>
            <w:r>
              <w:rPr>
                <w:sz w:val="14"/>
              </w:rPr>
              <w:t>74.52</w:t>
            </w:r>
          </w:p>
        </w:tc>
        <w:tc>
          <w:tcPr>
            <w:tcW w:w="480" w:type="dxa"/>
          </w:tcPr>
          <w:p w14:paraId="02C46438">
            <w:pPr>
              <w:spacing w:after="0" w:line="240" w:lineRule="auto"/>
            </w:pPr>
            <w:r>
              <w:rPr>
                <w:sz w:val="14"/>
              </w:rPr>
              <w:t>77.59</w:t>
            </w:r>
          </w:p>
        </w:tc>
        <w:tc>
          <w:tcPr>
            <w:tcW w:w="480" w:type="dxa"/>
          </w:tcPr>
          <w:p w14:paraId="29CE6B76">
            <w:pPr>
              <w:spacing w:after="0" w:line="240" w:lineRule="auto"/>
            </w:pPr>
            <w:r>
              <w:rPr>
                <w:sz w:val="14"/>
              </w:rPr>
              <w:t>3.070000000000007</w:t>
            </w:r>
          </w:p>
        </w:tc>
        <w:tc>
          <w:tcPr>
            <w:tcW w:w="480" w:type="dxa"/>
          </w:tcPr>
          <w:p w14:paraId="2149B2CD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0BDB625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5C5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68A24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EEE558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9129E1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0504243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4BE4594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7F345D0E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1862678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F9B521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63856F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EFCFE5D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8C556DE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6D818878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4A1B9E0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258E74">
            <w:pPr>
              <w:spacing w:after="0" w:line="240" w:lineRule="auto"/>
            </w:pPr>
            <w:r>
              <w:rPr>
                <w:sz w:val="14"/>
              </w:rPr>
              <w:t>77.0</w:t>
            </w:r>
          </w:p>
        </w:tc>
        <w:tc>
          <w:tcPr>
            <w:tcW w:w="480" w:type="dxa"/>
          </w:tcPr>
          <w:p w14:paraId="313B0326">
            <w:pPr>
              <w:spacing w:after="0" w:line="240" w:lineRule="auto"/>
            </w:pPr>
            <w:r>
              <w:rPr>
                <w:sz w:val="14"/>
              </w:rPr>
              <w:t>80.22</w:t>
            </w:r>
          </w:p>
        </w:tc>
        <w:tc>
          <w:tcPr>
            <w:tcW w:w="480" w:type="dxa"/>
          </w:tcPr>
          <w:p w14:paraId="140BDA2A">
            <w:pPr>
              <w:spacing w:after="0" w:line="240" w:lineRule="auto"/>
            </w:pPr>
            <w:r>
              <w:rPr>
                <w:sz w:val="14"/>
              </w:rPr>
              <w:t>3.219999999999999</w:t>
            </w:r>
          </w:p>
        </w:tc>
        <w:tc>
          <w:tcPr>
            <w:tcW w:w="480" w:type="dxa"/>
          </w:tcPr>
          <w:p w14:paraId="52F952ED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08855CD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0B3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2C5AFE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5938CA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C71AD1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38493A6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CEBE0B2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47BCCC14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7AA4FDD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341D97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E616F9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87227ED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3BDFF7B6">
            <w:pPr>
              <w:spacing w:after="0" w:line="240" w:lineRule="auto"/>
            </w:pPr>
            <w:r>
              <w:rPr>
                <w:sz w:val="14"/>
              </w:rPr>
              <w:t>2.81</w:t>
            </w:r>
          </w:p>
        </w:tc>
        <w:tc>
          <w:tcPr>
            <w:tcW w:w="480" w:type="dxa"/>
          </w:tcPr>
          <w:p w14:paraId="6B1E6AA8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37F7995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29A266">
            <w:pPr>
              <w:spacing w:after="0" w:line="240" w:lineRule="auto"/>
            </w:pPr>
            <w:r>
              <w:rPr>
                <w:sz w:val="14"/>
              </w:rPr>
              <w:t>78.0</w:t>
            </w:r>
          </w:p>
        </w:tc>
        <w:tc>
          <w:tcPr>
            <w:tcW w:w="480" w:type="dxa"/>
          </w:tcPr>
          <w:p w14:paraId="33F5E4C3">
            <w:pPr>
              <w:spacing w:after="0" w:line="240" w:lineRule="auto"/>
            </w:pPr>
            <w:r>
              <w:rPr>
                <w:sz w:val="14"/>
              </w:rPr>
              <w:t>82.45</w:t>
            </w:r>
          </w:p>
        </w:tc>
        <w:tc>
          <w:tcPr>
            <w:tcW w:w="480" w:type="dxa"/>
          </w:tcPr>
          <w:p w14:paraId="25D3E861">
            <w:pPr>
              <w:spacing w:after="0" w:line="240" w:lineRule="auto"/>
            </w:pPr>
            <w:r>
              <w:rPr>
                <w:sz w:val="14"/>
              </w:rPr>
              <w:t>4.450000000000003</w:t>
            </w:r>
          </w:p>
        </w:tc>
        <w:tc>
          <w:tcPr>
            <w:tcW w:w="480" w:type="dxa"/>
          </w:tcPr>
          <w:p w14:paraId="799EA54C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473D354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2A3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1C2832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868F99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794472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176F937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F6FA1C0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65359A15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22180D8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3913D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E84F12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BF435E3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8DF3597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3C7C9E73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13E72A6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44DA619">
            <w:pPr>
              <w:spacing w:after="0" w:line="240" w:lineRule="auto"/>
            </w:pPr>
            <w:r>
              <w:rPr>
                <w:sz w:val="14"/>
              </w:rPr>
              <w:t>79.6</w:t>
            </w:r>
          </w:p>
        </w:tc>
        <w:tc>
          <w:tcPr>
            <w:tcW w:w="480" w:type="dxa"/>
          </w:tcPr>
          <w:p w14:paraId="3FFF2BC9">
            <w:pPr>
              <w:spacing w:after="0" w:line="240" w:lineRule="auto"/>
            </w:pPr>
            <w:r>
              <w:rPr>
                <w:sz w:val="14"/>
              </w:rPr>
              <w:t>83.55</w:t>
            </w:r>
          </w:p>
        </w:tc>
        <w:tc>
          <w:tcPr>
            <w:tcW w:w="480" w:type="dxa"/>
          </w:tcPr>
          <w:p w14:paraId="28C83DCB">
            <w:pPr>
              <w:spacing w:after="0" w:line="240" w:lineRule="auto"/>
            </w:pPr>
            <w:r>
              <w:rPr>
                <w:sz w:val="14"/>
              </w:rPr>
              <w:t>3.950000000000003</w:t>
            </w:r>
          </w:p>
        </w:tc>
        <w:tc>
          <w:tcPr>
            <w:tcW w:w="480" w:type="dxa"/>
          </w:tcPr>
          <w:p w14:paraId="462F683D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2617A2C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AAF1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AC7279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13CDAA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5ACF8B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3C9F84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D9904A1">
            <w:pPr>
              <w:spacing w:after="0" w:line="240" w:lineRule="auto"/>
            </w:pPr>
            <w:r>
              <w:rPr>
                <w:sz w:val="14"/>
              </w:rPr>
              <w:t>1.09</w:t>
            </w:r>
          </w:p>
        </w:tc>
        <w:tc>
          <w:tcPr>
            <w:tcW w:w="480" w:type="dxa"/>
          </w:tcPr>
          <w:p w14:paraId="1C777A91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46F0C8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909DABE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480" w:type="dxa"/>
          </w:tcPr>
          <w:p w14:paraId="3AE016AC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A98C7C6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7376804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24DADC9A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6FEFF56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33DA93">
            <w:pPr>
              <w:spacing w:after="0" w:line="240" w:lineRule="auto"/>
            </w:pPr>
            <w:r>
              <w:rPr>
                <w:sz w:val="14"/>
              </w:rPr>
              <w:t>73.2</w:t>
            </w:r>
          </w:p>
        </w:tc>
        <w:tc>
          <w:tcPr>
            <w:tcW w:w="480" w:type="dxa"/>
          </w:tcPr>
          <w:p w14:paraId="54F68918">
            <w:pPr>
              <w:spacing w:after="0" w:line="240" w:lineRule="auto"/>
            </w:pPr>
            <w:r>
              <w:rPr>
                <w:sz w:val="14"/>
              </w:rPr>
              <w:t>76.54</w:t>
            </w:r>
          </w:p>
        </w:tc>
        <w:tc>
          <w:tcPr>
            <w:tcW w:w="480" w:type="dxa"/>
          </w:tcPr>
          <w:p w14:paraId="346B38D6">
            <w:pPr>
              <w:spacing w:after="0" w:line="240" w:lineRule="auto"/>
            </w:pPr>
            <w:r>
              <w:rPr>
                <w:sz w:val="14"/>
              </w:rPr>
              <w:t>3.340000000000003</w:t>
            </w:r>
          </w:p>
        </w:tc>
        <w:tc>
          <w:tcPr>
            <w:tcW w:w="480" w:type="dxa"/>
          </w:tcPr>
          <w:p w14:paraId="58450EE9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2AEE0E4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7B8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381F5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184DE1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14CB00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3C9930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069817C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089523A9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5CC2F5F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6564BE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480" w:type="dxa"/>
          </w:tcPr>
          <w:p w14:paraId="77647A8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1D525D07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3298F8F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1448771D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5782065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066749">
            <w:pPr>
              <w:spacing w:after="0" w:line="240" w:lineRule="auto"/>
            </w:pPr>
            <w:r>
              <w:rPr>
                <w:sz w:val="14"/>
              </w:rPr>
              <w:t>78.4</w:t>
            </w:r>
          </w:p>
        </w:tc>
        <w:tc>
          <w:tcPr>
            <w:tcW w:w="480" w:type="dxa"/>
          </w:tcPr>
          <w:p w14:paraId="46C61C34">
            <w:pPr>
              <w:spacing w:after="0" w:line="240" w:lineRule="auto"/>
            </w:pPr>
            <w:r>
              <w:rPr>
                <w:sz w:val="14"/>
              </w:rPr>
              <w:t>82.61</w:t>
            </w:r>
          </w:p>
        </w:tc>
        <w:tc>
          <w:tcPr>
            <w:tcW w:w="480" w:type="dxa"/>
          </w:tcPr>
          <w:p w14:paraId="504F9B5D">
            <w:pPr>
              <w:spacing w:after="0" w:line="240" w:lineRule="auto"/>
            </w:pPr>
            <w:r>
              <w:rPr>
                <w:sz w:val="14"/>
              </w:rPr>
              <w:t>4.209999999999994</w:t>
            </w:r>
          </w:p>
        </w:tc>
        <w:tc>
          <w:tcPr>
            <w:tcW w:w="480" w:type="dxa"/>
          </w:tcPr>
          <w:p w14:paraId="1911FC94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7E7AD42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6C1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1BD662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EF5AEA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FDD6B0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64F0013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5B92AF6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5583B5B0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64E048A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E4449E7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5C67B2B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D74580E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1A2EC5E">
            <w:pPr>
              <w:spacing w:after="0" w:line="240" w:lineRule="auto"/>
            </w:pPr>
            <w:r>
              <w:rPr>
                <w:sz w:val="14"/>
              </w:rPr>
              <w:t>2.81</w:t>
            </w:r>
          </w:p>
        </w:tc>
        <w:tc>
          <w:tcPr>
            <w:tcW w:w="480" w:type="dxa"/>
          </w:tcPr>
          <w:p w14:paraId="1E9DDA76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564C296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B9B2B3">
            <w:pPr>
              <w:spacing w:after="0" w:line="240" w:lineRule="auto"/>
            </w:pPr>
            <w:r>
              <w:rPr>
                <w:sz w:val="14"/>
              </w:rPr>
              <w:t>80.1</w:t>
            </w:r>
          </w:p>
        </w:tc>
        <w:tc>
          <w:tcPr>
            <w:tcW w:w="480" w:type="dxa"/>
          </w:tcPr>
          <w:p w14:paraId="6ACBFEE2">
            <w:pPr>
              <w:spacing w:after="0" w:line="240" w:lineRule="auto"/>
            </w:pPr>
            <w:r>
              <w:rPr>
                <w:sz w:val="14"/>
              </w:rPr>
              <w:t>84.6</w:t>
            </w:r>
          </w:p>
        </w:tc>
        <w:tc>
          <w:tcPr>
            <w:tcW w:w="480" w:type="dxa"/>
          </w:tcPr>
          <w:p w14:paraId="6CA6D4F0">
            <w:pPr>
              <w:spacing w:after="0" w:line="240" w:lineRule="auto"/>
            </w:pPr>
            <w:r>
              <w:rPr>
                <w:sz w:val="14"/>
              </w:rPr>
              <w:t>4.5</w:t>
            </w:r>
          </w:p>
        </w:tc>
        <w:tc>
          <w:tcPr>
            <w:tcW w:w="480" w:type="dxa"/>
          </w:tcPr>
          <w:p w14:paraId="6264A83A">
            <w:pPr>
              <w:spacing w:after="0" w:line="240" w:lineRule="auto"/>
            </w:pPr>
            <w:r>
              <w:rPr>
                <w:sz w:val="14"/>
              </w:rPr>
              <w:t>0.01000000000000023</w:t>
            </w:r>
          </w:p>
        </w:tc>
        <w:tc>
          <w:tcPr>
            <w:tcW w:w="480" w:type="dxa"/>
          </w:tcPr>
          <w:p w14:paraId="1CEB201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BC2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061DF6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B96919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528093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26B5FD6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699758B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290E003E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453A9B5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4E466C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480" w:type="dxa"/>
          </w:tcPr>
          <w:p w14:paraId="1AE961F6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10B6034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D7F39A2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3CA2FA55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5A15DB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D3A712">
            <w:pPr>
              <w:spacing w:after="0" w:line="240" w:lineRule="auto"/>
            </w:pPr>
            <w:r>
              <w:rPr>
                <w:sz w:val="14"/>
              </w:rPr>
              <w:t>81.9</w:t>
            </w:r>
          </w:p>
        </w:tc>
        <w:tc>
          <w:tcPr>
            <w:tcW w:w="480" w:type="dxa"/>
          </w:tcPr>
          <w:p w14:paraId="59072711">
            <w:pPr>
              <w:spacing w:after="0" w:line="240" w:lineRule="auto"/>
            </w:pPr>
            <w:r>
              <w:rPr>
                <w:sz w:val="14"/>
              </w:rPr>
              <w:t>85.01</w:t>
            </w:r>
          </w:p>
        </w:tc>
        <w:tc>
          <w:tcPr>
            <w:tcW w:w="480" w:type="dxa"/>
          </w:tcPr>
          <w:p w14:paraId="142AD353">
            <w:pPr>
              <w:spacing w:after="0" w:line="240" w:lineRule="auto"/>
            </w:pPr>
            <w:r>
              <w:rPr>
                <w:sz w:val="14"/>
              </w:rPr>
              <w:t>3.109999999999999</w:t>
            </w:r>
          </w:p>
        </w:tc>
        <w:tc>
          <w:tcPr>
            <w:tcW w:w="480" w:type="dxa"/>
          </w:tcPr>
          <w:p w14:paraId="1E7B2D25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262A2C4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CD9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CD8938F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A4D771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7B20B1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1A9743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156E63B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043197F3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373C77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2F87A2D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480" w:type="dxa"/>
          </w:tcPr>
          <w:p w14:paraId="317B3D6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F3F1B12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56B5495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3C131C85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058DADD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2C34BE">
            <w:pPr>
              <w:spacing w:after="0" w:line="240" w:lineRule="auto"/>
            </w:pPr>
            <w:r>
              <w:rPr>
                <w:sz w:val="14"/>
              </w:rPr>
              <w:t>79.0</w:t>
            </w:r>
          </w:p>
        </w:tc>
        <w:tc>
          <w:tcPr>
            <w:tcW w:w="480" w:type="dxa"/>
          </w:tcPr>
          <w:p w14:paraId="6289C2CB">
            <w:pPr>
              <w:spacing w:after="0" w:line="240" w:lineRule="auto"/>
            </w:pPr>
            <w:r>
              <w:rPr>
                <w:sz w:val="14"/>
              </w:rPr>
              <w:t>82.06</w:t>
            </w:r>
          </w:p>
        </w:tc>
        <w:tc>
          <w:tcPr>
            <w:tcW w:w="480" w:type="dxa"/>
          </w:tcPr>
          <w:p w14:paraId="7D5D20E6">
            <w:pPr>
              <w:spacing w:after="0" w:line="240" w:lineRule="auto"/>
            </w:pPr>
            <w:r>
              <w:rPr>
                <w:sz w:val="14"/>
              </w:rPr>
              <w:t>3.060000000000002</w:t>
            </w:r>
          </w:p>
        </w:tc>
        <w:tc>
          <w:tcPr>
            <w:tcW w:w="480" w:type="dxa"/>
          </w:tcPr>
          <w:p w14:paraId="6BC88D26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5B3FCB2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20A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E74E2E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60BCAC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6EE425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974998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4EE2894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1CFAF6F8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068A308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4801A1"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480" w:type="dxa"/>
          </w:tcPr>
          <w:p w14:paraId="77DD6AD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59B09D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136155E0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0D4FC73E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4261F88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5C6BF44">
            <w:pPr>
              <w:spacing w:after="0" w:line="240" w:lineRule="auto"/>
            </w:pPr>
            <w:r>
              <w:rPr>
                <w:sz w:val="14"/>
              </w:rPr>
              <w:t>80.5</w:t>
            </w:r>
          </w:p>
        </w:tc>
        <w:tc>
          <w:tcPr>
            <w:tcW w:w="480" w:type="dxa"/>
          </w:tcPr>
          <w:p w14:paraId="2C4E0E5C">
            <w:pPr>
              <w:spacing w:after="0" w:line="240" w:lineRule="auto"/>
            </w:pPr>
            <w:r>
              <w:rPr>
                <w:sz w:val="14"/>
              </w:rPr>
              <w:t>85.16</w:t>
            </w:r>
          </w:p>
        </w:tc>
        <w:tc>
          <w:tcPr>
            <w:tcW w:w="480" w:type="dxa"/>
          </w:tcPr>
          <w:p w14:paraId="0C1F8B46">
            <w:pPr>
              <w:spacing w:after="0" w:line="240" w:lineRule="auto"/>
            </w:pPr>
            <w:r>
              <w:rPr>
                <w:sz w:val="14"/>
              </w:rPr>
              <w:t>4.659999999999997</w:t>
            </w:r>
          </w:p>
        </w:tc>
        <w:tc>
          <w:tcPr>
            <w:tcW w:w="480" w:type="dxa"/>
          </w:tcPr>
          <w:p w14:paraId="0ABEC556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17BE9BC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A18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327620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045E55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1F9090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019893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78370D0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3D6B8DBF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4688729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29ABCF"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480" w:type="dxa"/>
          </w:tcPr>
          <w:p w14:paraId="182EEFF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D84E067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24FF66B1">
            <w:pPr>
              <w:spacing w:after="0" w:line="240" w:lineRule="auto"/>
            </w:pPr>
            <w:r>
              <w:rPr>
                <w:sz w:val="14"/>
              </w:rPr>
              <w:t>2.81</w:t>
            </w:r>
          </w:p>
        </w:tc>
        <w:tc>
          <w:tcPr>
            <w:tcW w:w="480" w:type="dxa"/>
          </w:tcPr>
          <w:p w14:paraId="0831C3D5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8074A6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638297">
            <w:pPr>
              <w:spacing w:after="0" w:line="240" w:lineRule="auto"/>
            </w:pPr>
            <w:r>
              <w:rPr>
                <w:sz w:val="14"/>
              </w:rPr>
              <w:t>82.8</w:t>
            </w:r>
          </w:p>
        </w:tc>
        <w:tc>
          <w:tcPr>
            <w:tcW w:w="480" w:type="dxa"/>
          </w:tcPr>
          <w:p w14:paraId="3720AD9F">
            <w:pPr>
              <w:spacing w:after="0" w:line="240" w:lineRule="auto"/>
            </w:pPr>
            <w:r>
              <w:rPr>
                <w:sz w:val="14"/>
              </w:rPr>
              <w:t>86.32</w:t>
            </w:r>
          </w:p>
        </w:tc>
        <w:tc>
          <w:tcPr>
            <w:tcW w:w="480" w:type="dxa"/>
          </w:tcPr>
          <w:p w14:paraId="3EEA5201">
            <w:pPr>
              <w:spacing w:after="0" w:line="240" w:lineRule="auto"/>
            </w:pPr>
            <w:r>
              <w:rPr>
                <w:sz w:val="14"/>
              </w:rPr>
              <w:t>3.519999999999996</w:t>
            </w:r>
          </w:p>
        </w:tc>
        <w:tc>
          <w:tcPr>
            <w:tcW w:w="480" w:type="dxa"/>
          </w:tcPr>
          <w:p w14:paraId="0A52E5B4">
            <w:pPr>
              <w:spacing w:after="0" w:line="240" w:lineRule="auto"/>
            </w:pPr>
            <w:r>
              <w:rPr>
                <w:sz w:val="14"/>
              </w:rPr>
              <w:t>0.01000000000000023</w:t>
            </w:r>
          </w:p>
        </w:tc>
        <w:tc>
          <w:tcPr>
            <w:tcW w:w="480" w:type="dxa"/>
          </w:tcPr>
          <w:p w14:paraId="4AACDAA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FB8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8D9E67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26256B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CD65D24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8A31B1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3E88AA4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3E407AC4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789898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6CD569"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480" w:type="dxa"/>
          </w:tcPr>
          <w:p w14:paraId="26A59255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0DCCC37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57E1D2F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231C5549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2ABC793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E0DBA0">
            <w:pPr>
              <w:spacing w:after="0" w:line="240" w:lineRule="auto"/>
            </w:pPr>
            <w:r>
              <w:rPr>
                <w:sz w:val="14"/>
              </w:rPr>
              <w:t>83.8</w:t>
            </w:r>
          </w:p>
        </w:tc>
        <w:tc>
          <w:tcPr>
            <w:tcW w:w="480" w:type="dxa"/>
          </w:tcPr>
          <w:p w14:paraId="6A733469">
            <w:pPr>
              <w:spacing w:after="0" w:line="240" w:lineRule="auto"/>
            </w:pPr>
            <w:r>
              <w:rPr>
                <w:sz w:val="14"/>
              </w:rPr>
              <w:t>87.39</w:t>
            </w:r>
          </w:p>
        </w:tc>
        <w:tc>
          <w:tcPr>
            <w:tcW w:w="480" w:type="dxa"/>
          </w:tcPr>
          <w:p w14:paraId="116FB923">
            <w:pPr>
              <w:spacing w:after="0" w:line="240" w:lineRule="auto"/>
            </w:pPr>
            <w:r>
              <w:rPr>
                <w:sz w:val="14"/>
              </w:rPr>
              <w:t>3.590000000000003</w:t>
            </w:r>
          </w:p>
        </w:tc>
        <w:tc>
          <w:tcPr>
            <w:tcW w:w="480" w:type="dxa"/>
          </w:tcPr>
          <w:p w14:paraId="1C2947FD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6D6D1B7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43D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5ED2A4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41004D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CBD08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FD7515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7BA9594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1CB1CE01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0B581A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21B145"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480" w:type="dxa"/>
          </w:tcPr>
          <w:p w14:paraId="682ADC9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A1FD664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4E041056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465882D9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D66FBA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0CA156">
            <w:pPr>
              <w:spacing w:after="0" w:line="240" w:lineRule="auto"/>
            </w:pPr>
            <w:r>
              <w:rPr>
                <w:sz w:val="14"/>
              </w:rPr>
              <w:t>83.8</w:t>
            </w:r>
          </w:p>
        </w:tc>
        <w:tc>
          <w:tcPr>
            <w:tcW w:w="480" w:type="dxa"/>
          </w:tcPr>
          <w:p w14:paraId="7FEDD305">
            <w:pPr>
              <w:spacing w:after="0" w:line="240" w:lineRule="auto"/>
            </w:pPr>
            <w:r>
              <w:rPr>
                <w:sz w:val="14"/>
              </w:rPr>
              <w:t>87.25</w:t>
            </w:r>
          </w:p>
        </w:tc>
        <w:tc>
          <w:tcPr>
            <w:tcW w:w="480" w:type="dxa"/>
          </w:tcPr>
          <w:p w14:paraId="22CA0922">
            <w:pPr>
              <w:spacing w:after="0" w:line="240" w:lineRule="auto"/>
            </w:pPr>
            <w:r>
              <w:rPr>
                <w:sz w:val="14"/>
              </w:rPr>
              <w:t>3.450000000000003</w:t>
            </w:r>
          </w:p>
        </w:tc>
        <w:tc>
          <w:tcPr>
            <w:tcW w:w="480" w:type="dxa"/>
          </w:tcPr>
          <w:p w14:paraId="794182C9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270BF4C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D04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4D3B83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A0805E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E499FF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47A207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9961222">
            <w:pPr>
              <w:spacing w:after="0" w:line="240" w:lineRule="auto"/>
            </w:pPr>
            <w:r>
              <w:rPr>
                <w:sz w:val="14"/>
              </w:rPr>
              <w:t>7.94</w:t>
            </w:r>
          </w:p>
        </w:tc>
        <w:tc>
          <w:tcPr>
            <w:tcW w:w="480" w:type="dxa"/>
          </w:tcPr>
          <w:p w14:paraId="03A3779E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6A04A3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0B03A2"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480" w:type="dxa"/>
          </w:tcPr>
          <w:p w14:paraId="00C5245C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D5D4BE8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2CE53D03">
            <w:pPr>
              <w:spacing w:after="0" w:line="240" w:lineRule="auto"/>
            </w:pPr>
            <w:r>
              <w:rPr>
                <w:sz w:val="14"/>
              </w:rPr>
              <w:t>8.0</w:t>
            </w:r>
          </w:p>
        </w:tc>
        <w:tc>
          <w:tcPr>
            <w:tcW w:w="480" w:type="dxa"/>
          </w:tcPr>
          <w:p w14:paraId="5A67FF9C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EF6529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CF7BE7">
            <w:pPr>
              <w:spacing w:after="0" w:line="240" w:lineRule="auto"/>
            </w:pPr>
            <w:r>
              <w:rPr>
                <w:sz w:val="14"/>
              </w:rPr>
              <w:t>78.5</w:t>
            </w:r>
          </w:p>
        </w:tc>
        <w:tc>
          <w:tcPr>
            <w:tcW w:w="480" w:type="dxa"/>
          </w:tcPr>
          <w:p w14:paraId="018F8836">
            <w:pPr>
              <w:spacing w:after="0" w:line="240" w:lineRule="auto"/>
            </w:pPr>
            <w:r>
              <w:rPr>
                <w:sz w:val="14"/>
              </w:rPr>
              <w:t>81.89</w:t>
            </w:r>
          </w:p>
        </w:tc>
        <w:tc>
          <w:tcPr>
            <w:tcW w:w="480" w:type="dxa"/>
          </w:tcPr>
          <w:p w14:paraId="78279AA5">
            <w:pPr>
              <w:spacing w:after="0" w:line="240" w:lineRule="auto"/>
            </w:pPr>
            <w:r>
              <w:rPr>
                <w:sz w:val="14"/>
              </w:rPr>
              <w:t>3.390000000000001</w:t>
            </w:r>
          </w:p>
        </w:tc>
        <w:tc>
          <w:tcPr>
            <w:tcW w:w="480" w:type="dxa"/>
          </w:tcPr>
          <w:p w14:paraId="0C6E0FC8">
            <w:pPr>
              <w:spacing w:after="0" w:line="240" w:lineRule="auto"/>
            </w:pPr>
            <w:r>
              <w:rPr>
                <w:sz w:val="14"/>
              </w:rPr>
              <w:t>0.05999999999999961</w:t>
            </w:r>
          </w:p>
        </w:tc>
        <w:tc>
          <w:tcPr>
            <w:tcW w:w="480" w:type="dxa"/>
          </w:tcPr>
          <w:p w14:paraId="7D17DAC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7C3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6250CF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560EF61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793A59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4DEB42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45CCA4C">
            <w:pPr>
              <w:spacing w:after="0" w:line="240" w:lineRule="auto"/>
            </w:pPr>
            <w:r>
              <w:rPr>
                <w:sz w:val="14"/>
              </w:rPr>
              <w:t>8.37</w:t>
            </w:r>
          </w:p>
        </w:tc>
        <w:tc>
          <w:tcPr>
            <w:tcW w:w="480" w:type="dxa"/>
          </w:tcPr>
          <w:p w14:paraId="40F89B72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36634F9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F9D628"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480" w:type="dxa"/>
          </w:tcPr>
          <w:p w14:paraId="41CEC3C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3B80C83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02932599">
            <w:pPr>
              <w:spacing w:after="0" w:line="240" w:lineRule="auto"/>
            </w:pPr>
            <w:r>
              <w:rPr>
                <w:sz w:val="14"/>
              </w:rPr>
              <w:t>8.43</w:t>
            </w:r>
          </w:p>
        </w:tc>
        <w:tc>
          <w:tcPr>
            <w:tcW w:w="480" w:type="dxa"/>
          </w:tcPr>
          <w:p w14:paraId="3022C6F0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46108FD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C6C8081">
            <w:pPr>
              <w:spacing w:after="0" w:line="240" w:lineRule="auto"/>
            </w:pPr>
            <w:r>
              <w:rPr>
                <w:sz w:val="14"/>
              </w:rPr>
              <w:t>77.9</w:t>
            </w:r>
          </w:p>
        </w:tc>
        <w:tc>
          <w:tcPr>
            <w:tcW w:w="480" w:type="dxa"/>
          </w:tcPr>
          <w:p w14:paraId="3A947AAA">
            <w:pPr>
              <w:spacing w:after="0" w:line="240" w:lineRule="auto"/>
            </w:pPr>
            <w:r>
              <w:rPr>
                <w:sz w:val="14"/>
              </w:rPr>
              <w:t>82.28</w:t>
            </w:r>
          </w:p>
        </w:tc>
        <w:tc>
          <w:tcPr>
            <w:tcW w:w="480" w:type="dxa"/>
          </w:tcPr>
          <w:p w14:paraId="0FBE6C78">
            <w:pPr>
              <w:spacing w:after="0" w:line="240" w:lineRule="auto"/>
            </w:pPr>
            <w:r>
              <w:rPr>
                <w:sz w:val="14"/>
              </w:rPr>
              <w:t>4.379999999999995</w:t>
            </w:r>
          </w:p>
        </w:tc>
        <w:tc>
          <w:tcPr>
            <w:tcW w:w="480" w:type="dxa"/>
          </w:tcPr>
          <w:p w14:paraId="09EDA281">
            <w:pPr>
              <w:spacing w:after="0" w:line="240" w:lineRule="auto"/>
            </w:pPr>
            <w:r>
              <w:rPr>
                <w:sz w:val="14"/>
              </w:rPr>
              <w:t>0.0600000000000005</w:t>
            </w:r>
          </w:p>
        </w:tc>
        <w:tc>
          <w:tcPr>
            <w:tcW w:w="480" w:type="dxa"/>
          </w:tcPr>
          <w:p w14:paraId="3A69160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984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3D6095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3A4E8A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2C0467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8F2215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65A0E44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07F660CA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1C8608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704174C">
            <w:pPr>
              <w:spacing w:after="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480" w:type="dxa"/>
          </w:tcPr>
          <w:p w14:paraId="4964C12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15A6C1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1ED745EE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34C8E1F0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846ABB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D7CEDF">
            <w:pPr>
              <w:spacing w:after="0" w:line="240" w:lineRule="auto"/>
            </w:pPr>
            <w:r>
              <w:rPr>
                <w:sz w:val="14"/>
              </w:rPr>
              <w:t>80.0</w:t>
            </w:r>
          </w:p>
        </w:tc>
        <w:tc>
          <w:tcPr>
            <w:tcW w:w="480" w:type="dxa"/>
          </w:tcPr>
          <w:p w14:paraId="6DFAF840">
            <w:pPr>
              <w:spacing w:after="0" w:line="240" w:lineRule="auto"/>
            </w:pPr>
            <w:r>
              <w:rPr>
                <w:sz w:val="14"/>
              </w:rPr>
              <w:t>83.3</w:t>
            </w:r>
          </w:p>
        </w:tc>
        <w:tc>
          <w:tcPr>
            <w:tcW w:w="480" w:type="dxa"/>
          </w:tcPr>
          <w:p w14:paraId="26F4D00C">
            <w:pPr>
              <w:spacing w:after="0" w:line="240" w:lineRule="auto"/>
            </w:pPr>
            <w:r>
              <w:rPr>
                <w:sz w:val="14"/>
              </w:rPr>
              <w:t>3.299999999999997</w:t>
            </w:r>
          </w:p>
        </w:tc>
        <w:tc>
          <w:tcPr>
            <w:tcW w:w="480" w:type="dxa"/>
          </w:tcPr>
          <w:p w14:paraId="070B431C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29FE4B6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D9C6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DA83DA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517E70B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76DB75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BFE4AB8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BA3AE71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56F9A959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1819015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269CBA">
            <w:pPr>
              <w:spacing w:after="0" w:line="24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480" w:type="dxa"/>
          </w:tcPr>
          <w:p w14:paraId="594EC69B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FEFDEC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501F7D7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591FD246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24A70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A05AF1">
            <w:pPr>
              <w:spacing w:after="0" w:line="240" w:lineRule="auto"/>
            </w:pPr>
            <w:r>
              <w:rPr>
                <w:sz w:val="14"/>
              </w:rPr>
              <w:t>85.0</w:t>
            </w:r>
          </w:p>
        </w:tc>
        <w:tc>
          <w:tcPr>
            <w:tcW w:w="480" w:type="dxa"/>
          </w:tcPr>
          <w:p w14:paraId="24CCEB53">
            <w:pPr>
              <w:spacing w:after="0" w:line="240" w:lineRule="auto"/>
            </w:pPr>
            <w:r>
              <w:rPr>
                <w:sz w:val="14"/>
              </w:rPr>
              <w:t>88.55</w:t>
            </w:r>
          </w:p>
        </w:tc>
        <w:tc>
          <w:tcPr>
            <w:tcW w:w="480" w:type="dxa"/>
          </w:tcPr>
          <w:p w14:paraId="586DCCAB">
            <w:pPr>
              <w:spacing w:after="0" w:line="240" w:lineRule="auto"/>
            </w:pPr>
            <w:r>
              <w:rPr>
                <w:sz w:val="14"/>
              </w:rPr>
              <w:t>3.549999999999997</w:t>
            </w:r>
          </w:p>
        </w:tc>
        <w:tc>
          <w:tcPr>
            <w:tcW w:w="480" w:type="dxa"/>
          </w:tcPr>
          <w:p w14:paraId="7759C2A8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073703C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2BBF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7276CF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179E1D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E49AF3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74F2380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264298F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2DC775B8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D24DE7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0D9FFCD">
            <w:pPr>
              <w:spacing w:after="0" w:line="24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480" w:type="dxa"/>
          </w:tcPr>
          <w:p w14:paraId="7AC6C89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712A8A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C27AEA7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4630EACD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DE562E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92F03B">
            <w:pPr>
              <w:spacing w:after="0" w:line="240" w:lineRule="auto"/>
            </w:pPr>
            <w:r>
              <w:rPr>
                <w:sz w:val="14"/>
              </w:rPr>
              <w:t>85.4</w:t>
            </w:r>
          </w:p>
        </w:tc>
        <w:tc>
          <w:tcPr>
            <w:tcW w:w="480" w:type="dxa"/>
          </w:tcPr>
          <w:p w14:paraId="78362E3A">
            <w:pPr>
              <w:spacing w:after="0" w:line="240" w:lineRule="auto"/>
            </w:pPr>
            <w:r>
              <w:rPr>
                <w:sz w:val="14"/>
              </w:rPr>
              <w:t>88.82</w:t>
            </w:r>
          </w:p>
        </w:tc>
        <w:tc>
          <w:tcPr>
            <w:tcW w:w="480" w:type="dxa"/>
          </w:tcPr>
          <w:p w14:paraId="5233EB70">
            <w:pPr>
              <w:spacing w:after="0" w:line="240" w:lineRule="auto"/>
            </w:pPr>
            <w:r>
              <w:rPr>
                <w:sz w:val="14"/>
              </w:rPr>
              <w:t>3.419999999999987</w:t>
            </w:r>
          </w:p>
        </w:tc>
        <w:tc>
          <w:tcPr>
            <w:tcW w:w="480" w:type="dxa"/>
          </w:tcPr>
          <w:p w14:paraId="1A99C063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0200AE0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FAD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413C2D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685289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D9D0FA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558A49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0A2E007">
            <w:pPr>
              <w:spacing w:after="0" w:line="240" w:lineRule="auto"/>
            </w:pPr>
            <w:r>
              <w:rPr>
                <w:sz w:val="14"/>
              </w:rPr>
              <w:t>6.23</w:t>
            </w:r>
          </w:p>
        </w:tc>
        <w:tc>
          <w:tcPr>
            <w:tcW w:w="480" w:type="dxa"/>
          </w:tcPr>
          <w:p w14:paraId="498EA0E7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4B347A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7337A3E"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480" w:type="dxa"/>
          </w:tcPr>
          <w:p w14:paraId="5CDD0D3E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AE02E21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7988F87F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3999F686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47C5B9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9A31D66">
            <w:pPr>
              <w:spacing w:after="0" w:line="240" w:lineRule="auto"/>
            </w:pPr>
            <w:r>
              <w:rPr>
                <w:sz w:val="14"/>
              </w:rPr>
              <w:t>81.7</w:t>
            </w:r>
          </w:p>
        </w:tc>
        <w:tc>
          <w:tcPr>
            <w:tcW w:w="480" w:type="dxa"/>
          </w:tcPr>
          <w:p w14:paraId="6ED26A47">
            <w:pPr>
              <w:spacing w:after="0" w:line="240" w:lineRule="auto"/>
            </w:pPr>
            <w:r>
              <w:rPr>
                <w:sz w:val="14"/>
              </w:rPr>
              <w:t>85.24</w:t>
            </w:r>
          </w:p>
        </w:tc>
        <w:tc>
          <w:tcPr>
            <w:tcW w:w="480" w:type="dxa"/>
          </w:tcPr>
          <w:p w14:paraId="5B2F00DC">
            <w:pPr>
              <w:spacing w:after="0" w:line="240" w:lineRule="auto"/>
            </w:pPr>
            <w:r>
              <w:rPr>
                <w:sz w:val="14"/>
              </w:rPr>
              <w:t>3.539999999999992</w:t>
            </w:r>
          </w:p>
        </w:tc>
        <w:tc>
          <w:tcPr>
            <w:tcW w:w="480" w:type="dxa"/>
          </w:tcPr>
          <w:p w14:paraId="7F629831">
            <w:pPr>
              <w:spacing w:after="0" w:line="240" w:lineRule="auto"/>
            </w:pPr>
            <w:r>
              <w:rPr>
                <w:sz w:val="14"/>
              </w:rPr>
              <w:t>0.03999999999999915</w:t>
            </w:r>
          </w:p>
        </w:tc>
        <w:tc>
          <w:tcPr>
            <w:tcW w:w="480" w:type="dxa"/>
          </w:tcPr>
          <w:p w14:paraId="1D4954F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38B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7B9E03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24635C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13EF4F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3F1B4D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1141B2C">
            <w:pPr>
              <w:spacing w:after="0" w:line="240" w:lineRule="auto"/>
            </w:pPr>
            <w:r>
              <w:rPr>
                <w:sz w:val="14"/>
              </w:rPr>
              <w:t>6.65</w:t>
            </w:r>
          </w:p>
        </w:tc>
        <w:tc>
          <w:tcPr>
            <w:tcW w:w="480" w:type="dxa"/>
          </w:tcPr>
          <w:p w14:paraId="267737A5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51BD446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7F7435">
            <w:pPr>
              <w:spacing w:after="0" w:line="24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480" w:type="dxa"/>
          </w:tcPr>
          <w:p w14:paraId="2CE5E41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845222F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4C388B9B">
            <w:pPr>
              <w:spacing w:after="0" w:line="240" w:lineRule="auto"/>
            </w:pPr>
            <w:r>
              <w:rPr>
                <w:sz w:val="14"/>
              </w:rPr>
              <w:t>6.7</w:t>
            </w:r>
          </w:p>
        </w:tc>
        <w:tc>
          <w:tcPr>
            <w:tcW w:w="480" w:type="dxa"/>
          </w:tcPr>
          <w:p w14:paraId="524F529E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8E8890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BCAEE0B">
            <w:pPr>
              <w:spacing w:after="0" w:line="240" w:lineRule="auto"/>
            </w:pPr>
            <w:r>
              <w:rPr>
                <w:sz w:val="14"/>
              </w:rPr>
              <w:t>81.0</w:t>
            </w:r>
          </w:p>
        </w:tc>
        <w:tc>
          <w:tcPr>
            <w:tcW w:w="480" w:type="dxa"/>
          </w:tcPr>
          <w:p w14:paraId="0AE2139C">
            <w:pPr>
              <w:spacing w:after="0" w:line="240" w:lineRule="auto"/>
            </w:pPr>
            <w:r>
              <w:rPr>
                <w:sz w:val="14"/>
              </w:rPr>
              <w:t>85.69</w:t>
            </w:r>
          </w:p>
        </w:tc>
        <w:tc>
          <w:tcPr>
            <w:tcW w:w="480" w:type="dxa"/>
          </w:tcPr>
          <w:p w14:paraId="0C4FA462">
            <w:pPr>
              <w:spacing w:after="0" w:line="240" w:lineRule="auto"/>
            </w:pPr>
            <w:r>
              <w:rPr>
                <w:sz w:val="14"/>
              </w:rPr>
              <w:t>4.689999999999998</w:t>
            </w:r>
          </w:p>
        </w:tc>
        <w:tc>
          <w:tcPr>
            <w:tcW w:w="480" w:type="dxa"/>
          </w:tcPr>
          <w:p w14:paraId="5F9B2C5D">
            <w:pPr>
              <w:spacing w:after="0" w:line="240" w:lineRule="auto"/>
            </w:pPr>
            <w:r>
              <w:rPr>
                <w:sz w:val="14"/>
              </w:rPr>
              <w:t>0.04999999999999982</w:t>
            </w:r>
          </w:p>
        </w:tc>
        <w:tc>
          <w:tcPr>
            <w:tcW w:w="480" w:type="dxa"/>
          </w:tcPr>
          <w:p w14:paraId="4B84019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398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147000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14AACD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CD8B28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0CAA75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0125306">
            <w:pPr>
              <w:spacing w:after="0" w:line="240" w:lineRule="auto"/>
            </w:pPr>
            <w:r>
              <w:rPr>
                <w:sz w:val="14"/>
              </w:rPr>
              <w:t>7.08</w:t>
            </w:r>
          </w:p>
        </w:tc>
        <w:tc>
          <w:tcPr>
            <w:tcW w:w="480" w:type="dxa"/>
          </w:tcPr>
          <w:p w14:paraId="37173397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714D56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FEB271">
            <w:pPr>
              <w:spacing w:after="0" w:line="24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480" w:type="dxa"/>
          </w:tcPr>
          <w:p w14:paraId="79D1152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42BEA5B4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0EA90E9F">
            <w:pPr>
              <w:spacing w:after="0" w:line="240" w:lineRule="auto"/>
            </w:pPr>
            <w:r>
              <w:rPr>
                <w:sz w:val="14"/>
              </w:rPr>
              <w:t>7.13</w:t>
            </w:r>
          </w:p>
        </w:tc>
        <w:tc>
          <w:tcPr>
            <w:tcW w:w="480" w:type="dxa"/>
          </w:tcPr>
          <w:p w14:paraId="3B8C88D8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5EBA1C1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F073A60">
            <w:pPr>
              <w:spacing w:after="0" w:line="240" w:lineRule="auto"/>
            </w:pPr>
            <w:r>
              <w:rPr>
                <w:sz w:val="14"/>
              </w:rPr>
              <w:t>80.7</w:t>
            </w:r>
          </w:p>
        </w:tc>
        <w:tc>
          <w:tcPr>
            <w:tcW w:w="480" w:type="dxa"/>
          </w:tcPr>
          <w:p w14:paraId="7024748F">
            <w:pPr>
              <w:spacing w:after="0" w:line="240" w:lineRule="auto"/>
            </w:pPr>
            <w:r>
              <w:rPr>
                <w:sz w:val="14"/>
              </w:rPr>
              <w:t>85.71</w:t>
            </w:r>
          </w:p>
        </w:tc>
        <w:tc>
          <w:tcPr>
            <w:tcW w:w="480" w:type="dxa"/>
          </w:tcPr>
          <w:p w14:paraId="65BAD249">
            <w:pPr>
              <w:spacing w:after="0" w:line="240" w:lineRule="auto"/>
            </w:pPr>
            <w:r>
              <w:rPr>
                <w:sz w:val="14"/>
              </w:rPr>
              <w:t>5.009999999999991</w:t>
            </w:r>
          </w:p>
        </w:tc>
        <w:tc>
          <w:tcPr>
            <w:tcW w:w="480" w:type="dxa"/>
          </w:tcPr>
          <w:p w14:paraId="787AC9F4">
            <w:pPr>
              <w:spacing w:after="0" w:line="240" w:lineRule="auto"/>
            </w:pPr>
            <w:r>
              <w:rPr>
                <w:sz w:val="14"/>
              </w:rPr>
              <w:t>0.04999999999999982</w:t>
            </w:r>
          </w:p>
        </w:tc>
        <w:tc>
          <w:tcPr>
            <w:tcW w:w="480" w:type="dxa"/>
          </w:tcPr>
          <w:p w14:paraId="3D45FD5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366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C29131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8EE1C4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B12954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F561236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CEF90BD">
            <w:pPr>
              <w:spacing w:after="0" w:line="240" w:lineRule="auto"/>
            </w:pPr>
            <w:r>
              <w:rPr>
                <w:sz w:val="14"/>
              </w:rPr>
              <w:t>7.51</w:t>
            </w:r>
          </w:p>
        </w:tc>
        <w:tc>
          <w:tcPr>
            <w:tcW w:w="480" w:type="dxa"/>
          </w:tcPr>
          <w:p w14:paraId="0CD4885D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3FC892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04BF05A">
            <w:pPr>
              <w:spacing w:after="0" w:line="240" w:lineRule="auto"/>
            </w:pPr>
            <w:r>
              <w:rPr>
                <w:sz w:val="14"/>
              </w:rPr>
              <w:t>78</w:t>
            </w:r>
          </w:p>
        </w:tc>
        <w:tc>
          <w:tcPr>
            <w:tcW w:w="480" w:type="dxa"/>
          </w:tcPr>
          <w:p w14:paraId="5E5DB47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6B595E3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31C1050B">
            <w:pPr>
              <w:spacing w:after="0" w:line="240" w:lineRule="auto"/>
            </w:pPr>
            <w:r>
              <w:rPr>
                <w:sz w:val="14"/>
              </w:rPr>
              <w:t>7.57</w:t>
            </w:r>
          </w:p>
        </w:tc>
        <w:tc>
          <w:tcPr>
            <w:tcW w:w="480" w:type="dxa"/>
          </w:tcPr>
          <w:p w14:paraId="0FCF737B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D2DBD5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BEEC60">
            <w:pPr>
              <w:spacing w:after="0" w:line="240" w:lineRule="auto"/>
            </w:pPr>
            <w:r>
              <w:rPr>
                <w:sz w:val="14"/>
              </w:rPr>
              <w:t>80.6</w:t>
            </w:r>
          </w:p>
        </w:tc>
        <w:tc>
          <w:tcPr>
            <w:tcW w:w="480" w:type="dxa"/>
          </w:tcPr>
          <w:p w14:paraId="7297648B">
            <w:pPr>
              <w:spacing w:after="0" w:line="240" w:lineRule="auto"/>
            </w:pPr>
            <w:r>
              <w:rPr>
                <w:sz w:val="14"/>
              </w:rPr>
              <w:t>85.71</w:t>
            </w:r>
          </w:p>
        </w:tc>
        <w:tc>
          <w:tcPr>
            <w:tcW w:w="480" w:type="dxa"/>
          </w:tcPr>
          <w:p w14:paraId="28FF55C4">
            <w:pPr>
              <w:spacing w:after="0" w:line="240" w:lineRule="auto"/>
            </w:pPr>
            <w:r>
              <w:rPr>
                <w:sz w:val="14"/>
              </w:rPr>
              <w:t>5.109999999999999</w:t>
            </w:r>
          </w:p>
        </w:tc>
        <w:tc>
          <w:tcPr>
            <w:tcW w:w="480" w:type="dxa"/>
          </w:tcPr>
          <w:p w14:paraId="736C983C">
            <w:pPr>
              <w:spacing w:after="0" w:line="240" w:lineRule="auto"/>
            </w:pPr>
            <w:r>
              <w:rPr>
                <w:sz w:val="14"/>
              </w:rPr>
              <w:t>0.0600000000000005</w:t>
            </w:r>
          </w:p>
        </w:tc>
        <w:tc>
          <w:tcPr>
            <w:tcW w:w="480" w:type="dxa"/>
          </w:tcPr>
          <w:p w14:paraId="570CFD8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67E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4F390E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578040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8B406A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5B0E683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93FDEFE">
            <w:pPr>
              <w:spacing w:after="0" w:line="240" w:lineRule="auto"/>
            </w:pPr>
            <w:r>
              <w:rPr>
                <w:sz w:val="14"/>
              </w:rPr>
              <w:t>7.94</w:t>
            </w:r>
          </w:p>
        </w:tc>
        <w:tc>
          <w:tcPr>
            <w:tcW w:w="480" w:type="dxa"/>
          </w:tcPr>
          <w:p w14:paraId="0D15FAC8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C05864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D63E4B">
            <w:pPr>
              <w:spacing w:after="0" w:line="240" w:lineRule="auto"/>
            </w:pPr>
            <w:r>
              <w:rPr>
                <w:sz w:val="14"/>
              </w:rPr>
              <w:t>79</w:t>
            </w:r>
          </w:p>
        </w:tc>
        <w:tc>
          <w:tcPr>
            <w:tcW w:w="480" w:type="dxa"/>
          </w:tcPr>
          <w:p w14:paraId="6ECFB0B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FC9B9FB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2D75D1B3">
            <w:pPr>
              <w:spacing w:after="0" w:line="240" w:lineRule="auto"/>
            </w:pPr>
            <w:r>
              <w:rPr>
                <w:sz w:val="14"/>
              </w:rPr>
              <w:t>8.0</w:t>
            </w:r>
          </w:p>
        </w:tc>
        <w:tc>
          <w:tcPr>
            <w:tcW w:w="480" w:type="dxa"/>
          </w:tcPr>
          <w:p w14:paraId="34AA99AF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1B01C51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1ADB51">
            <w:pPr>
              <w:spacing w:after="0" w:line="240" w:lineRule="auto"/>
            </w:pPr>
            <w:r>
              <w:rPr>
                <w:sz w:val="14"/>
              </w:rPr>
              <w:t>80.4</w:t>
            </w:r>
          </w:p>
        </w:tc>
        <w:tc>
          <w:tcPr>
            <w:tcW w:w="480" w:type="dxa"/>
          </w:tcPr>
          <w:p w14:paraId="4BEB1C34">
            <w:pPr>
              <w:spacing w:after="0" w:line="240" w:lineRule="auto"/>
            </w:pPr>
            <w:r>
              <w:rPr>
                <w:sz w:val="14"/>
              </w:rPr>
              <w:t>85.72</w:t>
            </w:r>
          </w:p>
        </w:tc>
        <w:tc>
          <w:tcPr>
            <w:tcW w:w="480" w:type="dxa"/>
          </w:tcPr>
          <w:p w14:paraId="198CF3F0">
            <w:pPr>
              <w:spacing w:after="0" w:line="240" w:lineRule="auto"/>
            </w:pPr>
            <w:r>
              <w:rPr>
                <w:sz w:val="14"/>
              </w:rPr>
              <w:t>5.319999999999993</w:t>
            </w:r>
          </w:p>
        </w:tc>
        <w:tc>
          <w:tcPr>
            <w:tcW w:w="480" w:type="dxa"/>
          </w:tcPr>
          <w:p w14:paraId="7373435E">
            <w:pPr>
              <w:spacing w:after="0" w:line="240" w:lineRule="auto"/>
            </w:pPr>
            <w:r>
              <w:rPr>
                <w:sz w:val="14"/>
              </w:rPr>
              <w:t>0.05999999999999961</w:t>
            </w:r>
          </w:p>
        </w:tc>
        <w:tc>
          <w:tcPr>
            <w:tcW w:w="480" w:type="dxa"/>
          </w:tcPr>
          <w:p w14:paraId="1B40E14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40B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AF2940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F1CA73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762168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1D7A8BA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D15D79C">
            <w:pPr>
              <w:spacing w:after="0" w:line="240" w:lineRule="auto"/>
            </w:pPr>
            <w:r>
              <w:rPr>
                <w:sz w:val="14"/>
              </w:rPr>
              <w:t>8.37</w:t>
            </w:r>
          </w:p>
        </w:tc>
        <w:tc>
          <w:tcPr>
            <w:tcW w:w="480" w:type="dxa"/>
          </w:tcPr>
          <w:p w14:paraId="1CB91EDE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19560E3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3187E6"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480" w:type="dxa"/>
          </w:tcPr>
          <w:p w14:paraId="6202F1D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14DA612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248B1201">
            <w:pPr>
              <w:spacing w:after="0" w:line="240" w:lineRule="auto"/>
            </w:pPr>
            <w:r>
              <w:rPr>
                <w:sz w:val="14"/>
              </w:rPr>
              <w:t>8.43</w:t>
            </w:r>
          </w:p>
        </w:tc>
        <w:tc>
          <w:tcPr>
            <w:tcW w:w="480" w:type="dxa"/>
          </w:tcPr>
          <w:p w14:paraId="75812036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731051C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3F5297">
            <w:pPr>
              <w:spacing w:after="0" w:line="240" w:lineRule="auto"/>
            </w:pPr>
            <w:r>
              <w:rPr>
                <w:sz w:val="14"/>
              </w:rPr>
              <w:t>80.3</w:t>
            </w:r>
          </w:p>
        </w:tc>
        <w:tc>
          <w:tcPr>
            <w:tcW w:w="480" w:type="dxa"/>
          </w:tcPr>
          <w:p w14:paraId="78B869D0">
            <w:pPr>
              <w:spacing w:after="0" w:line="240" w:lineRule="auto"/>
            </w:pPr>
            <w:r>
              <w:rPr>
                <w:sz w:val="14"/>
              </w:rPr>
              <w:t>85.52</w:t>
            </w:r>
          </w:p>
        </w:tc>
        <w:tc>
          <w:tcPr>
            <w:tcW w:w="480" w:type="dxa"/>
          </w:tcPr>
          <w:p w14:paraId="6C6EA728">
            <w:pPr>
              <w:spacing w:after="0" w:line="240" w:lineRule="auto"/>
            </w:pPr>
            <w:r>
              <w:rPr>
                <w:sz w:val="14"/>
              </w:rPr>
              <w:t>5.219999999999999</w:t>
            </w:r>
          </w:p>
        </w:tc>
        <w:tc>
          <w:tcPr>
            <w:tcW w:w="480" w:type="dxa"/>
          </w:tcPr>
          <w:p w14:paraId="7BFCE530">
            <w:pPr>
              <w:spacing w:after="0" w:line="240" w:lineRule="auto"/>
            </w:pPr>
            <w:r>
              <w:rPr>
                <w:sz w:val="14"/>
              </w:rPr>
              <w:t>0.0600000000000005</w:t>
            </w:r>
          </w:p>
        </w:tc>
        <w:tc>
          <w:tcPr>
            <w:tcW w:w="480" w:type="dxa"/>
          </w:tcPr>
          <w:p w14:paraId="585C287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15B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5D29C4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EA1C8E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964F5E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8D9096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C85610E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14AE6C34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837890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6C928F">
            <w:pPr>
              <w:spacing w:after="0" w:line="24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480" w:type="dxa"/>
          </w:tcPr>
          <w:p w14:paraId="1C34F469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5E92E3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D98F375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098D4207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447C82E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21F6DDE">
            <w:pPr>
              <w:spacing w:after="0" w:line="240" w:lineRule="auto"/>
            </w:pPr>
            <w:r>
              <w:rPr>
                <w:sz w:val="14"/>
              </w:rPr>
              <w:t>75.8</w:t>
            </w:r>
          </w:p>
        </w:tc>
        <w:tc>
          <w:tcPr>
            <w:tcW w:w="480" w:type="dxa"/>
          </w:tcPr>
          <w:p w14:paraId="351A1582">
            <w:pPr>
              <w:spacing w:after="0" w:line="240" w:lineRule="auto"/>
            </w:pPr>
            <w:r>
              <w:rPr>
                <w:sz w:val="14"/>
              </w:rPr>
              <w:t>80.66</w:t>
            </w:r>
          </w:p>
        </w:tc>
        <w:tc>
          <w:tcPr>
            <w:tcW w:w="480" w:type="dxa"/>
          </w:tcPr>
          <w:p w14:paraId="22BFE96B">
            <w:pPr>
              <w:spacing w:after="0" w:line="240" w:lineRule="auto"/>
            </w:pPr>
            <w:r>
              <w:rPr>
                <w:sz w:val="14"/>
              </w:rPr>
              <w:t>4.859999999999999</w:t>
            </w:r>
          </w:p>
        </w:tc>
        <w:tc>
          <w:tcPr>
            <w:tcW w:w="480" w:type="dxa"/>
          </w:tcPr>
          <w:p w14:paraId="7A7B0B48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77AA52B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F41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8AE79D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634FE5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474447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F2949B8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2E240C4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7662E7A7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680BAAB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1EF84D">
            <w:pPr>
              <w:spacing w:after="0" w:line="240" w:lineRule="auto"/>
            </w:pPr>
            <w:r>
              <w:rPr>
                <w:sz w:val="14"/>
              </w:rPr>
              <w:t>85</w:t>
            </w:r>
          </w:p>
        </w:tc>
        <w:tc>
          <w:tcPr>
            <w:tcW w:w="480" w:type="dxa"/>
          </w:tcPr>
          <w:p w14:paraId="0A1F5C09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9506B5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D29B9B9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39484820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4EFD462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645D1E">
            <w:pPr>
              <w:spacing w:after="0" w:line="240" w:lineRule="auto"/>
            </w:pPr>
            <w:r>
              <w:rPr>
                <w:sz w:val="14"/>
              </w:rPr>
              <w:t>78.7</w:t>
            </w:r>
          </w:p>
        </w:tc>
        <w:tc>
          <w:tcPr>
            <w:tcW w:w="480" w:type="dxa"/>
          </w:tcPr>
          <w:p w14:paraId="4E4B4D51">
            <w:pPr>
              <w:spacing w:after="0" w:line="240" w:lineRule="auto"/>
            </w:pPr>
            <w:r>
              <w:rPr>
                <w:sz w:val="14"/>
              </w:rPr>
              <w:t>83.87</w:t>
            </w:r>
          </w:p>
        </w:tc>
        <w:tc>
          <w:tcPr>
            <w:tcW w:w="480" w:type="dxa"/>
          </w:tcPr>
          <w:p w14:paraId="4E2F5321">
            <w:pPr>
              <w:spacing w:after="0" w:line="240" w:lineRule="auto"/>
            </w:pPr>
            <w:r>
              <w:rPr>
                <w:sz w:val="14"/>
              </w:rPr>
              <w:t>5.170000000000002</w:t>
            </w:r>
          </w:p>
        </w:tc>
        <w:tc>
          <w:tcPr>
            <w:tcW w:w="480" w:type="dxa"/>
          </w:tcPr>
          <w:p w14:paraId="2EB4509D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0B7D132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A80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EB32BF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067EB8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D8207A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27291DA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78C809B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2A692AEB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FF3090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CD8FDB">
            <w:pPr>
              <w:spacing w:after="0" w:line="24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480" w:type="dxa"/>
          </w:tcPr>
          <w:p w14:paraId="1572AF7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4F97724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2DAE256E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775DF7AB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160C9CD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58AD9B">
            <w:pPr>
              <w:spacing w:after="0" w:line="240" w:lineRule="auto"/>
            </w:pPr>
            <w:r>
              <w:rPr>
                <w:sz w:val="14"/>
              </w:rPr>
              <w:t>81.7</w:t>
            </w:r>
          </w:p>
        </w:tc>
        <w:tc>
          <w:tcPr>
            <w:tcW w:w="480" w:type="dxa"/>
          </w:tcPr>
          <w:p w14:paraId="3A1365C5">
            <w:pPr>
              <w:spacing w:after="0" w:line="240" w:lineRule="auto"/>
            </w:pPr>
            <w:r>
              <w:rPr>
                <w:sz w:val="14"/>
              </w:rPr>
              <w:t>86.41</w:t>
            </w:r>
          </w:p>
        </w:tc>
        <w:tc>
          <w:tcPr>
            <w:tcW w:w="480" w:type="dxa"/>
          </w:tcPr>
          <w:p w14:paraId="34BFDF44">
            <w:pPr>
              <w:spacing w:after="0" w:line="240" w:lineRule="auto"/>
            </w:pPr>
            <w:r>
              <w:rPr>
                <w:sz w:val="14"/>
              </w:rPr>
              <w:t>4.709999999999994</w:t>
            </w:r>
          </w:p>
        </w:tc>
        <w:tc>
          <w:tcPr>
            <w:tcW w:w="480" w:type="dxa"/>
          </w:tcPr>
          <w:p w14:paraId="736B562F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3428699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F63E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C1082C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C54C9C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515B01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B1054D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69A7AE1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4A9DB43C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43143A5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43B8EF">
            <w:pPr>
              <w:spacing w:after="0" w:line="240" w:lineRule="auto"/>
            </w:pPr>
            <w:r>
              <w:rPr>
                <w:sz w:val="14"/>
              </w:rPr>
              <w:t>87</w:t>
            </w:r>
          </w:p>
        </w:tc>
        <w:tc>
          <w:tcPr>
            <w:tcW w:w="480" w:type="dxa"/>
          </w:tcPr>
          <w:p w14:paraId="016F212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E0D3FD4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26DE2A6">
            <w:pPr>
              <w:spacing w:after="0" w:line="240" w:lineRule="auto"/>
            </w:pPr>
            <w:r>
              <w:rPr>
                <w:sz w:val="14"/>
              </w:rPr>
              <w:t>2.81</w:t>
            </w:r>
          </w:p>
        </w:tc>
        <w:tc>
          <w:tcPr>
            <w:tcW w:w="480" w:type="dxa"/>
          </w:tcPr>
          <w:p w14:paraId="3815B97B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168E4A6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431790">
            <w:pPr>
              <w:spacing w:after="0" w:line="240" w:lineRule="auto"/>
            </w:pPr>
            <w:r>
              <w:rPr>
                <w:sz w:val="14"/>
              </w:rPr>
              <w:t>84.8</w:t>
            </w:r>
          </w:p>
        </w:tc>
        <w:tc>
          <w:tcPr>
            <w:tcW w:w="480" w:type="dxa"/>
          </w:tcPr>
          <w:p w14:paraId="4AEC2FE1">
            <w:pPr>
              <w:spacing w:after="0" w:line="240" w:lineRule="auto"/>
            </w:pPr>
            <w:r>
              <w:rPr>
                <w:sz w:val="14"/>
              </w:rPr>
              <w:t>88.01</w:t>
            </w:r>
          </w:p>
        </w:tc>
        <w:tc>
          <w:tcPr>
            <w:tcW w:w="480" w:type="dxa"/>
          </w:tcPr>
          <w:p w14:paraId="37E3DDDD">
            <w:pPr>
              <w:spacing w:after="0" w:line="240" w:lineRule="auto"/>
            </w:pPr>
            <w:r>
              <w:rPr>
                <w:sz w:val="14"/>
              </w:rPr>
              <w:t>3.210000000000008</w:t>
            </w:r>
          </w:p>
        </w:tc>
        <w:tc>
          <w:tcPr>
            <w:tcW w:w="480" w:type="dxa"/>
          </w:tcPr>
          <w:p w14:paraId="3950008A">
            <w:pPr>
              <w:spacing w:after="0" w:line="240" w:lineRule="auto"/>
            </w:pPr>
            <w:r>
              <w:rPr>
                <w:sz w:val="14"/>
              </w:rPr>
              <w:t>0.01000000000000023</w:t>
            </w:r>
          </w:p>
        </w:tc>
        <w:tc>
          <w:tcPr>
            <w:tcW w:w="480" w:type="dxa"/>
          </w:tcPr>
          <w:p w14:paraId="58D76D3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3AD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E2E975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F69D6F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A2C364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3E16A5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821C0AB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633B9290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6874CE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73036CB">
            <w:pPr>
              <w:spacing w:after="0" w:line="24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480" w:type="dxa"/>
          </w:tcPr>
          <w:p w14:paraId="56D7C3B8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E22FBDD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0911F93B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2CB17EBF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0AD9F85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7DF9DAE">
            <w:pPr>
              <w:spacing w:after="0" w:line="240" w:lineRule="auto"/>
            </w:pPr>
            <w:r>
              <w:rPr>
                <w:sz w:val="14"/>
              </w:rPr>
              <w:t>86.7</w:t>
            </w:r>
          </w:p>
        </w:tc>
        <w:tc>
          <w:tcPr>
            <w:tcW w:w="480" w:type="dxa"/>
          </w:tcPr>
          <w:p w14:paraId="27D2C576">
            <w:pPr>
              <w:spacing w:after="0" w:line="240" w:lineRule="auto"/>
            </w:pPr>
            <w:r>
              <w:rPr>
                <w:sz w:val="14"/>
              </w:rPr>
              <w:t>89.9</w:t>
            </w:r>
          </w:p>
        </w:tc>
        <w:tc>
          <w:tcPr>
            <w:tcW w:w="480" w:type="dxa"/>
          </w:tcPr>
          <w:p w14:paraId="2BEA516C">
            <w:pPr>
              <w:spacing w:after="0" w:line="240" w:lineRule="auto"/>
            </w:pPr>
            <w:r>
              <w:rPr>
                <w:sz w:val="14"/>
              </w:rPr>
              <w:t>3.200000000000003</w:t>
            </w:r>
          </w:p>
        </w:tc>
        <w:tc>
          <w:tcPr>
            <w:tcW w:w="480" w:type="dxa"/>
          </w:tcPr>
          <w:p w14:paraId="01D4B4CA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30BFEA4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BDCC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0B4EE2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4A7E92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749174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7163595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6DB0270">
            <w:pPr>
              <w:spacing w:after="0" w:line="240" w:lineRule="auto"/>
            </w:pPr>
            <w:r>
              <w:rPr>
                <w:sz w:val="14"/>
              </w:rPr>
              <w:t>4.94</w:t>
            </w:r>
          </w:p>
        </w:tc>
        <w:tc>
          <w:tcPr>
            <w:tcW w:w="480" w:type="dxa"/>
          </w:tcPr>
          <w:p w14:paraId="233A2CDB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75173B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6A8420">
            <w:pPr>
              <w:spacing w:after="0" w:line="24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480" w:type="dxa"/>
          </w:tcPr>
          <w:p w14:paraId="27671EF7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13983474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39641A1C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07210228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E3CC06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3BA575">
            <w:pPr>
              <w:spacing w:after="0" w:line="240" w:lineRule="auto"/>
            </w:pPr>
            <w:r>
              <w:rPr>
                <w:sz w:val="14"/>
              </w:rPr>
              <w:t>86.2</w:t>
            </w:r>
          </w:p>
        </w:tc>
        <w:tc>
          <w:tcPr>
            <w:tcW w:w="480" w:type="dxa"/>
          </w:tcPr>
          <w:p w14:paraId="2D6953F8">
            <w:pPr>
              <w:spacing w:after="0" w:line="240" w:lineRule="auto"/>
            </w:pPr>
            <w:r>
              <w:rPr>
                <w:sz w:val="14"/>
              </w:rPr>
              <w:t>90.05</w:t>
            </w:r>
          </w:p>
        </w:tc>
        <w:tc>
          <w:tcPr>
            <w:tcW w:w="480" w:type="dxa"/>
          </w:tcPr>
          <w:p w14:paraId="3E6720F8">
            <w:pPr>
              <w:spacing w:after="0" w:line="240" w:lineRule="auto"/>
            </w:pPr>
            <w:r>
              <w:rPr>
                <w:sz w:val="14"/>
              </w:rPr>
              <w:t>3.849999999999994</w:t>
            </w:r>
          </w:p>
        </w:tc>
        <w:tc>
          <w:tcPr>
            <w:tcW w:w="480" w:type="dxa"/>
          </w:tcPr>
          <w:p w14:paraId="2713C0A9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3B8A653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451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E520BC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2745A6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7A4A64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2EB9E7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B152C53">
            <w:pPr>
              <w:spacing w:after="0" w:line="240" w:lineRule="auto"/>
            </w:pPr>
            <w:r>
              <w:rPr>
                <w:sz w:val="14"/>
              </w:rPr>
              <w:t>5.37</w:t>
            </w:r>
          </w:p>
        </w:tc>
        <w:tc>
          <w:tcPr>
            <w:tcW w:w="480" w:type="dxa"/>
          </w:tcPr>
          <w:p w14:paraId="47F26B39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A5D773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96B918">
            <w:pPr>
              <w:spacing w:after="0" w:line="24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480" w:type="dxa"/>
          </w:tcPr>
          <w:p w14:paraId="43438CAE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087A668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45E11809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2BF03B1D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2B81DD7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061E06">
            <w:pPr>
              <w:spacing w:after="0" w:line="240" w:lineRule="auto"/>
            </w:pPr>
            <w:r>
              <w:rPr>
                <w:sz w:val="14"/>
              </w:rPr>
              <w:t>85.9</w:t>
            </w:r>
          </w:p>
        </w:tc>
        <w:tc>
          <w:tcPr>
            <w:tcW w:w="480" w:type="dxa"/>
          </w:tcPr>
          <w:p w14:paraId="2CA7241B">
            <w:pPr>
              <w:spacing w:after="0" w:line="240" w:lineRule="auto"/>
            </w:pPr>
            <w:r>
              <w:rPr>
                <w:sz w:val="14"/>
              </w:rPr>
              <w:t>89.99</w:t>
            </w:r>
          </w:p>
        </w:tc>
        <w:tc>
          <w:tcPr>
            <w:tcW w:w="480" w:type="dxa"/>
          </w:tcPr>
          <w:p w14:paraId="336EDEFE">
            <w:pPr>
              <w:spacing w:after="0" w:line="240" w:lineRule="auto"/>
            </w:pPr>
            <w:r>
              <w:rPr>
                <w:sz w:val="14"/>
              </w:rPr>
              <w:t>4.089999999999989</w:t>
            </w:r>
          </w:p>
        </w:tc>
        <w:tc>
          <w:tcPr>
            <w:tcW w:w="480" w:type="dxa"/>
          </w:tcPr>
          <w:p w14:paraId="58E9F319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7569D7F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CAEE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BAC18B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782EDD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70CCD34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F63690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79C02A9">
            <w:pPr>
              <w:spacing w:after="0" w:line="240" w:lineRule="auto"/>
            </w:pPr>
            <w:r>
              <w:rPr>
                <w:sz w:val="14"/>
              </w:rPr>
              <w:t>5.8</w:t>
            </w:r>
          </w:p>
        </w:tc>
        <w:tc>
          <w:tcPr>
            <w:tcW w:w="480" w:type="dxa"/>
          </w:tcPr>
          <w:p w14:paraId="5AAE1F3F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02E55F5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A1D7E6">
            <w:pPr>
              <w:spacing w:after="0" w:line="240" w:lineRule="auto"/>
            </w:pPr>
            <w:r>
              <w:rPr>
                <w:sz w:val="14"/>
              </w:rPr>
              <w:t>94</w:t>
            </w:r>
          </w:p>
        </w:tc>
        <w:tc>
          <w:tcPr>
            <w:tcW w:w="480" w:type="dxa"/>
          </w:tcPr>
          <w:p w14:paraId="646E509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4C6C6B1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37CAB535">
            <w:pPr>
              <w:spacing w:after="0" w:line="240" w:lineRule="auto"/>
            </w:pPr>
            <w:r>
              <w:rPr>
                <w:sz w:val="14"/>
              </w:rPr>
              <w:t>5.84</w:t>
            </w:r>
          </w:p>
        </w:tc>
        <w:tc>
          <w:tcPr>
            <w:tcW w:w="480" w:type="dxa"/>
          </w:tcPr>
          <w:p w14:paraId="779C03D9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240169F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B19A10">
            <w:pPr>
              <w:spacing w:after="0" w:line="240" w:lineRule="auto"/>
            </w:pPr>
            <w:r>
              <w:rPr>
                <w:sz w:val="14"/>
              </w:rPr>
              <w:t>85.6</w:t>
            </w:r>
          </w:p>
        </w:tc>
        <w:tc>
          <w:tcPr>
            <w:tcW w:w="480" w:type="dxa"/>
          </w:tcPr>
          <w:p w14:paraId="17FDB69C">
            <w:pPr>
              <w:spacing w:after="0" w:line="240" w:lineRule="auto"/>
            </w:pPr>
            <w:r>
              <w:rPr>
                <w:sz w:val="14"/>
              </w:rPr>
              <w:t>89.49</w:t>
            </w:r>
          </w:p>
        </w:tc>
        <w:tc>
          <w:tcPr>
            <w:tcW w:w="480" w:type="dxa"/>
          </w:tcPr>
          <w:p w14:paraId="7EFC3A84">
            <w:pPr>
              <w:spacing w:after="0" w:line="240" w:lineRule="auto"/>
            </w:pPr>
            <w:r>
              <w:rPr>
                <w:sz w:val="14"/>
              </w:rPr>
              <w:t>3.890000000000001</w:t>
            </w:r>
          </w:p>
        </w:tc>
        <w:tc>
          <w:tcPr>
            <w:tcW w:w="480" w:type="dxa"/>
          </w:tcPr>
          <w:p w14:paraId="0F7F47F3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25CD0BE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402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A5FAA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E3F9F9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EC1C81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34F7C9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6A8DAA3">
            <w:pPr>
              <w:spacing w:after="0" w:line="240" w:lineRule="auto"/>
            </w:pPr>
            <w:r>
              <w:rPr>
                <w:sz w:val="14"/>
              </w:rPr>
              <w:t>6.23</w:t>
            </w:r>
          </w:p>
        </w:tc>
        <w:tc>
          <w:tcPr>
            <w:tcW w:w="480" w:type="dxa"/>
          </w:tcPr>
          <w:p w14:paraId="08751C47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7CF506D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3C7071">
            <w:pPr>
              <w:spacing w:after="0" w:line="24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480" w:type="dxa"/>
          </w:tcPr>
          <w:p w14:paraId="1AEE54C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1538373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6304D695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375240D5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78507D3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E2B5AE">
            <w:pPr>
              <w:spacing w:after="0" w:line="240" w:lineRule="auto"/>
            </w:pPr>
            <w:r>
              <w:rPr>
                <w:sz w:val="14"/>
              </w:rPr>
              <w:t>85.5</w:t>
            </w:r>
          </w:p>
        </w:tc>
        <w:tc>
          <w:tcPr>
            <w:tcW w:w="480" w:type="dxa"/>
          </w:tcPr>
          <w:p w14:paraId="0C9A7F34">
            <w:pPr>
              <w:spacing w:after="0" w:line="240" w:lineRule="auto"/>
            </w:pPr>
            <w:r>
              <w:rPr>
                <w:sz w:val="14"/>
              </w:rPr>
              <w:t>89.15</w:t>
            </w:r>
          </w:p>
        </w:tc>
        <w:tc>
          <w:tcPr>
            <w:tcW w:w="480" w:type="dxa"/>
          </w:tcPr>
          <w:p w14:paraId="507AF510">
            <w:pPr>
              <w:spacing w:after="0" w:line="240" w:lineRule="auto"/>
            </w:pPr>
            <w:r>
              <w:rPr>
                <w:sz w:val="14"/>
              </w:rPr>
              <w:t>3.650000000000006</w:t>
            </w:r>
          </w:p>
        </w:tc>
        <w:tc>
          <w:tcPr>
            <w:tcW w:w="480" w:type="dxa"/>
          </w:tcPr>
          <w:p w14:paraId="2611D347">
            <w:pPr>
              <w:spacing w:after="0" w:line="240" w:lineRule="auto"/>
            </w:pPr>
            <w:r>
              <w:rPr>
                <w:sz w:val="14"/>
              </w:rPr>
              <w:t>0.03999999999999915</w:t>
            </w:r>
          </w:p>
        </w:tc>
        <w:tc>
          <w:tcPr>
            <w:tcW w:w="480" w:type="dxa"/>
          </w:tcPr>
          <w:p w14:paraId="041EF53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6D1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577705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EA9DE5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B5563B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B4BAE0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E3AD1EC">
            <w:pPr>
              <w:spacing w:after="0" w:line="240" w:lineRule="auto"/>
            </w:pPr>
            <w:r>
              <w:rPr>
                <w:sz w:val="14"/>
              </w:rPr>
              <w:t>6.65</w:t>
            </w:r>
          </w:p>
        </w:tc>
        <w:tc>
          <w:tcPr>
            <w:tcW w:w="480" w:type="dxa"/>
          </w:tcPr>
          <w:p w14:paraId="2574A0B9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0C112D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5E8A43D">
            <w:pPr>
              <w:spacing w:after="0" w:line="24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480" w:type="dxa"/>
          </w:tcPr>
          <w:p w14:paraId="35742EFC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3281142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509A3830">
            <w:pPr>
              <w:spacing w:after="0" w:line="240" w:lineRule="auto"/>
            </w:pPr>
            <w:r>
              <w:rPr>
                <w:sz w:val="14"/>
              </w:rPr>
              <w:t>6.7</w:t>
            </w:r>
          </w:p>
        </w:tc>
        <w:tc>
          <w:tcPr>
            <w:tcW w:w="480" w:type="dxa"/>
          </w:tcPr>
          <w:p w14:paraId="6020AF80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3B5FA2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D49E27A">
            <w:pPr>
              <w:spacing w:after="0" w:line="240" w:lineRule="auto"/>
            </w:pPr>
            <w:r>
              <w:rPr>
                <w:sz w:val="14"/>
              </w:rPr>
              <w:t>85.3</w:t>
            </w:r>
          </w:p>
        </w:tc>
        <w:tc>
          <w:tcPr>
            <w:tcW w:w="480" w:type="dxa"/>
          </w:tcPr>
          <w:p w14:paraId="014EE0BB">
            <w:pPr>
              <w:spacing w:after="0" w:line="240" w:lineRule="auto"/>
            </w:pPr>
            <w:r>
              <w:rPr>
                <w:sz w:val="14"/>
              </w:rPr>
              <w:t>88.71</w:t>
            </w:r>
          </w:p>
        </w:tc>
        <w:tc>
          <w:tcPr>
            <w:tcW w:w="480" w:type="dxa"/>
          </w:tcPr>
          <w:p w14:paraId="05092985">
            <w:pPr>
              <w:spacing w:after="0" w:line="240" w:lineRule="auto"/>
            </w:pPr>
            <w:r>
              <w:rPr>
                <w:sz w:val="14"/>
              </w:rPr>
              <w:t>3.409999999999997</w:t>
            </w:r>
          </w:p>
        </w:tc>
        <w:tc>
          <w:tcPr>
            <w:tcW w:w="480" w:type="dxa"/>
          </w:tcPr>
          <w:p w14:paraId="762C160D">
            <w:pPr>
              <w:spacing w:after="0" w:line="240" w:lineRule="auto"/>
            </w:pPr>
            <w:r>
              <w:rPr>
                <w:sz w:val="14"/>
              </w:rPr>
              <w:t>0.04999999999999982</w:t>
            </w:r>
          </w:p>
        </w:tc>
        <w:tc>
          <w:tcPr>
            <w:tcW w:w="480" w:type="dxa"/>
          </w:tcPr>
          <w:p w14:paraId="0488731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370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8A5D03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2001B4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BF925E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9ECA588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78E1BBF">
            <w:pPr>
              <w:spacing w:after="0" w:line="240" w:lineRule="auto"/>
            </w:pPr>
            <w:r>
              <w:rPr>
                <w:sz w:val="14"/>
              </w:rPr>
              <w:t>7.08</w:t>
            </w:r>
          </w:p>
        </w:tc>
        <w:tc>
          <w:tcPr>
            <w:tcW w:w="480" w:type="dxa"/>
          </w:tcPr>
          <w:p w14:paraId="061E913E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4A879DD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862F29C">
            <w:pPr>
              <w:spacing w:after="0" w:line="24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480" w:type="dxa"/>
          </w:tcPr>
          <w:p w14:paraId="72CD7C0C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2C9C8CD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7FAA916D">
            <w:pPr>
              <w:spacing w:after="0" w:line="240" w:lineRule="auto"/>
            </w:pPr>
            <w:r>
              <w:rPr>
                <w:sz w:val="14"/>
              </w:rPr>
              <w:t>7.13</w:t>
            </w:r>
          </w:p>
        </w:tc>
        <w:tc>
          <w:tcPr>
            <w:tcW w:w="480" w:type="dxa"/>
          </w:tcPr>
          <w:p w14:paraId="55C52672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3AE4315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7045771">
            <w:pPr>
              <w:spacing w:after="0" w:line="240" w:lineRule="auto"/>
            </w:pPr>
            <w:r>
              <w:rPr>
                <w:sz w:val="14"/>
              </w:rPr>
              <w:t>85.0</w:t>
            </w:r>
          </w:p>
        </w:tc>
        <w:tc>
          <w:tcPr>
            <w:tcW w:w="480" w:type="dxa"/>
          </w:tcPr>
          <w:p w14:paraId="6E4ACD45">
            <w:pPr>
              <w:spacing w:after="0" w:line="240" w:lineRule="auto"/>
            </w:pPr>
            <w:r>
              <w:rPr>
                <w:sz w:val="14"/>
              </w:rPr>
              <w:t>88.09</w:t>
            </w:r>
          </w:p>
        </w:tc>
        <w:tc>
          <w:tcPr>
            <w:tcW w:w="480" w:type="dxa"/>
          </w:tcPr>
          <w:p w14:paraId="0F9E4E21">
            <w:pPr>
              <w:spacing w:after="0" w:line="240" w:lineRule="auto"/>
            </w:pPr>
            <w:r>
              <w:rPr>
                <w:sz w:val="14"/>
              </w:rPr>
              <w:t>3.090000000000003</w:t>
            </w:r>
          </w:p>
        </w:tc>
        <w:tc>
          <w:tcPr>
            <w:tcW w:w="480" w:type="dxa"/>
          </w:tcPr>
          <w:p w14:paraId="293DB039">
            <w:pPr>
              <w:spacing w:after="0" w:line="240" w:lineRule="auto"/>
            </w:pPr>
            <w:r>
              <w:rPr>
                <w:sz w:val="14"/>
              </w:rPr>
              <w:t>0.04999999999999982</w:t>
            </w:r>
          </w:p>
        </w:tc>
        <w:tc>
          <w:tcPr>
            <w:tcW w:w="480" w:type="dxa"/>
          </w:tcPr>
          <w:p w14:paraId="40A3619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DF8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ABB8E9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333251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D4B4DC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BEA318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BAF27FE">
            <w:pPr>
              <w:spacing w:after="0" w:line="240" w:lineRule="auto"/>
            </w:pPr>
            <w:r>
              <w:rPr>
                <w:sz w:val="14"/>
              </w:rPr>
              <w:t>0.23</w:t>
            </w:r>
          </w:p>
        </w:tc>
        <w:tc>
          <w:tcPr>
            <w:tcW w:w="480" w:type="dxa"/>
          </w:tcPr>
          <w:p w14:paraId="741D6FB2">
            <w:pPr>
              <w:spacing w:after="0" w:line="240" w:lineRule="auto"/>
            </w:pPr>
            <w:r>
              <w:rPr>
                <w:sz w:val="14"/>
              </w:rPr>
              <w:t>3.85</w:t>
            </w:r>
          </w:p>
        </w:tc>
        <w:tc>
          <w:tcPr>
            <w:tcW w:w="480" w:type="dxa"/>
          </w:tcPr>
          <w:p w14:paraId="769681E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55817B">
            <w:pPr>
              <w:spacing w:after="0" w:line="240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480" w:type="dxa"/>
          </w:tcPr>
          <w:p w14:paraId="453ACB94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528991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D7EEEF2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50FAD6C6">
            <w:pPr>
              <w:spacing w:after="0" w:line="240" w:lineRule="auto"/>
            </w:pPr>
            <w:r>
              <w:rPr>
                <w:sz w:val="14"/>
              </w:rPr>
              <w:t>3.84</w:t>
            </w:r>
          </w:p>
        </w:tc>
        <w:tc>
          <w:tcPr>
            <w:tcW w:w="480" w:type="dxa"/>
          </w:tcPr>
          <w:p w14:paraId="7C37DDD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59E2DAB">
            <w:pPr>
              <w:spacing w:after="0" w:line="240" w:lineRule="auto"/>
            </w:pPr>
            <w:r>
              <w:rPr>
                <w:sz w:val="14"/>
              </w:rPr>
              <w:t>69.3</w:t>
            </w:r>
          </w:p>
        </w:tc>
        <w:tc>
          <w:tcPr>
            <w:tcW w:w="480" w:type="dxa"/>
          </w:tcPr>
          <w:p w14:paraId="10FEADCF">
            <w:pPr>
              <w:spacing w:after="0" w:line="240" w:lineRule="auto"/>
            </w:pPr>
            <w:r>
              <w:rPr>
                <w:sz w:val="14"/>
              </w:rPr>
              <w:t>74.42</w:t>
            </w:r>
          </w:p>
        </w:tc>
        <w:tc>
          <w:tcPr>
            <w:tcW w:w="480" w:type="dxa"/>
          </w:tcPr>
          <w:p w14:paraId="77C06B94">
            <w:pPr>
              <w:spacing w:after="0" w:line="240" w:lineRule="auto"/>
            </w:pPr>
            <w:r>
              <w:rPr>
                <w:sz w:val="14"/>
              </w:rPr>
              <w:t>5.120000000000005</w:t>
            </w:r>
          </w:p>
        </w:tc>
        <w:tc>
          <w:tcPr>
            <w:tcW w:w="480" w:type="dxa"/>
          </w:tcPr>
          <w:p w14:paraId="1D3C6008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6FCBADD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4238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B2907C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C88F1E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B95A7F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F29EDCA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6C2252E">
            <w:pPr>
              <w:spacing w:after="0" w:line="240" w:lineRule="auto"/>
            </w:pPr>
            <w:r>
              <w:rPr>
                <w:sz w:val="14"/>
              </w:rPr>
              <w:t>0.66</w:t>
            </w:r>
          </w:p>
        </w:tc>
        <w:tc>
          <w:tcPr>
            <w:tcW w:w="480" w:type="dxa"/>
          </w:tcPr>
          <w:p w14:paraId="28B03111">
            <w:pPr>
              <w:spacing w:after="0" w:line="240" w:lineRule="auto"/>
            </w:pPr>
            <w:r>
              <w:rPr>
                <w:sz w:val="14"/>
              </w:rPr>
              <w:t>3.85</w:t>
            </w:r>
          </w:p>
        </w:tc>
        <w:tc>
          <w:tcPr>
            <w:tcW w:w="480" w:type="dxa"/>
          </w:tcPr>
          <w:p w14:paraId="43D5367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5BE5A53">
            <w:pPr>
              <w:spacing w:after="0" w:line="240" w:lineRule="auto"/>
            </w:pPr>
            <w:r>
              <w:rPr>
                <w:sz w:val="14"/>
              </w:rPr>
              <w:t>102</w:t>
            </w:r>
          </w:p>
        </w:tc>
        <w:tc>
          <w:tcPr>
            <w:tcW w:w="480" w:type="dxa"/>
          </w:tcPr>
          <w:p w14:paraId="63F0D44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BBEA12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AD4C677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196F1F71">
            <w:pPr>
              <w:spacing w:after="0" w:line="240" w:lineRule="auto"/>
            </w:pPr>
            <w:r>
              <w:rPr>
                <w:sz w:val="14"/>
              </w:rPr>
              <w:t>3.84</w:t>
            </w:r>
          </w:p>
        </w:tc>
        <w:tc>
          <w:tcPr>
            <w:tcW w:w="480" w:type="dxa"/>
          </w:tcPr>
          <w:p w14:paraId="7A9C598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6E3D15">
            <w:pPr>
              <w:spacing w:after="0" w:line="240" w:lineRule="auto"/>
            </w:pPr>
            <w:r>
              <w:rPr>
                <w:sz w:val="14"/>
              </w:rPr>
              <w:t>72.2</w:t>
            </w:r>
          </w:p>
        </w:tc>
        <w:tc>
          <w:tcPr>
            <w:tcW w:w="480" w:type="dxa"/>
          </w:tcPr>
          <w:p w14:paraId="6E6560B1">
            <w:pPr>
              <w:spacing w:after="0" w:line="240" w:lineRule="auto"/>
            </w:pPr>
            <w:r>
              <w:rPr>
                <w:sz w:val="14"/>
              </w:rPr>
              <w:t>75.95</w:t>
            </w:r>
          </w:p>
        </w:tc>
        <w:tc>
          <w:tcPr>
            <w:tcW w:w="480" w:type="dxa"/>
          </w:tcPr>
          <w:p w14:paraId="640AE8F3">
            <w:pPr>
              <w:spacing w:after="0" w:line="240" w:lineRule="auto"/>
            </w:pPr>
            <w:r>
              <w:rPr>
                <w:sz w:val="14"/>
              </w:rPr>
              <w:t>3.75</w:t>
            </w:r>
          </w:p>
        </w:tc>
        <w:tc>
          <w:tcPr>
            <w:tcW w:w="480" w:type="dxa"/>
          </w:tcPr>
          <w:p w14:paraId="51584C57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2FC38D3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A0AF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210687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9C09C9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436679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DE6329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59E8AFC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0161E255">
            <w:pPr>
              <w:spacing w:after="0" w:line="240" w:lineRule="auto"/>
            </w:pPr>
            <w:r>
              <w:rPr>
                <w:sz w:val="14"/>
              </w:rPr>
              <w:t>3.85</w:t>
            </w:r>
          </w:p>
        </w:tc>
        <w:tc>
          <w:tcPr>
            <w:tcW w:w="480" w:type="dxa"/>
          </w:tcPr>
          <w:p w14:paraId="38D7488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FB39F0">
            <w:pPr>
              <w:spacing w:after="0" w:line="24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480" w:type="dxa"/>
          </w:tcPr>
          <w:p w14:paraId="41CABF97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0703D3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B40D8B8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17F10ABB">
            <w:pPr>
              <w:spacing w:after="0" w:line="240" w:lineRule="auto"/>
            </w:pPr>
            <w:r>
              <w:rPr>
                <w:sz w:val="14"/>
              </w:rPr>
              <w:t>3.84</w:t>
            </w:r>
          </w:p>
        </w:tc>
        <w:tc>
          <w:tcPr>
            <w:tcW w:w="480" w:type="dxa"/>
          </w:tcPr>
          <w:p w14:paraId="14105B2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E9E85EC">
            <w:pPr>
              <w:spacing w:after="0" w:line="240" w:lineRule="auto"/>
            </w:pPr>
            <w:r>
              <w:rPr>
                <w:sz w:val="14"/>
              </w:rPr>
              <w:t>76.3</w:t>
            </w:r>
          </w:p>
        </w:tc>
        <w:tc>
          <w:tcPr>
            <w:tcW w:w="480" w:type="dxa"/>
          </w:tcPr>
          <w:p w14:paraId="1A3A3504">
            <w:pPr>
              <w:spacing w:after="0" w:line="240" w:lineRule="auto"/>
            </w:pPr>
            <w:r>
              <w:rPr>
                <w:sz w:val="14"/>
              </w:rPr>
              <w:t>81.79</w:t>
            </w:r>
          </w:p>
        </w:tc>
        <w:tc>
          <w:tcPr>
            <w:tcW w:w="480" w:type="dxa"/>
          </w:tcPr>
          <w:p w14:paraId="1102E15A">
            <w:pPr>
              <w:spacing w:after="0" w:line="240" w:lineRule="auto"/>
            </w:pPr>
            <w:r>
              <w:rPr>
                <w:sz w:val="14"/>
              </w:rPr>
              <w:t>5.490000000000009</w:t>
            </w:r>
          </w:p>
        </w:tc>
        <w:tc>
          <w:tcPr>
            <w:tcW w:w="480" w:type="dxa"/>
          </w:tcPr>
          <w:p w14:paraId="3618B191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0F558D8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794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5BFED4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A68A11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8C7991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0FDEDDD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E1B2E1E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433C76D6">
            <w:pPr>
              <w:spacing w:after="0" w:line="240" w:lineRule="auto"/>
            </w:pPr>
            <w:r>
              <w:rPr>
                <w:sz w:val="14"/>
              </w:rPr>
              <w:t>3.85</w:t>
            </w:r>
          </w:p>
        </w:tc>
        <w:tc>
          <w:tcPr>
            <w:tcW w:w="480" w:type="dxa"/>
          </w:tcPr>
          <w:p w14:paraId="69D4FEF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C2E3B87">
            <w:pPr>
              <w:spacing w:after="0" w:line="240" w:lineRule="auto"/>
            </w:pPr>
            <w:r>
              <w:rPr>
                <w:sz w:val="14"/>
              </w:rPr>
              <w:t>105</w:t>
            </w:r>
          </w:p>
        </w:tc>
        <w:tc>
          <w:tcPr>
            <w:tcW w:w="480" w:type="dxa"/>
          </w:tcPr>
          <w:p w14:paraId="580559ED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890FB5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7806E18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70EA3BEF">
            <w:pPr>
              <w:spacing w:after="0" w:line="240" w:lineRule="auto"/>
            </w:pPr>
            <w:r>
              <w:rPr>
                <w:sz w:val="14"/>
              </w:rPr>
              <w:t>3.84</w:t>
            </w:r>
          </w:p>
        </w:tc>
        <w:tc>
          <w:tcPr>
            <w:tcW w:w="480" w:type="dxa"/>
          </w:tcPr>
          <w:p w14:paraId="17B5EBC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E4C71A">
            <w:pPr>
              <w:spacing w:after="0" w:line="240" w:lineRule="auto"/>
            </w:pPr>
            <w:r>
              <w:rPr>
                <w:sz w:val="14"/>
              </w:rPr>
              <w:t>79.9</w:t>
            </w:r>
          </w:p>
        </w:tc>
        <w:tc>
          <w:tcPr>
            <w:tcW w:w="480" w:type="dxa"/>
          </w:tcPr>
          <w:p w14:paraId="14E69530">
            <w:pPr>
              <w:spacing w:after="0" w:line="240" w:lineRule="auto"/>
            </w:pPr>
            <w:r>
              <w:rPr>
                <w:sz w:val="14"/>
              </w:rPr>
              <w:t>84.84</w:t>
            </w:r>
          </w:p>
        </w:tc>
        <w:tc>
          <w:tcPr>
            <w:tcW w:w="480" w:type="dxa"/>
          </w:tcPr>
          <w:p w14:paraId="164688F9">
            <w:pPr>
              <w:spacing w:after="0" w:line="240" w:lineRule="auto"/>
            </w:pPr>
            <w:r>
              <w:rPr>
                <w:sz w:val="14"/>
              </w:rPr>
              <w:t>4.939999999999998</w:t>
            </w:r>
          </w:p>
        </w:tc>
        <w:tc>
          <w:tcPr>
            <w:tcW w:w="480" w:type="dxa"/>
          </w:tcPr>
          <w:p w14:paraId="7B17F56A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0651EA6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513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3C55D0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EEDB2D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E084E2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26F21A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E4E07C6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1D73D526">
            <w:pPr>
              <w:spacing w:after="0" w:line="240" w:lineRule="auto"/>
            </w:pPr>
            <w:r>
              <w:rPr>
                <w:sz w:val="14"/>
              </w:rPr>
              <w:t>3.85</w:t>
            </w:r>
          </w:p>
        </w:tc>
        <w:tc>
          <w:tcPr>
            <w:tcW w:w="480" w:type="dxa"/>
          </w:tcPr>
          <w:p w14:paraId="0DA804D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FC4A7B">
            <w:pPr>
              <w:spacing w:after="0" w:line="240" w:lineRule="auto"/>
            </w:pPr>
            <w:r>
              <w:rPr>
                <w:sz w:val="14"/>
              </w:rPr>
              <w:t>106</w:t>
            </w:r>
          </w:p>
        </w:tc>
        <w:tc>
          <w:tcPr>
            <w:tcW w:w="480" w:type="dxa"/>
          </w:tcPr>
          <w:p w14:paraId="37B7BA0C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E54B3F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633CB305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79556117">
            <w:pPr>
              <w:spacing w:after="0" w:line="240" w:lineRule="auto"/>
            </w:pPr>
            <w:r>
              <w:rPr>
                <w:sz w:val="14"/>
              </w:rPr>
              <w:t>3.84</w:t>
            </w:r>
          </w:p>
        </w:tc>
        <w:tc>
          <w:tcPr>
            <w:tcW w:w="480" w:type="dxa"/>
          </w:tcPr>
          <w:p w14:paraId="6446E20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2FF8C0">
            <w:pPr>
              <w:spacing w:after="0" w:line="240" w:lineRule="auto"/>
            </w:pPr>
            <w:r>
              <w:rPr>
                <w:sz w:val="14"/>
              </w:rPr>
              <w:t>82.8</w:t>
            </w:r>
          </w:p>
        </w:tc>
        <w:tc>
          <w:tcPr>
            <w:tcW w:w="480" w:type="dxa"/>
          </w:tcPr>
          <w:p w14:paraId="20D318B7">
            <w:pPr>
              <w:spacing w:after="0" w:line="240" w:lineRule="auto"/>
            </w:pPr>
            <w:r>
              <w:rPr>
                <w:sz w:val="14"/>
              </w:rPr>
              <w:t>87.69</w:t>
            </w:r>
          </w:p>
        </w:tc>
        <w:tc>
          <w:tcPr>
            <w:tcW w:w="480" w:type="dxa"/>
          </w:tcPr>
          <w:p w14:paraId="533E6697">
            <w:pPr>
              <w:spacing w:after="0" w:line="240" w:lineRule="auto"/>
            </w:pPr>
            <w:r>
              <w:rPr>
                <w:sz w:val="14"/>
              </w:rPr>
              <w:t>4.890000000000001</w:t>
            </w:r>
          </w:p>
        </w:tc>
        <w:tc>
          <w:tcPr>
            <w:tcW w:w="480" w:type="dxa"/>
          </w:tcPr>
          <w:p w14:paraId="741F9965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67B1D22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8DF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7AB8F1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9C7D39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5D65CE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B609175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959AEF1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520C973E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18B7BD3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00F303">
            <w:pPr>
              <w:spacing w:after="0" w:line="240" w:lineRule="auto"/>
            </w:pPr>
            <w:r>
              <w:rPr>
                <w:sz w:val="14"/>
              </w:rPr>
              <w:t>124</w:t>
            </w:r>
          </w:p>
        </w:tc>
        <w:tc>
          <w:tcPr>
            <w:tcW w:w="480" w:type="dxa"/>
          </w:tcPr>
          <w:p w14:paraId="0A9F1902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072CB63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33A079CF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7151317C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64FB62E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BFDA70F">
            <w:pPr>
              <w:spacing w:after="0" w:line="240" w:lineRule="auto"/>
            </w:pPr>
            <w:r>
              <w:rPr>
                <w:sz w:val="14"/>
              </w:rPr>
              <w:t>76.4</w:t>
            </w:r>
          </w:p>
        </w:tc>
        <w:tc>
          <w:tcPr>
            <w:tcW w:w="480" w:type="dxa"/>
          </w:tcPr>
          <w:p w14:paraId="25D5F77F">
            <w:pPr>
              <w:spacing w:after="0" w:line="240" w:lineRule="auto"/>
            </w:pPr>
            <w:r>
              <w:rPr>
                <w:sz w:val="14"/>
              </w:rPr>
              <w:t>79.42</w:t>
            </w:r>
          </w:p>
        </w:tc>
        <w:tc>
          <w:tcPr>
            <w:tcW w:w="480" w:type="dxa"/>
          </w:tcPr>
          <w:p w14:paraId="7BCDCD71">
            <w:pPr>
              <w:spacing w:after="0" w:line="240" w:lineRule="auto"/>
            </w:pPr>
            <w:r>
              <w:rPr>
                <w:sz w:val="14"/>
              </w:rPr>
              <w:t>3.019999999999996</w:t>
            </w:r>
          </w:p>
        </w:tc>
        <w:tc>
          <w:tcPr>
            <w:tcW w:w="480" w:type="dxa"/>
          </w:tcPr>
          <w:p w14:paraId="607051EF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6C48E02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E18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60C64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AA441B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F11FE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2648085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364D064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3A434E42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4C46FBC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E8F99AE">
            <w:pPr>
              <w:spacing w:after="0" w:line="240" w:lineRule="auto"/>
            </w:pPr>
            <w:r>
              <w:rPr>
                <w:sz w:val="14"/>
              </w:rPr>
              <w:t>125</w:t>
            </w:r>
          </w:p>
        </w:tc>
        <w:tc>
          <w:tcPr>
            <w:tcW w:w="480" w:type="dxa"/>
          </w:tcPr>
          <w:p w14:paraId="77E1031A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447C0C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3DE3B34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19D4A2A0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43587B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479DB0">
            <w:pPr>
              <w:spacing w:after="0" w:line="240" w:lineRule="auto"/>
            </w:pPr>
            <w:r>
              <w:rPr>
                <w:sz w:val="14"/>
              </w:rPr>
              <w:t>78.4</w:t>
            </w:r>
          </w:p>
        </w:tc>
        <w:tc>
          <w:tcPr>
            <w:tcW w:w="480" w:type="dxa"/>
          </w:tcPr>
          <w:p w14:paraId="2D429CB6">
            <w:pPr>
              <w:spacing w:after="0" w:line="240" w:lineRule="auto"/>
            </w:pPr>
            <w:r>
              <w:rPr>
                <w:sz w:val="14"/>
              </w:rPr>
              <w:t>82.0</w:t>
            </w:r>
          </w:p>
        </w:tc>
        <w:tc>
          <w:tcPr>
            <w:tcW w:w="480" w:type="dxa"/>
          </w:tcPr>
          <w:p w14:paraId="06168A6A">
            <w:pPr>
              <w:spacing w:after="0" w:line="240" w:lineRule="auto"/>
            </w:pPr>
            <w:r>
              <w:rPr>
                <w:sz w:val="14"/>
              </w:rPr>
              <w:t>3.599999999999994</w:t>
            </w:r>
          </w:p>
        </w:tc>
        <w:tc>
          <w:tcPr>
            <w:tcW w:w="480" w:type="dxa"/>
          </w:tcPr>
          <w:p w14:paraId="7FB96BE5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17C5BA8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39B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0A1602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62AF2D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F8F8B5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22F409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E0AB7FD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52FAE161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34A7441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7802C3">
            <w:pPr>
              <w:spacing w:after="0" w:line="240" w:lineRule="auto"/>
            </w:pPr>
            <w:r>
              <w:rPr>
                <w:sz w:val="14"/>
              </w:rPr>
              <w:t>126</w:t>
            </w:r>
          </w:p>
        </w:tc>
        <w:tc>
          <w:tcPr>
            <w:tcW w:w="480" w:type="dxa"/>
          </w:tcPr>
          <w:p w14:paraId="134561C9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6FFAF5C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9A117F2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4EDCA3F1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482AA33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F0C372">
            <w:pPr>
              <w:spacing w:after="0" w:line="240" w:lineRule="auto"/>
            </w:pPr>
            <w:r>
              <w:rPr>
                <w:sz w:val="14"/>
              </w:rPr>
              <w:t>81.7</w:t>
            </w:r>
          </w:p>
        </w:tc>
        <w:tc>
          <w:tcPr>
            <w:tcW w:w="480" w:type="dxa"/>
          </w:tcPr>
          <w:p w14:paraId="15D1943D">
            <w:pPr>
              <w:spacing w:after="0" w:line="240" w:lineRule="auto"/>
            </w:pPr>
            <w:r>
              <w:rPr>
                <w:sz w:val="14"/>
              </w:rPr>
              <w:t>84.94</w:t>
            </w:r>
          </w:p>
        </w:tc>
        <w:tc>
          <w:tcPr>
            <w:tcW w:w="480" w:type="dxa"/>
          </w:tcPr>
          <w:p w14:paraId="7D30072C">
            <w:pPr>
              <w:spacing w:after="0" w:line="240" w:lineRule="auto"/>
            </w:pPr>
            <w:r>
              <w:rPr>
                <w:sz w:val="14"/>
              </w:rPr>
              <w:t>3.239999999999995</w:t>
            </w:r>
          </w:p>
        </w:tc>
        <w:tc>
          <w:tcPr>
            <w:tcW w:w="480" w:type="dxa"/>
          </w:tcPr>
          <w:p w14:paraId="74CC59A7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7218F21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298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43A721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1E3E7A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23B798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64D9C8A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62872CC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0C576344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2740F0D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9C1969">
            <w:pPr>
              <w:spacing w:after="0" w:line="240" w:lineRule="auto"/>
            </w:pPr>
            <w:r>
              <w:rPr>
                <w:sz w:val="14"/>
              </w:rPr>
              <w:t>130</w:t>
            </w:r>
          </w:p>
        </w:tc>
        <w:tc>
          <w:tcPr>
            <w:tcW w:w="480" w:type="dxa"/>
          </w:tcPr>
          <w:p w14:paraId="31C57D6F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E3041C6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5199F96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58D59266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1791E15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EDE745A">
            <w:pPr>
              <w:spacing w:after="0" w:line="240" w:lineRule="auto"/>
            </w:pPr>
            <w:r>
              <w:rPr>
                <w:sz w:val="14"/>
              </w:rPr>
              <w:t>87.4</w:t>
            </w:r>
          </w:p>
        </w:tc>
        <w:tc>
          <w:tcPr>
            <w:tcW w:w="480" w:type="dxa"/>
          </w:tcPr>
          <w:p w14:paraId="6002B1AC">
            <w:pPr>
              <w:spacing w:after="0" w:line="240" w:lineRule="auto"/>
            </w:pPr>
            <w:r>
              <w:rPr>
                <w:sz w:val="14"/>
              </w:rPr>
              <w:t>90.45</w:t>
            </w:r>
          </w:p>
        </w:tc>
        <w:tc>
          <w:tcPr>
            <w:tcW w:w="480" w:type="dxa"/>
          </w:tcPr>
          <w:p w14:paraId="3D03A586">
            <w:pPr>
              <w:spacing w:after="0" w:line="240" w:lineRule="auto"/>
            </w:pPr>
            <w:r>
              <w:rPr>
                <w:sz w:val="14"/>
              </w:rPr>
              <w:t>3.049999999999997</w:t>
            </w:r>
          </w:p>
        </w:tc>
        <w:tc>
          <w:tcPr>
            <w:tcW w:w="480" w:type="dxa"/>
          </w:tcPr>
          <w:p w14:paraId="1B068A71">
            <w:pPr>
              <w:spacing w:after="0" w:line="240" w:lineRule="auto"/>
            </w:pPr>
            <w:r>
              <w:rPr>
                <w:sz w:val="14"/>
              </w:rPr>
              <w:t>0.02236067977499762</w:t>
            </w:r>
          </w:p>
        </w:tc>
        <w:tc>
          <w:tcPr>
            <w:tcW w:w="480" w:type="dxa"/>
          </w:tcPr>
          <w:p w14:paraId="57DCC95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4C4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C2AD46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2D1BD1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4A7B0C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3DD9CE8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2388BBD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76B59FE8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2F7B237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EE9C11">
            <w:pPr>
              <w:spacing w:after="0" w:line="240" w:lineRule="auto"/>
            </w:pPr>
            <w:r>
              <w:rPr>
                <w:sz w:val="14"/>
              </w:rPr>
              <w:t>131</w:t>
            </w:r>
          </w:p>
        </w:tc>
        <w:tc>
          <w:tcPr>
            <w:tcW w:w="480" w:type="dxa"/>
          </w:tcPr>
          <w:p w14:paraId="767657BD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41A0C2A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12CA28D8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06733E9D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1FDE813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7CF0E4">
            <w:pPr>
              <w:spacing w:after="0" w:line="240" w:lineRule="auto"/>
            </w:pPr>
            <w:r>
              <w:rPr>
                <w:sz w:val="14"/>
              </w:rPr>
              <w:t>86.4</w:t>
            </w:r>
          </w:p>
        </w:tc>
        <w:tc>
          <w:tcPr>
            <w:tcW w:w="480" w:type="dxa"/>
          </w:tcPr>
          <w:p w14:paraId="426208BA">
            <w:pPr>
              <w:spacing w:after="0" w:line="240" w:lineRule="auto"/>
            </w:pPr>
            <w:r>
              <w:rPr>
                <w:sz w:val="14"/>
              </w:rPr>
              <w:t>89.59</w:t>
            </w:r>
          </w:p>
        </w:tc>
        <w:tc>
          <w:tcPr>
            <w:tcW w:w="480" w:type="dxa"/>
          </w:tcPr>
          <w:p w14:paraId="0CB7E699">
            <w:pPr>
              <w:spacing w:after="0" w:line="240" w:lineRule="auto"/>
            </w:pPr>
            <w:r>
              <w:rPr>
                <w:sz w:val="14"/>
              </w:rPr>
              <w:t>3.189999999999998</w:t>
            </w:r>
          </w:p>
        </w:tc>
        <w:tc>
          <w:tcPr>
            <w:tcW w:w="480" w:type="dxa"/>
          </w:tcPr>
          <w:p w14:paraId="588EBB38">
            <w:pPr>
              <w:spacing w:after="0" w:line="240" w:lineRule="auto"/>
            </w:pPr>
            <w:r>
              <w:rPr>
                <w:sz w:val="14"/>
              </w:rPr>
              <w:t>0.04123105625617669</w:t>
            </w:r>
          </w:p>
        </w:tc>
        <w:tc>
          <w:tcPr>
            <w:tcW w:w="480" w:type="dxa"/>
          </w:tcPr>
          <w:p w14:paraId="0F9196D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FF6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0C0B1E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10FB08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D28B90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E888E3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7463C5B">
            <w:pPr>
              <w:spacing w:after="0" w:line="240" w:lineRule="auto"/>
            </w:pPr>
            <w:r>
              <w:rPr>
                <w:sz w:val="14"/>
              </w:rPr>
              <w:t>8.37</w:t>
            </w:r>
          </w:p>
        </w:tc>
        <w:tc>
          <w:tcPr>
            <w:tcW w:w="480" w:type="dxa"/>
          </w:tcPr>
          <w:p w14:paraId="773D8FB9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1D46E09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74A2F9">
            <w:pPr>
              <w:spacing w:after="0" w:line="240" w:lineRule="auto"/>
            </w:pPr>
            <w:r>
              <w:rPr>
                <w:sz w:val="14"/>
              </w:rPr>
              <w:t>140</w:t>
            </w:r>
          </w:p>
        </w:tc>
        <w:tc>
          <w:tcPr>
            <w:tcW w:w="480" w:type="dxa"/>
          </w:tcPr>
          <w:p w14:paraId="671282A2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6C0D5BFD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20FE09A9">
            <w:pPr>
              <w:spacing w:after="0" w:line="240" w:lineRule="auto"/>
            </w:pPr>
            <w:r>
              <w:rPr>
                <w:sz w:val="14"/>
              </w:rPr>
              <w:t>8.43</w:t>
            </w:r>
          </w:p>
        </w:tc>
        <w:tc>
          <w:tcPr>
            <w:tcW w:w="480" w:type="dxa"/>
          </w:tcPr>
          <w:p w14:paraId="23B93B17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1A072CD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931012">
            <w:pPr>
              <w:spacing w:after="0" w:line="240" w:lineRule="auto"/>
            </w:pPr>
            <w:r>
              <w:rPr>
                <w:sz w:val="14"/>
              </w:rPr>
              <w:t>83.1</w:t>
            </w:r>
          </w:p>
        </w:tc>
        <w:tc>
          <w:tcPr>
            <w:tcW w:w="480" w:type="dxa"/>
          </w:tcPr>
          <w:p w14:paraId="22E9154D">
            <w:pPr>
              <w:spacing w:after="0" w:line="240" w:lineRule="auto"/>
            </w:pPr>
            <w:r>
              <w:rPr>
                <w:sz w:val="14"/>
              </w:rPr>
              <w:t>79.98</w:t>
            </w:r>
          </w:p>
        </w:tc>
        <w:tc>
          <w:tcPr>
            <w:tcW w:w="480" w:type="dxa"/>
          </w:tcPr>
          <w:p w14:paraId="3AAB56C8">
            <w:pPr>
              <w:spacing w:after="0" w:line="240" w:lineRule="auto"/>
            </w:pPr>
            <w:r>
              <w:rPr>
                <w:sz w:val="14"/>
              </w:rPr>
              <w:t>-3.11999999999999</w:t>
            </w:r>
          </w:p>
        </w:tc>
        <w:tc>
          <w:tcPr>
            <w:tcW w:w="480" w:type="dxa"/>
          </w:tcPr>
          <w:p w14:paraId="4E72A92F">
            <w:pPr>
              <w:spacing w:after="0" w:line="240" w:lineRule="auto"/>
            </w:pPr>
            <w:r>
              <w:rPr>
                <w:sz w:val="14"/>
              </w:rPr>
              <w:t>0.06082762530298273</w:t>
            </w:r>
          </w:p>
        </w:tc>
        <w:tc>
          <w:tcPr>
            <w:tcW w:w="480" w:type="dxa"/>
          </w:tcPr>
          <w:p w14:paraId="69B8686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1A8D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E27EB2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140F74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2256BB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1C43B7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8DA3767">
            <w:pPr>
              <w:spacing w:after="0" w:line="240" w:lineRule="auto"/>
            </w:pPr>
            <w:r>
              <w:rPr>
                <w:sz w:val="14"/>
              </w:rPr>
              <w:t>6.23</w:t>
            </w:r>
          </w:p>
        </w:tc>
        <w:tc>
          <w:tcPr>
            <w:tcW w:w="480" w:type="dxa"/>
          </w:tcPr>
          <w:p w14:paraId="368B58D6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484BE63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A903C7">
            <w:pPr>
              <w:spacing w:after="0" w:line="240" w:lineRule="auto"/>
            </w:pPr>
            <w:r>
              <w:rPr>
                <w:sz w:val="14"/>
              </w:rPr>
              <w:t>155</w:t>
            </w:r>
          </w:p>
        </w:tc>
        <w:tc>
          <w:tcPr>
            <w:tcW w:w="480" w:type="dxa"/>
          </w:tcPr>
          <w:p w14:paraId="674AC84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6233BAD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24804C52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69E11610">
            <w:pPr>
              <w:spacing w:after="0" w:line="240" w:lineRule="auto"/>
            </w:pPr>
            <w:r>
              <w:rPr>
                <w:sz w:val="14"/>
              </w:rPr>
              <w:t>2.14</w:t>
            </w:r>
          </w:p>
        </w:tc>
        <w:tc>
          <w:tcPr>
            <w:tcW w:w="480" w:type="dxa"/>
          </w:tcPr>
          <w:p w14:paraId="1338D57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7390F6">
            <w:pPr>
              <w:spacing w:after="0" w:line="240" w:lineRule="auto"/>
            </w:pPr>
            <w:r>
              <w:rPr>
                <w:sz w:val="14"/>
              </w:rPr>
              <w:t>83.0</w:t>
            </w:r>
          </w:p>
        </w:tc>
        <w:tc>
          <w:tcPr>
            <w:tcW w:w="480" w:type="dxa"/>
          </w:tcPr>
          <w:p w14:paraId="78F46E26">
            <w:pPr>
              <w:spacing w:after="0" w:line="240" w:lineRule="auto"/>
            </w:pPr>
            <w:r>
              <w:rPr>
                <w:sz w:val="14"/>
              </w:rPr>
              <w:t>86.74</w:t>
            </w:r>
          </w:p>
        </w:tc>
        <w:tc>
          <w:tcPr>
            <w:tcW w:w="480" w:type="dxa"/>
          </w:tcPr>
          <w:p w14:paraId="77CD775E">
            <w:pPr>
              <w:spacing w:after="0" w:line="240" w:lineRule="auto"/>
            </w:pPr>
            <w:r>
              <w:rPr>
                <w:sz w:val="14"/>
              </w:rPr>
              <w:t>3.739999999999995</w:t>
            </w:r>
          </w:p>
        </w:tc>
        <w:tc>
          <w:tcPr>
            <w:tcW w:w="480" w:type="dxa"/>
          </w:tcPr>
          <w:p w14:paraId="7B2A2251">
            <w:pPr>
              <w:spacing w:after="0" w:line="240" w:lineRule="auto"/>
            </w:pPr>
            <w:r>
              <w:rPr>
                <w:sz w:val="14"/>
              </w:rPr>
              <w:t>0.04123105625617573</w:t>
            </w:r>
          </w:p>
        </w:tc>
        <w:tc>
          <w:tcPr>
            <w:tcW w:w="480" w:type="dxa"/>
          </w:tcPr>
          <w:p w14:paraId="14B75B8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8F8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E1AD65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5FEAC68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A43D51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85560D0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633922F">
            <w:pPr>
              <w:spacing w:after="0" w:line="240" w:lineRule="auto"/>
            </w:pPr>
            <w:r>
              <w:rPr>
                <w:sz w:val="14"/>
              </w:rPr>
              <w:t>6.65</w:t>
            </w:r>
          </w:p>
        </w:tc>
        <w:tc>
          <w:tcPr>
            <w:tcW w:w="480" w:type="dxa"/>
          </w:tcPr>
          <w:p w14:paraId="52CB7A51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C2B9CF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D831E85">
            <w:pPr>
              <w:spacing w:after="0" w:line="240" w:lineRule="auto"/>
            </w:pPr>
            <w:r>
              <w:rPr>
                <w:sz w:val="14"/>
              </w:rPr>
              <w:t>156</w:t>
            </w:r>
          </w:p>
        </w:tc>
        <w:tc>
          <w:tcPr>
            <w:tcW w:w="480" w:type="dxa"/>
          </w:tcPr>
          <w:p w14:paraId="7D7D8273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6EB4BC1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3D505731">
            <w:pPr>
              <w:spacing w:after="0" w:line="240" w:lineRule="auto"/>
            </w:pPr>
            <w:r>
              <w:rPr>
                <w:sz w:val="14"/>
              </w:rPr>
              <w:t>6.7</w:t>
            </w:r>
          </w:p>
        </w:tc>
        <w:tc>
          <w:tcPr>
            <w:tcW w:w="480" w:type="dxa"/>
          </w:tcPr>
          <w:p w14:paraId="519B9DE1">
            <w:pPr>
              <w:spacing w:after="0" w:line="240" w:lineRule="auto"/>
            </w:pPr>
            <w:r>
              <w:rPr>
                <w:sz w:val="14"/>
              </w:rPr>
              <w:t>2.14</w:t>
            </w:r>
          </w:p>
        </w:tc>
        <w:tc>
          <w:tcPr>
            <w:tcW w:w="480" w:type="dxa"/>
          </w:tcPr>
          <w:p w14:paraId="7AC1C52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74F4BA">
            <w:pPr>
              <w:spacing w:after="0" w:line="240" w:lineRule="auto"/>
            </w:pPr>
            <w:r>
              <w:rPr>
                <w:sz w:val="14"/>
              </w:rPr>
              <w:t>81.5</w:t>
            </w:r>
          </w:p>
        </w:tc>
        <w:tc>
          <w:tcPr>
            <w:tcW w:w="480" w:type="dxa"/>
          </w:tcPr>
          <w:p w14:paraId="3343C046">
            <w:pPr>
              <w:spacing w:after="0" w:line="240" w:lineRule="auto"/>
            </w:pPr>
            <w:r>
              <w:rPr>
                <w:sz w:val="14"/>
              </w:rPr>
              <w:t>86.05</w:t>
            </w:r>
          </w:p>
        </w:tc>
        <w:tc>
          <w:tcPr>
            <w:tcW w:w="480" w:type="dxa"/>
          </w:tcPr>
          <w:p w14:paraId="52851C44">
            <w:pPr>
              <w:spacing w:after="0" w:line="240" w:lineRule="auto"/>
            </w:pPr>
            <w:r>
              <w:rPr>
                <w:sz w:val="14"/>
              </w:rPr>
              <w:t>4.549999999999997</w:t>
            </w:r>
          </w:p>
        </w:tc>
        <w:tc>
          <w:tcPr>
            <w:tcW w:w="480" w:type="dxa"/>
          </w:tcPr>
          <w:p w14:paraId="5CE17860">
            <w:pPr>
              <w:spacing w:after="0" w:line="240" w:lineRule="auto"/>
            </w:pPr>
            <w:r>
              <w:rPr>
                <w:sz w:val="14"/>
              </w:rPr>
              <w:t>0.05099019513592763</w:t>
            </w:r>
          </w:p>
        </w:tc>
        <w:tc>
          <w:tcPr>
            <w:tcW w:w="480" w:type="dxa"/>
          </w:tcPr>
          <w:p w14:paraId="091B832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630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D1B126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8BED4E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826EFA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CAFD083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AA40A81">
            <w:pPr>
              <w:spacing w:after="0" w:line="240" w:lineRule="auto"/>
            </w:pPr>
            <w:r>
              <w:rPr>
                <w:sz w:val="14"/>
              </w:rPr>
              <w:t>7.08</w:t>
            </w:r>
          </w:p>
        </w:tc>
        <w:tc>
          <w:tcPr>
            <w:tcW w:w="480" w:type="dxa"/>
          </w:tcPr>
          <w:p w14:paraId="7BDCE01E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7D63AF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CBF90E">
            <w:pPr>
              <w:spacing w:after="0" w:line="240" w:lineRule="auto"/>
            </w:pPr>
            <w:r>
              <w:rPr>
                <w:sz w:val="14"/>
              </w:rPr>
              <w:t>157</w:t>
            </w:r>
          </w:p>
        </w:tc>
        <w:tc>
          <w:tcPr>
            <w:tcW w:w="480" w:type="dxa"/>
          </w:tcPr>
          <w:p w14:paraId="21B276B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AE21005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293B5ACE">
            <w:pPr>
              <w:spacing w:after="0" w:line="240" w:lineRule="auto"/>
            </w:pPr>
            <w:r>
              <w:rPr>
                <w:sz w:val="14"/>
              </w:rPr>
              <w:t>7.13</w:t>
            </w:r>
          </w:p>
        </w:tc>
        <w:tc>
          <w:tcPr>
            <w:tcW w:w="480" w:type="dxa"/>
          </w:tcPr>
          <w:p w14:paraId="6D072992">
            <w:pPr>
              <w:spacing w:after="0" w:line="240" w:lineRule="auto"/>
            </w:pPr>
            <w:r>
              <w:rPr>
                <w:sz w:val="14"/>
              </w:rPr>
              <w:t>2.14</w:t>
            </w:r>
          </w:p>
        </w:tc>
        <w:tc>
          <w:tcPr>
            <w:tcW w:w="480" w:type="dxa"/>
          </w:tcPr>
          <w:p w14:paraId="79993F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4127394">
            <w:pPr>
              <w:spacing w:after="0" w:line="240" w:lineRule="auto"/>
            </w:pPr>
            <w:r>
              <w:rPr>
                <w:sz w:val="14"/>
              </w:rPr>
              <w:t>80.2</w:t>
            </w:r>
          </w:p>
        </w:tc>
        <w:tc>
          <w:tcPr>
            <w:tcW w:w="480" w:type="dxa"/>
          </w:tcPr>
          <w:p w14:paraId="6ABE7580">
            <w:pPr>
              <w:spacing w:after="0" w:line="240" w:lineRule="auto"/>
            </w:pPr>
            <w:r>
              <w:rPr>
                <w:sz w:val="14"/>
              </w:rPr>
              <w:t>84.95</w:t>
            </w:r>
          </w:p>
        </w:tc>
        <w:tc>
          <w:tcPr>
            <w:tcW w:w="480" w:type="dxa"/>
          </w:tcPr>
          <w:p w14:paraId="44006E49">
            <w:pPr>
              <w:spacing w:after="0" w:line="240" w:lineRule="auto"/>
            </w:pPr>
            <w:r>
              <w:rPr>
                <w:sz w:val="14"/>
              </w:rPr>
              <w:t>4.75</w:t>
            </w:r>
          </w:p>
        </w:tc>
        <w:tc>
          <w:tcPr>
            <w:tcW w:w="480" w:type="dxa"/>
          </w:tcPr>
          <w:p w14:paraId="79F89EFF">
            <w:pPr>
              <w:spacing w:after="0" w:line="240" w:lineRule="auto"/>
            </w:pPr>
            <w:r>
              <w:rPr>
                <w:sz w:val="14"/>
              </w:rPr>
              <w:t>0.05099019513592763</w:t>
            </w:r>
          </w:p>
        </w:tc>
        <w:tc>
          <w:tcPr>
            <w:tcW w:w="480" w:type="dxa"/>
          </w:tcPr>
          <w:p w14:paraId="1435893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49F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26F61B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4BF1BE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BBA45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740707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EE5DB31">
            <w:pPr>
              <w:spacing w:after="0" w:line="240" w:lineRule="auto"/>
            </w:pPr>
            <w:r>
              <w:rPr>
                <w:sz w:val="14"/>
              </w:rPr>
              <w:t>7.51</w:t>
            </w:r>
          </w:p>
        </w:tc>
        <w:tc>
          <w:tcPr>
            <w:tcW w:w="480" w:type="dxa"/>
          </w:tcPr>
          <w:p w14:paraId="23AF56FF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48C5442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DD81305">
            <w:pPr>
              <w:spacing w:after="0" w:line="240" w:lineRule="auto"/>
            </w:pPr>
            <w:r>
              <w:rPr>
                <w:sz w:val="14"/>
              </w:rPr>
              <w:t>158</w:t>
            </w:r>
          </w:p>
        </w:tc>
        <w:tc>
          <w:tcPr>
            <w:tcW w:w="480" w:type="dxa"/>
          </w:tcPr>
          <w:p w14:paraId="05D301D4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E628333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2875F29A">
            <w:pPr>
              <w:spacing w:after="0" w:line="240" w:lineRule="auto"/>
            </w:pPr>
            <w:r>
              <w:rPr>
                <w:sz w:val="14"/>
              </w:rPr>
              <w:t>7.57</w:t>
            </w:r>
          </w:p>
        </w:tc>
        <w:tc>
          <w:tcPr>
            <w:tcW w:w="480" w:type="dxa"/>
          </w:tcPr>
          <w:p w14:paraId="1C214FE1">
            <w:pPr>
              <w:spacing w:after="0" w:line="240" w:lineRule="auto"/>
            </w:pPr>
            <w:r>
              <w:rPr>
                <w:sz w:val="14"/>
              </w:rPr>
              <w:t>2.14</w:t>
            </w:r>
          </w:p>
        </w:tc>
        <w:tc>
          <w:tcPr>
            <w:tcW w:w="480" w:type="dxa"/>
          </w:tcPr>
          <w:p w14:paraId="327AE3F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A2FF16">
            <w:pPr>
              <w:spacing w:after="0" w:line="240" w:lineRule="auto"/>
            </w:pPr>
            <w:r>
              <w:rPr>
                <w:sz w:val="14"/>
              </w:rPr>
              <w:t>79.1</w:t>
            </w:r>
          </w:p>
        </w:tc>
        <w:tc>
          <w:tcPr>
            <w:tcW w:w="480" w:type="dxa"/>
          </w:tcPr>
          <w:p w14:paraId="0BDD869D">
            <w:pPr>
              <w:spacing w:after="0" w:line="240" w:lineRule="auto"/>
            </w:pPr>
            <w:r>
              <w:rPr>
                <w:sz w:val="14"/>
              </w:rPr>
              <w:t>84.08</w:t>
            </w:r>
          </w:p>
        </w:tc>
        <w:tc>
          <w:tcPr>
            <w:tcW w:w="480" w:type="dxa"/>
          </w:tcPr>
          <w:p w14:paraId="6AE1028F">
            <w:pPr>
              <w:spacing w:after="0" w:line="240" w:lineRule="auto"/>
            </w:pPr>
            <w:r>
              <w:rPr>
                <w:sz w:val="14"/>
              </w:rPr>
              <w:t>4.980000000000004</w:t>
            </w:r>
          </w:p>
        </w:tc>
        <w:tc>
          <w:tcPr>
            <w:tcW w:w="480" w:type="dxa"/>
          </w:tcPr>
          <w:p w14:paraId="04D43A16">
            <w:pPr>
              <w:spacing w:after="0" w:line="240" w:lineRule="auto"/>
            </w:pPr>
            <w:r>
              <w:rPr>
                <w:sz w:val="14"/>
              </w:rPr>
              <w:t>0.06082762530298266</w:t>
            </w:r>
          </w:p>
        </w:tc>
        <w:tc>
          <w:tcPr>
            <w:tcW w:w="480" w:type="dxa"/>
          </w:tcPr>
          <w:p w14:paraId="550F8E9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4A2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55F2C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9C8FD7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E2592D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4D628C4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AFE26AD">
            <w:pPr>
              <w:spacing w:after="0" w:line="240" w:lineRule="auto"/>
            </w:pPr>
            <w:r>
              <w:rPr>
                <w:sz w:val="14"/>
              </w:rPr>
              <w:t>7.94</w:t>
            </w:r>
          </w:p>
        </w:tc>
        <w:tc>
          <w:tcPr>
            <w:tcW w:w="480" w:type="dxa"/>
          </w:tcPr>
          <w:p w14:paraId="4B28C28F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0ECBE47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B64C09">
            <w:pPr>
              <w:spacing w:after="0" w:line="240" w:lineRule="auto"/>
            </w:pPr>
            <w:r>
              <w:rPr>
                <w:sz w:val="14"/>
              </w:rPr>
              <w:t>159</w:t>
            </w:r>
          </w:p>
        </w:tc>
        <w:tc>
          <w:tcPr>
            <w:tcW w:w="480" w:type="dxa"/>
          </w:tcPr>
          <w:p w14:paraId="4023427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42517CF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7E408FBC">
            <w:pPr>
              <w:spacing w:after="0" w:line="240" w:lineRule="auto"/>
            </w:pPr>
            <w:r>
              <w:rPr>
                <w:sz w:val="14"/>
              </w:rPr>
              <w:t>8.0</w:t>
            </w:r>
          </w:p>
        </w:tc>
        <w:tc>
          <w:tcPr>
            <w:tcW w:w="480" w:type="dxa"/>
          </w:tcPr>
          <w:p w14:paraId="3A01E295">
            <w:pPr>
              <w:spacing w:after="0" w:line="240" w:lineRule="auto"/>
            </w:pPr>
            <w:r>
              <w:rPr>
                <w:sz w:val="14"/>
              </w:rPr>
              <w:t>2.14</w:t>
            </w:r>
          </w:p>
        </w:tc>
        <w:tc>
          <w:tcPr>
            <w:tcW w:w="480" w:type="dxa"/>
          </w:tcPr>
          <w:p w14:paraId="13E92CF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65ECF66">
            <w:pPr>
              <w:spacing w:after="0" w:line="240" w:lineRule="auto"/>
            </w:pPr>
            <w:r>
              <w:rPr>
                <w:sz w:val="14"/>
              </w:rPr>
              <w:t>78.2</w:t>
            </w:r>
          </w:p>
        </w:tc>
        <w:tc>
          <w:tcPr>
            <w:tcW w:w="480" w:type="dxa"/>
          </w:tcPr>
          <w:p w14:paraId="1402DD9A">
            <w:pPr>
              <w:spacing w:after="0" w:line="240" w:lineRule="auto"/>
            </w:pPr>
            <w:r>
              <w:rPr>
                <w:sz w:val="14"/>
              </w:rPr>
              <w:t>83.24</w:t>
            </w:r>
          </w:p>
        </w:tc>
        <w:tc>
          <w:tcPr>
            <w:tcW w:w="480" w:type="dxa"/>
          </w:tcPr>
          <w:p w14:paraId="2BC132FB">
            <w:pPr>
              <w:spacing w:after="0" w:line="240" w:lineRule="auto"/>
            </w:pPr>
            <w:r>
              <w:rPr>
                <w:sz w:val="14"/>
              </w:rPr>
              <w:t>5.039999999999992</w:t>
            </w:r>
          </w:p>
        </w:tc>
        <w:tc>
          <w:tcPr>
            <w:tcW w:w="480" w:type="dxa"/>
          </w:tcPr>
          <w:p w14:paraId="6221D830">
            <w:pPr>
              <w:spacing w:after="0" w:line="240" w:lineRule="auto"/>
            </w:pPr>
            <w:r>
              <w:rPr>
                <w:sz w:val="14"/>
              </w:rPr>
              <w:t>0.06082762530298177</w:t>
            </w:r>
          </w:p>
        </w:tc>
        <w:tc>
          <w:tcPr>
            <w:tcW w:w="480" w:type="dxa"/>
          </w:tcPr>
          <w:p w14:paraId="13CC684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E28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BDDF36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0C9374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BC0097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05C4C70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B7255AC">
            <w:pPr>
              <w:spacing w:after="0" w:line="240" w:lineRule="auto"/>
            </w:pPr>
            <w:r>
              <w:rPr>
                <w:sz w:val="14"/>
              </w:rPr>
              <w:t>8.37</w:t>
            </w:r>
          </w:p>
        </w:tc>
        <w:tc>
          <w:tcPr>
            <w:tcW w:w="480" w:type="dxa"/>
          </w:tcPr>
          <w:p w14:paraId="68EB6490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6CEB3C8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4321EE">
            <w:pPr>
              <w:spacing w:after="0" w:line="240" w:lineRule="auto"/>
            </w:pPr>
            <w:r>
              <w:rPr>
                <w:sz w:val="14"/>
              </w:rPr>
              <w:t>160</w:t>
            </w:r>
          </w:p>
        </w:tc>
        <w:tc>
          <w:tcPr>
            <w:tcW w:w="480" w:type="dxa"/>
          </w:tcPr>
          <w:p w14:paraId="403400B2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0B6FE01A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29D93D47">
            <w:pPr>
              <w:spacing w:after="0" w:line="240" w:lineRule="auto"/>
            </w:pPr>
            <w:r>
              <w:rPr>
                <w:sz w:val="14"/>
              </w:rPr>
              <w:t>8.43</w:t>
            </w:r>
          </w:p>
        </w:tc>
        <w:tc>
          <w:tcPr>
            <w:tcW w:w="480" w:type="dxa"/>
          </w:tcPr>
          <w:p w14:paraId="563F57B5">
            <w:pPr>
              <w:spacing w:after="0" w:line="240" w:lineRule="auto"/>
            </w:pPr>
            <w:r>
              <w:rPr>
                <w:sz w:val="14"/>
              </w:rPr>
              <w:t>2.14</w:t>
            </w:r>
          </w:p>
        </w:tc>
        <w:tc>
          <w:tcPr>
            <w:tcW w:w="480" w:type="dxa"/>
          </w:tcPr>
          <w:p w14:paraId="42EC0AC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30CECF">
            <w:pPr>
              <w:spacing w:after="0" w:line="240" w:lineRule="auto"/>
            </w:pPr>
            <w:r>
              <w:rPr>
                <w:sz w:val="14"/>
              </w:rPr>
              <w:t>77.9</w:t>
            </w:r>
          </w:p>
        </w:tc>
        <w:tc>
          <w:tcPr>
            <w:tcW w:w="480" w:type="dxa"/>
          </w:tcPr>
          <w:p w14:paraId="7B138098">
            <w:pPr>
              <w:spacing w:after="0" w:line="240" w:lineRule="auto"/>
            </w:pPr>
            <w:r>
              <w:rPr>
                <w:sz w:val="14"/>
              </w:rPr>
              <w:t>82.07</w:t>
            </w:r>
          </w:p>
        </w:tc>
        <w:tc>
          <w:tcPr>
            <w:tcW w:w="480" w:type="dxa"/>
          </w:tcPr>
          <w:p w14:paraId="64B231B6">
            <w:pPr>
              <w:spacing w:after="0" w:line="240" w:lineRule="auto"/>
            </w:pPr>
            <w:r>
              <w:rPr>
                <w:sz w:val="14"/>
              </w:rPr>
              <w:t>4.169999999999987</w:t>
            </w:r>
          </w:p>
        </w:tc>
        <w:tc>
          <w:tcPr>
            <w:tcW w:w="480" w:type="dxa"/>
          </w:tcPr>
          <w:p w14:paraId="7C46FD6A">
            <w:pPr>
              <w:spacing w:after="0" w:line="240" w:lineRule="auto"/>
            </w:pPr>
            <w:r>
              <w:rPr>
                <w:sz w:val="14"/>
              </w:rPr>
              <w:t>0.06082762530298266</w:t>
            </w:r>
          </w:p>
        </w:tc>
        <w:tc>
          <w:tcPr>
            <w:tcW w:w="480" w:type="dxa"/>
          </w:tcPr>
          <w:p w14:paraId="445CEE0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E4A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49C938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A0CF59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A605E0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E9B684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355F60E">
            <w:pPr>
              <w:spacing w:after="0" w:line="240" w:lineRule="auto"/>
            </w:pPr>
            <w:r>
              <w:rPr>
                <w:sz w:val="14"/>
              </w:rPr>
              <w:t>7.94</w:t>
            </w:r>
          </w:p>
        </w:tc>
        <w:tc>
          <w:tcPr>
            <w:tcW w:w="480" w:type="dxa"/>
          </w:tcPr>
          <w:p w14:paraId="1F8F5DE9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76D2AE7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46732E4">
            <w:pPr>
              <w:spacing w:after="0" w:line="240" w:lineRule="auto"/>
            </w:pPr>
            <w:r>
              <w:rPr>
                <w:sz w:val="14"/>
              </w:rPr>
              <w:t>179</w:t>
            </w:r>
          </w:p>
        </w:tc>
        <w:tc>
          <w:tcPr>
            <w:tcW w:w="480" w:type="dxa"/>
          </w:tcPr>
          <w:p w14:paraId="2A5B9AA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DF63C21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6010C4C5">
            <w:pPr>
              <w:spacing w:after="0" w:line="240" w:lineRule="auto"/>
            </w:pPr>
            <w:r>
              <w:rPr>
                <w:sz w:val="14"/>
              </w:rPr>
              <w:t>8.0</w:t>
            </w:r>
          </w:p>
        </w:tc>
        <w:tc>
          <w:tcPr>
            <w:tcW w:w="480" w:type="dxa"/>
          </w:tcPr>
          <w:p w14:paraId="429DA416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06D8D27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715EAD">
            <w:pPr>
              <w:spacing w:after="0" w:line="240" w:lineRule="auto"/>
            </w:pPr>
            <w:r>
              <w:rPr>
                <w:sz w:val="14"/>
              </w:rPr>
              <w:t>81.1</w:t>
            </w:r>
          </w:p>
        </w:tc>
        <w:tc>
          <w:tcPr>
            <w:tcW w:w="480" w:type="dxa"/>
          </w:tcPr>
          <w:p w14:paraId="7EA5EB8A">
            <w:pPr>
              <w:spacing w:after="0" w:line="240" w:lineRule="auto"/>
            </w:pPr>
            <w:r>
              <w:rPr>
                <w:sz w:val="14"/>
              </w:rPr>
              <w:t>84.22</w:t>
            </w:r>
          </w:p>
        </w:tc>
        <w:tc>
          <w:tcPr>
            <w:tcW w:w="480" w:type="dxa"/>
          </w:tcPr>
          <w:p w14:paraId="6CAA90DC">
            <w:pPr>
              <w:spacing w:after="0" w:line="240" w:lineRule="auto"/>
            </w:pPr>
            <w:r>
              <w:rPr>
                <w:sz w:val="14"/>
              </w:rPr>
              <w:t>3.120000000000005</w:t>
            </w:r>
          </w:p>
        </w:tc>
        <w:tc>
          <w:tcPr>
            <w:tcW w:w="480" w:type="dxa"/>
          </w:tcPr>
          <w:p w14:paraId="7CEFA656">
            <w:pPr>
              <w:spacing w:after="0" w:line="240" w:lineRule="auto"/>
            </w:pPr>
            <w:r>
              <w:rPr>
                <w:sz w:val="14"/>
              </w:rPr>
              <w:t>0.06082762530298182</w:t>
            </w:r>
          </w:p>
        </w:tc>
        <w:tc>
          <w:tcPr>
            <w:tcW w:w="480" w:type="dxa"/>
          </w:tcPr>
          <w:p w14:paraId="23864E2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B69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260420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1D2FD61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ABCEC4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B8314EA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731A2591">
            <w:pPr>
              <w:spacing w:after="0" w:line="240" w:lineRule="auto"/>
            </w:pPr>
            <w:r>
              <w:rPr>
                <w:sz w:val="14"/>
              </w:rPr>
              <w:t>1.12</w:t>
            </w:r>
          </w:p>
        </w:tc>
        <w:tc>
          <w:tcPr>
            <w:tcW w:w="480" w:type="dxa"/>
          </w:tcPr>
          <w:p w14:paraId="4B26CD45">
            <w:pPr>
              <w:spacing w:after="0" w:line="240" w:lineRule="auto"/>
            </w:pPr>
            <w:r>
              <w:rPr>
                <w:sz w:val="14"/>
              </w:rPr>
              <w:t>8.07</w:t>
            </w:r>
          </w:p>
        </w:tc>
        <w:tc>
          <w:tcPr>
            <w:tcW w:w="480" w:type="dxa"/>
          </w:tcPr>
          <w:p w14:paraId="2B416F1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42AB687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86AEB2F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244931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74D5A9B">
            <w:pPr>
              <w:spacing w:after="0" w:line="240" w:lineRule="auto"/>
            </w:pPr>
            <w:r>
              <w:rPr>
                <w:sz w:val="14"/>
              </w:rPr>
              <w:t>1.05</w:t>
            </w:r>
          </w:p>
        </w:tc>
        <w:tc>
          <w:tcPr>
            <w:tcW w:w="480" w:type="dxa"/>
          </w:tcPr>
          <w:p w14:paraId="65771A8E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4927085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7820DCF">
            <w:pPr>
              <w:spacing w:after="0" w:line="240" w:lineRule="auto"/>
            </w:pPr>
            <w:r>
              <w:rPr>
                <w:sz w:val="14"/>
              </w:rPr>
              <w:t>70.93</w:t>
            </w:r>
          </w:p>
        </w:tc>
        <w:tc>
          <w:tcPr>
            <w:tcW w:w="480" w:type="dxa"/>
          </w:tcPr>
          <w:p w14:paraId="3F70F6AA">
            <w:pPr>
              <w:spacing w:after="0" w:line="240" w:lineRule="auto"/>
            </w:pPr>
            <w:r>
              <w:rPr>
                <w:sz w:val="14"/>
              </w:rPr>
              <w:t>74.16</w:t>
            </w:r>
          </w:p>
        </w:tc>
        <w:tc>
          <w:tcPr>
            <w:tcW w:w="480" w:type="dxa"/>
          </w:tcPr>
          <w:p w14:paraId="5F7FCCF4">
            <w:pPr>
              <w:spacing w:after="0" w:line="240" w:lineRule="auto"/>
            </w:pPr>
            <w:r>
              <w:rPr>
                <w:sz w:val="14"/>
              </w:rPr>
              <w:t>3.22999999999999</w:t>
            </w:r>
          </w:p>
        </w:tc>
        <w:tc>
          <w:tcPr>
            <w:tcW w:w="480" w:type="dxa"/>
          </w:tcPr>
          <w:p w14:paraId="76DE8650">
            <w:pPr>
              <w:spacing w:after="0" w:line="240" w:lineRule="auto"/>
            </w:pPr>
            <w:r>
              <w:rPr>
                <w:sz w:val="14"/>
              </w:rPr>
              <w:t>0.08062257748298512</w:t>
            </w:r>
          </w:p>
        </w:tc>
        <w:tc>
          <w:tcPr>
            <w:tcW w:w="480" w:type="dxa"/>
          </w:tcPr>
          <w:p w14:paraId="4860624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37A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48A425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6F192AE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A4F78B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821BB58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5ACF6B99">
            <w:pPr>
              <w:spacing w:after="0" w:line="240" w:lineRule="auto"/>
            </w:pPr>
            <w:r>
              <w:rPr>
                <w:sz w:val="14"/>
              </w:rPr>
              <w:t>1.55</w:t>
            </w:r>
          </w:p>
        </w:tc>
        <w:tc>
          <w:tcPr>
            <w:tcW w:w="480" w:type="dxa"/>
          </w:tcPr>
          <w:p w14:paraId="3EFEFA99">
            <w:pPr>
              <w:spacing w:after="0" w:line="240" w:lineRule="auto"/>
            </w:pPr>
            <w:r>
              <w:rPr>
                <w:sz w:val="14"/>
              </w:rPr>
              <w:t>8.07</w:t>
            </w:r>
          </w:p>
        </w:tc>
        <w:tc>
          <w:tcPr>
            <w:tcW w:w="480" w:type="dxa"/>
          </w:tcPr>
          <w:p w14:paraId="7A0B758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D3115A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4F59958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CC349B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AB9D1AB">
            <w:pPr>
              <w:spacing w:after="0" w:line="240" w:lineRule="auto"/>
            </w:pPr>
            <w:r>
              <w:rPr>
                <w:sz w:val="14"/>
              </w:rPr>
              <w:t>1.49</w:t>
            </w:r>
          </w:p>
        </w:tc>
        <w:tc>
          <w:tcPr>
            <w:tcW w:w="480" w:type="dxa"/>
          </w:tcPr>
          <w:p w14:paraId="1886F44B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364F51A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54E61F">
            <w:pPr>
              <w:spacing w:after="0" w:line="240" w:lineRule="auto"/>
            </w:pPr>
            <w:r>
              <w:rPr>
                <w:sz w:val="14"/>
              </w:rPr>
              <w:t>71.63</w:t>
            </w:r>
          </w:p>
        </w:tc>
        <w:tc>
          <w:tcPr>
            <w:tcW w:w="480" w:type="dxa"/>
          </w:tcPr>
          <w:p w14:paraId="1B22BDAB">
            <w:pPr>
              <w:spacing w:after="0" w:line="240" w:lineRule="auto"/>
            </w:pPr>
            <w:r>
              <w:rPr>
                <w:sz w:val="14"/>
              </w:rPr>
              <w:t>75.02</w:t>
            </w:r>
          </w:p>
        </w:tc>
        <w:tc>
          <w:tcPr>
            <w:tcW w:w="480" w:type="dxa"/>
          </w:tcPr>
          <w:p w14:paraId="0E509329">
            <w:pPr>
              <w:spacing w:after="0" w:line="240" w:lineRule="auto"/>
            </w:pPr>
            <w:r>
              <w:rPr>
                <w:sz w:val="14"/>
              </w:rPr>
              <w:t>3.390000000000001</w:t>
            </w:r>
          </w:p>
        </w:tc>
        <w:tc>
          <w:tcPr>
            <w:tcW w:w="480" w:type="dxa"/>
          </w:tcPr>
          <w:p w14:paraId="046FC7EF">
            <w:pPr>
              <w:spacing w:after="0" w:line="240" w:lineRule="auto"/>
            </w:pPr>
            <w:r>
              <w:rPr>
                <w:sz w:val="14"/>
              </w:rPr>
              <w:t>0.07211102550927936</w:t>
            </w:r>
          </w:p>
        </w:tc>
        <w:tc>
          <w:tcPr>
            <w:tcW w:w="480" w:type="dxa"/>
          </w:tcPr>
          <w:p w14:paraId="690122B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D7F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8D7690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3EFA2C2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C670F9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D4260AB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5B860A96">
            <w:pPr>
              <w:spacing w:after="0" w:line="240" w:lineRule="auto"/>
            </w:pPr>
            <w:r>
              <w:rPr>
                <w:sz w:val="14"/>
              </w:rPr>
              <w:t>1.98</w:t>
            </w:r>
          </w:p>
        </w:tc>
        <w:tc>
          <w:tcPr>
            <w:tcW w:w="480" w:type="dxa"/>
          </w:tcPr>
          <w:p w14:paraId="49B0B058">
            <w:pPr>
              <w:spacing w:after="0" w:line="240" w:lineRule="auto"/>
            </w:pPr>
            <w:r>
              <w:rPr>
                <w:sz w:val="14"/>
              </w:rPr>
              <w:t>8.07</w:t>
            </w:r>
          </w:p>
        </w:tc>
        <w:tc>
          <w:tcPr>
            <w:tcW w:w="480" w:type="dxa"/>
          </w:tcPr>
          <w:p w14:paraId="7C8A803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9C193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B041A3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4DEBDB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15512215">
            <w:pPr>
              <w:spacing w:after="0" w:line="240" w:lineRule="auto"/>
            </w:pPr>
            <w:r>
              <w:rPr>
                <w:sz w:val="14"/>
              </w:rPr>
              <w:t>1.91</w:t>
            </w:r>
          </w:p>
        </w:tc>
        <w:tc>
          <w:tcPr>
            <w:tcW w:w="480" w:type="dxa"/>
          </w:tcPr>
          <w:p w14:paraId="5C158EF9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43D74D0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FE865DB">
            <w:pPr>
              <w:spacing w:after="0" w:line="240" w:lineRule="auto"/>
            </w:pPr>
            <w:r>
              <w:rPr>
                <w:sz w:val="14"/>
              </w:rPr>
              <w:t>72.23</w:t>
            </w:r>
          </w:p>
        </w:tc>
        <w:tc>
          <w:tcPr>
            <w:tcW w:w="480" w:type="dxa"/>
          </w:tcPr>
          <w:p w14:paraId="5409C4D1">
            <w:pPr>
              <w:spacing w:after="0" w:line="240" w:lineRule="auto"/>
            </w:pPr>
            <w:r>
              <w:rPr>
                <w:sz w:val="14"/>
              </w:rPr>
              <w:t>75.99</w:t>
            </w:r>
          </w:p>
        </w:tc>
        <w:tc>
          <w:tcPr>
            <w:tcW w:w="480" w:type="dxa"/>
          </w:tcPr>
          <w:p w14:paraId="4FB21D37">
            <w:pPr>
              <w:spacing w:after="0" w:line="240" w:lineRule="auto"/>
            </w:pPr>
            <w:r>
              <w:rPr>
                <w:sz w:val="14"/>
              </w:rPr>
              <w:t>3.759999999999991</w:t>
            </w:r>
          </w:p>
        </w:tc>
        <w:tc>
          <w:tcPr>
            <w:tcW w:w="480" w:type="dxa"/>
          </w:tcPr>
          <w:p w14:paraId="07325E5E">
            <w:pPr>
              <w:spacing w:after="0" w:line="240" w:lineRule="auto"/>
            </w:pPr>
            <w:r>
              <w:rPr>
                <w:sz w:val="14"/>
              </w:rPr>
              <w:t>0.08062257748298512</w:t>
            </w:r>
          </w:p>
        </w:tc>
        <w:tc>
          <w:tcPr>
            <w:tcW w:w="480" w:type="dxa"/>
          </w:tcPr>
          <w:p w14:paraId="7B64458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078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A2E1B9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5577F62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A9B42C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5CFEEE5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70DDCC12">
            <w:pPr>
              <w:spacing w:after="0" w:line="240" w:lineRule="auto"/>
            </w:pPr>
            <w:r>
              <w:rPr>
                <w:sz w:val="14"/>
              </w:rPr>
              <w:t>2.41</w:t>
            </w:r>
          </w:p>
        </w:tc>
        <w:tc>
          <w:tcPr>
            <w:tcW w:w="480" w:type="dxa"/>
          </w:tcPr>
          <w:p w14:paraId="3FE57AE4">
            <w:pPr>
              <w:spacing w:after="0" w:line="240" w:lineRule="auto"/>
            </w:pPr>
            <w:r>
              <w:rPr>
                <w:sz w:val="14"/>
              </w:rPr>
              <w:t>8.07</w:t>
            </w:r>
          </w:p>
        </w:tc>
        <w:tc>
          <w:tcPr>
            <w:tcW w:w="480" w:type="dxa"/>
          </w:tcPr>
          <w:p w14:paraId="7F6089E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17E607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218C629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1A46E13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ACD56EE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7A9C764F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0ADBC46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4B4FAA">
            <w:pPr>
              <w:spacing w:after="0" w:line="240" w:lineRule="auto"/>
            </w:pPr>
            <w:r>
              <w:rPr>
                <w:sz w:val="14"/>
              </w:rPr>
              <w:t>72.83</w:t>
            </w:r>
          </w:p>
        </w:tc>
        <w:tc>
          <w:tcPr>
            <w:tcW w:w="480" w:type="dxa"/>
          </w:tcPr>
          <w:p w14:paraId="68F583E2">
            <w:pPr>
              <w:spacing w:after="0" w:line="240" w:lineRule="auto"/>
            </w:pPr>
            <w:r>
              <w:rPr>
                <w:sz w:val="14"/>
              </w:rPr>
              <w:t>76.53</w:t>
            </w:r>
          </w:p>
        </w:tc>
        <w:tc>
          <w:tcPr>
            <w:tcW w:w="480" w:type="dxa"/>
          </w:tcPr>
          <w:p w14:paraId="52151267">
            <w:pPr>
              <w:spacing w:after="0" w:line="240" w:lineRule="auto"/>
            </w:pPr>
            <w:r>
              <w:rPr>
                <w:sz w:val="14"/>
              </w:rPr>
              <w:t>3.700000000000003</w:t>
            </w:r>
          </w:p>
        </w:tc>
        <w:tc>
          <w:tcPr>
            <w:tcW w:w="480" w:type="dxa"/>
          </w:tcPr>
          <w:p w14:paraId="61C04181">
            <w:pPr>
              <w:spacing w:after="0" w:line="240" w:lineRule="auto"/>
            </w:pPr>
            <w:r>
              <w:rPr>
                <w:sz w:val="14"/>
              </w:rPr>
              <w:t>0.08062257748298532</w:t>
            </w:r>
          </w:p>
        </w:tc>
        <w:tc>
          <w:tcPr>
            <w:tcW w:w="480" w:type="dxa"/>
          </w:tcPr>
          <w:p w14:paraId="0FD18CE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CAB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EDD3FC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5FA6CC5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00CF69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C7C6E32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2B514B19">
            <w:pPr>
              <w:spacing w:after="0" w:line="240" w:lineRule="auto"/>
            </w:pPr>
            <w:r>
              <w:rPr>
                <w:sz w:val="14"/>
              </w:rPr>
              <w:t>2.83</w:t>
            </w:r>
          </w:p>
        </w:tc>
        <w:tc>
          <w:tcPr>
            <w:tcW w:w="480" w:type="dxa"/>
          </w:tcPr>
          <w:p w14:paraId="387F3D13">
            <w:pPr>
              <w:spacing w:after="0" w:line="240" w:lineRule="auto"/>
            </w:pPr>
            <w:r>
              <w:rPr>
                <w:sz w:val="14"/>
              </w:rPr>
              <w:t>8.07</w:t>
            </w:r>
          </w:p>
        </w:tc>
        <w:tc>
          <w:tcPr>
            <w:tcW w:w="480" w:type="dxa"/>
          </w:tcPr>
          <w:p w14:paraId="38DD891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D2EABA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3EBF829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CCF16B2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38D805D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7D40AEE8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003F59C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5F4B1A">
            <w:pPr>
              <w:spacing w:after="0" w:line="240" w:lineRule="auto"/>
            </w:pPr>
            <w:r>
              <w:rPr>
                <w:sz w:val="14"/>
              </w:rPr>
              <w:t>73.23</w:t>
            </w:r>
          </w:p>
        </w:tc>
        <w:tc>
          <w:tcPr>
            <w:tcW w:w="480" w:type="dxa"/>
          </w:tcPr>
          <w:p w14:paraId="6609DB12">
            <w:pPr>
              <w:spacing w:after="0" w:line="240" w:lineRule="auto"/>
            </w:pPr>
            <w:r>
              <w:rPr>
                <w:sz w:val="14"/>
              </w:rPr>
              <w:t>76.9</w:t>
            </w:r>
          </w:p>
        </w:tc>
        <w:tc>
          <w:tcPr>
            <w:tcW w:w="480" w:type="dxa"/>
          </w:tcPr>
          <w:p w14:paraId="12F1D878">
            <w:pPr>
              <w:spacing w:after="0" w:line="240" w:lineRule="auto"/>
            </w:pPr>
            <w:r>
              <w:rPr>
                <w:sz w:val="14"/>
              </w:rPr>
              <w:t>3.670000000000002</w:t>
            </w:r>
          </w:p>
        </w:tc>
        <w:tc>
          <w:tcPr>
            <w:tcW w:w="480" w:type="dxa"/>
          </w:tcPr>
          <w:p w14:paraId="1FDB4698">
            <w:pPr>
              <w:spacing w:after="0" w:line="240" w:lineRule="auto"/>
            </w:pPr>
            <w:r>
              <w:rPr>
                <w:sz w:val="14"/>
              </w:rPr>
              <w:t>0.06403124237432815</w:t>
            </w:r>
          </w:p>
        </w:tc>
        <w:tc>
          <w:tcPr>
            <w:tcW w:w="480" w:type="dxa"/>
          </w:tcPr>
          <w:p w14:paraId="550F177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7E7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B04AC8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18FCF82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8F203C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194E68E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20ED51E9">
            <w:pPr>
              <w:spacing w:after="0" w:line="240" w:lineRule="auto"/>
            </w:pPr>
            <w:r>
              <w:rPr>
                <w:sz w:val="14"/>
              </w:rPr>
              <w:t>3.69</w:t>
            </w:r>
          </w:p>
        </w:tc>
        <w:tc>
          <w:tcPr>
            <w:tcW w:w="480" w:type="dxa"/>
          </w:tcPr>
          <w:p w14:paraId="3417C27D">
            <w:pPr>
              <w:spacing w:after="0" w:line="240" w:lineRule="auto"/>
            </w:pPr>
            <w:r>
              <w:rPr>
                <w:sz w:val="14"/>
              </w:rPr>
              <w:t>8.07</w:t>
            </w:r>
          </w:p>
        </w:tc>
        <w:tc>
          <w:tcPr>
            <w:tcW w:w="480" w:type="dxa"/>
          </w:tcPr>
          <w:p w14:paraId="6A1582D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F6A17A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1E3931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4BD6DE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0CB3A53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4A09B03E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12F5237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CFDA9B">
            <w:pPr>
              <w:spacing w:after="0" w:line="240" w:lineRule="auto"/>
            </w:pPr>
            <w:r>
              <w:rPr>
                <w:sz w:val="14"/>
              </w:rPr>
              <w:t>73.83</w:t>
            </w:r>
          </w:p>
        </w:tc>
        <w:tc>
          <w:tcPr>
            <w:tcW w:w="480" w:type="dxa"/>
          </w:tcPr>
          <w:p w14:paraId="73204FFC">
            <w:pPr>
              <w:spacing w:after="0" w:line="240" w:lineRule="auto"/>
            </w:pPr>
            <w:r>
              <w:rPr>
                <w:sz w:val="14"/>
              </w:rPr>
              <w:t>77.18</w:t>
            </w:r>
          </w:p>
        </w:tc>
        <w:tc>
          <w:tcPr>
            <w:tcW w:w="480" w:type="dxa"/>
          </w:tcPr>
          <w:p w14:paraId="324EA384">
            <w:pPr>
              <w:spacing w:after="0" w:line="240" w:lineRule="auto"/>
            </w:pPr>
            <w:r>
              <w:rPr>
                <w:sz w:val="14"/>
              </w:rPr>
              <w:t>3.350000000000009</w:t>
            </w:r>
          </w:p>
        </w:tc>
        <w:tc>
          <w:tcPr>
            <w:tcW w:w="480" w:type="dxa"/>
          </w:tcPr>
          <w:p w14:paraId="41EC674A">
            <w:pPr>
              <w:spacing w:after="0" w:line="240" w:lineRule="auto"/>
            </w:pPr>
            <w:r>
              <w:rPr>
                <w:sz w:val="14"/>
              </w:rPr>
              <w:t>0.06403124237432782</w:t>
            </w:r>
          </w:p>
        </w:tc>
        <w:tc>
          <w:tcPr>
            <w:tcW w:w="480" w:type="dxa"/>
          </w:tcPr>
          <w:p w14:paraId="1C13E17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BD5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28C173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4E4DA85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C50C5E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F7E6171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70F08EDC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69D51AB4">
            <w:pPr>
              <w:spacing w:after="0" w:line="240" w:lineRule="auto"/>
            </w:pPr>
            <w:r>
              <w:rPr>
                <w:sz w:val="14"/>
              </w:rPr>
              <w:t>8.07</w:t>
            </w:r>
          </w:p>
        </w:tc>
        <w:tc>
          <w:tcPr>
            <w:tcW w:w="480" w:type="dxa"/>
          </w:tcPr>
          <w:p w14:paraId="05F1B7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40BB6C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BE0AC3F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75EC4B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DB88CF9">
            <w:pPr>
              <w:spacing w:after="0" w:line="240" w:lineRule="auto"/>
            </w:pPr>
            <w:r>
              <w:rPr>
                <w:sz w:val="14"/>
              </w:rPr>
              <w:t>4.06</w:t>
            </w:r>
          </w:p>
        </w:tc>
        <w:tc>
          <w:tcPr>
            <w:tcW w:w="480" w:type="dxa"/>
          </w:tcPr>
          <w:p w14:paraId="03577D33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7D8FB6E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4E134C">
            <w:pPr>
              <w:spacing w:after="0" w:line="240" w:lineRule="auto"/>
            </w:pPr>
            <w:r>
              <w:rPr>
                <w:sz w:val="14"/>
              </w:rPr>
              <w:t>74.03</w:t>
            </w:r>
          </w:p>
        </w:tc>
        <w:tc>
          <w:tcPr>
            <w:tcW w:w="480" w:type="dxa"/>
          </w:tcPr>
          <w:p w14:paraId="4CB93A1B">
            <w:pPr>
              <w:spacing w:after="0" w:line="240" w:lineRule="auto"/>
            </w:pPr>
            <w:r>
              <w:rPr>
                <w:sz w:val="14"/>
              </w:rPr>
              <w:t>77.134</w:t>
            </w:r>
          </w:p>
        </w:tc>
        <w:tc>
          <w:tcPr>
            <w:tcW w:w="480" w:type="dxa"/>
          </w:tcPr>
          <w:p w14:paraId="0A082988">
            <w:pPr>
              <w:spacing w:after="0" w:line="240" w:lineRule="auto"/>
            </w:pPr>
            <w:r>
              <w:rPr>
                <w:sz w:val="14"/>
              </w:rPr>
              <w:t>3.103999999999999</w:t>
            </w:r>
          </w:p>
        </w:tc>
        <w:tc>
          <w:tcPr>
            <w:tcW w:w="480" w:type="dxa"/>
          </w:tcPr>
          <w:p w14:paraId="74C49BE8">
            <w:pPr>
              <w:spacing w:after="0" w:line="240" w:lineRule="auto"/>
            </w:pPr>
            <w:r>
              <w:rPr>
                <w:sz w:val="14"/>
              </w:rPr>
              <w:t>0.07211102550927972</w:t>
            </w:r>
          </w:p>
        </w:tc>
        <w:tc>
          <w:tcPr>
            <w:tcW w:w="480" w:type="dxa"/>
          </w:tcPr>
          <w:p w14:paraId="736FC32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24CE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89878C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4AF413C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7B883C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91F79E3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11E1D11D">
            <w:pPr>
              <w:spacing w:after="0" w:line="240" w:lineRule="auto"/>
            </w:pPr>
            <w:r>
              <w:rPr>
                <w:sz w:val="14"/>
              </w:rPr>
              <w:t>1.55</w:t>
            </w:r>
          </w:p>
        </w:tc>
        <w:tc>
          <w:tcPr>
            <w:tcW w:w="480" w:type="dxa"/>
          </w:tcPr>
          <w:p w14:paraId="3BFC85A5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1023E31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BAC19E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480" w:type="dxa"/>
          </w:tcPr>
          <w:p w14:paraId="00E5BDE5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CB31CD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A05AB54">
            <w:pPr>
              <w:spacing w:after="0" w:line="240" w:lineRule="auto"/>
            </w:pPr>
            <w:r>
              <w:rPr>
                <w:sz w:val="14"/>
              </w:rPr>
              <w:t>1.49</w:t>
            </w:r>
          </w:p>
        </w:tc>
        <w:tc>
          <w:tcPr>
            <w:tcW w:w="480" w:type="dxa"/>
          </w:tcPr>
          <w:p w14:paraId="25E4A5E1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6E5A9E9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7FCF7E1">
            <w:pPr>
              <w:spacing w:after="0" w:line="240" w:lineRule="auto"/>
            </w:pPr>
            <w:r>
              <w:rPr>
                <w:sz w:val="14"/>
              </w:rPr>
              <w:t>73.13</w:t>
            </w:r>
          </w:p>
        </w:tc>
        <w:tc>
          <w:tcPr>
            <w:tcW w:w="480" w:type="dxa"/>
          </w:tcPr>
          <w:p w14:paraId="26328AF5">
            <w:pPr>
              <w:spacing w:after="0" w:line="240" w:lineRule="auto"/>
            </w:pPr>
            <w:r>
              <w:rPr>
                <w:sz w:val="14"/>
              </w:rPr>
              <w:t>76.724</w:t>
            </w:r>
          </w:p>
        </w:tc>
        <w:tc>
          <w:tcPr>
            <w:tcW w:w="480" w:type="dxa"/>
          </w:tcPr>
          <w:p w14:paraId="15545AE4">
            <w:pPr>
              <w:spacing w:after="0" w:line="240" w:lineRule="auto"/>
            </w:pPr>
            <w:r>
              <w:rPr>
                <w:sz w:val="14"/>
              </w:rPr>
              <w:t>3.594000000000008</w:t>
            </w:r>
          </w:p>
        </w:tc>
        <w:tc>
          <w:tcPr>
            <w:tcW w:w="480" w:type="dxa"/>
          </w:tcPr>
          <w:p w14:paraId="040E560E">
            <w:pPr>
              <w:spacing w:after="0" w:line="240" w:lineRule="auto"/>
            </w:pPr>
            <w:r>
              <w:rPr>
                <w:sz w:val="14"/>
              </w:rPr>
              <w:t>0.0632455532033675</w:t>
            </w:r>
          </w:p>
        </w:tc>
        <w:tc>
          <w:tcPr>
            <w:tcW w:w="480" w:type="dxa"/>
          </w:tcPr>
          <w:p w14:paraId="7CF1168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7D1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6DF95F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10DFFC0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B16AA1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030E620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0612BD7E">
            <w:pPr>
              <w:spacing w:after="0" w:line="240" w:lineRule="auto"/>
            </w:pPr>
            <w:r>
              <w:rPr>
                <w:sz w:val="14"/>
              </w:rPr>
              <w:t>1.98</w:t>
            </w:r>
          </w:p>
        </w:tc>
        <w:tc>
          <w:tcPr>
            <w:tcW w:w="480" w:type="dxa"/>
          </w:tcPr>
          <w:p w14:paraId="3FE82832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4CC0CA7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756974"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480" w:type="dxa"/>
          </w:tcPr>
          <w:p w14:paraId="614B24DE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BAC680B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CEDF0EE">
            <w:pPr>
              <w:spacing w:after="0" w:line="240" w:lineRule="auto"/>
            </w:pPr>
            <w:r>
              <w:rPr>
                <w:sz w:val="14"/>
              </w:rPr>
              <w:t>1.91</w:t>
            </w:r>
          </w:p>
        </w:tc>
        <w:tc>
          <w:tcPr>
            <w:tcW w:w="480" w:type="dxa"/>
          </w:tcPr>
          <w:p w14:paraId="03EF00C9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7774849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D0BF33">
            <w:pPr>
              <w:spacing w:after="0" w:line="240" w:lineRule="auto"/>
            </w:pPr>
            <w:r>
              <w:rPr>
                <w:sz w:val="14"/>
              </w:rPr>
              <w:t>73.93</w:t>
            </w:r>
          </w:p>
        </w:tc>
        <w:tc>
          <w:tcPr>
            <w:tcW w:w="480" w:type="dxa"/>
          </w:tcPr>
          <w:p w14:paraId="65D8F0F6">
            <w:pPr>
              <w:spacing w:after="0" w:line="240" w:lineRule="auto"/>
            </w:pPr>
            <w:r>
              <w:rPr>
                <w:sz w:val="14"/>
              </w:rPr>
              <w:t>77.58</w:t>
            </w:r>
          </w:p>
        </w:tc>
        <w:tc>
          <w:tcPr>
            <w:tcW w:w="480" w:type="dxa"/>
          </w:tcPr>
          <w:p w14:paraId="1AAFD4BF">
            <w:pPr>
              <w:spacing w:after="0" w:line="240" w:lineRule="auto"/>
            </w:pPr>
            <w:r>
              <w:rPr>
                <w:sz w:val="14"/>
              </w:rPr>
              <w:t>3.649999999999991</w:t>
            </w:r>
          </w:p>
        </w:tc>
        <w:tc>
          <w:tcPr>
            <w:tcW w:w="480" w:type="dxa"/>
          </w:tcPr>
          <w:p w14:paraId="637702CE">
            <w:pPr>
              <w:spacing w:after="0" w:line="240" w:lineRule="auto"/>
            </w:pPr>
            <w:r>
              <w:rPr>
                <w:sz w:val="14"/>
              </w:rPr>
              <w:t>0.07280109889280513</w:t>
            </w:r>
          </w:p>
        </w:tc>
        <w:tc>
          <w:tcPr>
            <w:tcW w:w="480" w:type="dxa"/>
          </w:tcPr>
          <w:p w14:paraId="57F7211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A66B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43A52C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183606D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6EA478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E67139D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5000B112">
            <w:pPr>
              <w:spacing w:after="0" w:line="240" w:lineRule="auto"/>
            </w:pPr>
            <w:r>
              <w:rPr>
                <w:sz w:val="14"/>
              </w:rPr>
              <w:t>2.41</w:t>
            </w:r>
          </w:p>
        </w:tc>
        <w:tc>
          <w:tcPr>
            <w:tcW w:w="480" w:type="dxa"/>
          </w:tcPr>
          <w:p w14:paraId="648FAADE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95A3B9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EF25E3B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480" w:type="dxa"/>
          </w:tcPr>
          <w:p w14:paraId="75DC710A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D1BE2A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240B1C07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40673454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502D04B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45FA25">
            <w:pPr>
              <w:spacing w:after="0" w:line="240" w:lineRule="auto"/>
            </w:pPr>
            <w:r>
              <w:rPr>
                <w:sz w:val="14"/>
              </w:rPr>
              <w:t>74.63</w:t>
            </w:r>
          </w:p>
        </w:tc>
        <w:tc>
          <w:tcPr>
            <w:tcW w:w="480" w:type="dxa"/>
          </w:tcPr>
          <w:p w14:paraId="4A70B03B">
            <w:pPr>
              <w:spacing w:after="0" w:line="240" w:lineRule="auto"/>
            </w:pPr>
            <w:r>
              <w:rPr>
                <w:sz w:val="14"/>
              </w:rPr>
              <w:t>78.22</w:t>
            </w:r>
          </w:p>
        </w:tc>
        <w:tc>
          <w:tcPr>
            <w:tcW w:w="480" w:type="dxa"/>
          </w:tcPr>
          <w:p w14:paraId="38175520">
            <w:pPr>
              <w:spacing w:after="0" w:line="240" w:lineRule="auto"/>
            </w:pPr>
            <w:r>
              <w:rPr>
                <w:sz w:val="14"/>
              </w:rPr>
              <w:t>3.590000000000003</w:t>
            </w:r>
          </w:p>
        </w:tc>
        <w:tc>
          <w:tcPr>
            <w:tcW w:w="480" w:type="dxa"/>
          </w:tcPr>
          <w:p w14:paraId="209F1C29">
            <w:pPr>
              <w:spacing w:after="0" w:line="240" w:lineRule="auto"/>
            </w:pPr>
            <w:r>
              <w:rPr>
                <w:sz w:val="14"/>
              </w:rPr>
              <w:t>0.07280109889280534</w:t>
            </w:r>
          </w:p>
        </w:tc>
        <w:tc>
          <w:tcPr>
            <w:tcW w:w="480" w:type="dxa"/>
          </w:tcPr>
          <w:p w14:paraId="3B90AF5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162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1DCF27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02718B9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15B231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F2FF6F6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605F5AB8">
            <w:pPr>
              <w:spacing w:after="0" w:line="240" w:lineRule="auto"/>
            </w:pPr>
            <w:r>
              <w:rPr>
                <w:sz w:val="14"/>
              </w:rPr>
              <w:t>2.83</w:t>
            </w:r>
          </w:p>
        </w:tc>
        <w:tc>
          <w:tcPr>
            <w:tcW w:w="480" w:type="dxa"/>
          </w:tcPr>
          <w:p w14:paraId="3AF12DBB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5FC7E42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416E6F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0690DC8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E31A7B6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286488DB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3D0A8E2E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026A4BE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0815933">
            <w:pPr>
              <w:spacing w:after="0" w:line="240" w:lineRule="auto"/>
            </w:pPr>
            <w:r>
              <w:rPr>
                <w:sz w:val="14"/>
              </w:rPr>
              <w:t>75.13</w:t>
            </w:r>
          </w:p>
        </w:tc>
        <w:tc>
          <w:tcPr>
            <w:tcW w:w="480" w:type="dxa"/>
          </w:tcPr>
          <w:p w14:paraId="144A951F">
            <w:pPr>
              <w:spacing w:after="0" w:line="240" w:lineRule="auto"/>
            </w:pPr>
            <w:r>
              <w:rPr>
                <w:sz w:val="14"/>
              </w:rPr>
              <w:t>78.634</w:t>
            </w:r>
          </w:p>
        </w:tc>
        <w:tc>
          <w:tcPr>
            <w:tcW w:w="480" w:type="dxa"/>
          </w:tcPr>
          <w:p w14:paraId="380B8A61">
            <w:pPr>
              <w:spacing w:after="0" w:line="240" w:lineRule="auto"/>
            </w:pPr>
            <w:r>
              <w:rPr>
                <w:sz w:val="14"/>
              </w:rPr>
              <w:t>3.504000000000005</w:t>
            </w:r>
          </w:p>
        </w:tc>
        <w:tc>
          <w:tcPr>
            <w:tcW w:w="480" w:type="dxa"/>
          </w:tcPr>
          <w:p w14:paraId="0F77956E">
            <w:pPr>
              <w:spacing w:after="0" w:line="240" w:lineRule="auto"/>
            </w:pPr>
            <w:r>
              <w:rPr>
                <w:sz w:val="14"/>
              </w:rPr>
              <w:t>0.05385164807134513</w:t>
            </w:r>
          </w:p>
        </w:tc>
        <w:tc>
          <w:tcPr>
            <w:tcW w:w="480" w:type="dxa"/>
          </w:tcPr>
          <w:p w14:paraId="497273B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E40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E09559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0DA416C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7DFDA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9E8B1D3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58428760">
            <w:pPr>
              <w:spacing w:after="0" w:line="240" w:lineRule="auto"/>
            </w:pPr>
            <w:r>
              <w:rPr>
                <w:sz w:val="14"/>
              </w:rPr>
              <w:t>3.26</w:t>
            </w:r>
          </w:p>
        </w:tc>
        <w:tc>
          <w:tcPr>
            <w:tcW w:w="480" w:type="dxa"/>
          </w:tcPr>
          <w:p w14:paraId="6DA6DB0F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4D41EE2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5E7B1B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480" w:type="dxa"/>
          </w:tcPr>
          <w:p w14:paraId="475ED81B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1ECFB1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F3341CF">
            <w:pPr>
              <w:spacing w:after="0" w:line="240" w:lineRule="auto"/>
            </w:pPr>
            <w:r>
              <w:rPr>
                <w:sz w:val="14"/>
              </w:rPr>
              <w:t>3.2</w:t>
            </w:r>
          </w:p>
        </w:tc>
        <w:tc>
          <w:tcPr>
            <w:tcW w:w="480" w:type="dxa"/>
          </w:tcPr>
          <w:p w14:paraId="71B45F27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11FAFC8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6990DA">
            <w:pPr>
              <w:spacing w:after="0" w:line="240" w:lineRule="auto"/>
            </w:pPr>
            <w:r>
              <w:rPr>
                <w:sz w:val="14"/>
              </w:rPr>
              <w:t>75.53</w:t>
            </w:r>
          </w:p>
        </w:tc>
        <w:tc>
          <w:tcPr>
            <w:tcW w:w="480" w:type="dxa"/>
          </w:tcPr>
          <w:p w14:paraId="49D98D76">
            <w:pPr>
              <w:spacing w:after="0" w:line="240" w:lineRule="auto"/>
            </w:pPr>
            <w:r>
              <w:rPr>
                <w:sz w:val="14"/>
              </w:rPr>
              <w:t>78.81</w:t>
            </w:r>
          </w:p>
        </w:tc>
        <w:tc>
          <w:tcPr>
            <w:tcW w:w="480" w:type="dxa"/>
          </w:tcPr>
          <w:p w14:paraId="1D426763">
            <w:pPr>
              <w:spacing w:after="0" w:line="240" w:lineRule="auto"/>
            </w:pPr>
            <w:r>
              <w:rPr>
                <w:sz w:val="14"/>
              </w:rPr>
              <w:t>3.280000000000001</w:t>
            </w:r>
          </w:p>
        </w:tc>
        <w:tc>
          <w:tcPr>
            <w:tcW w:w="480" w:type="dxa"/>
          </w:tcPr>
          <w:p w14:paraId="488C9D42">
            <w:pPr>
              <w:spacing w:after="0" w:line="240" w:lineRule="auto"/>
            </w:pPr>
            <w:r>
              <w:rPr>
                <w:sz w:val="14"/>
              </w:rPr>
              <w:t>0.06324555320336708</w:t>
            </w:r>
          </w:p>
        </w:tc>
        <w:tc>
          <w:tcPr>
            <w:tcW w:w="480" w:type="dxa"/>
          </w:tcPr>
          <w:p w14:paraId="33227D7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D20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F9494C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7E448A2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69E9A4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E675373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17E2E542">
            <w:pPr>
              <w:spacing w:after="0" w:line="240" w:lineRule="auto"/>
            </w:pPr>
            <w:r>
              <w:rPr>
                <w:sz w:val="14"/>
              </w:rPr>
              <w:t>3.69</w:t>
            </w:r>
          </w:p>
        </w:tc>
        <w:tc>
          <w:tcPr>
            <w:tcW w:w="480" w:type="dxa"/>
          </w:tcPr>
          <w:p w14:paraId="446A47C6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3F1DE87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160B3C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480" w:type="dxa"/>
          </w:tcPr>
          <w:p w14:paraId="3C812EB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522DA3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38B3C00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48A946E0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74A1E54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0FAD85">
            <w:pPr>
              <w:spacing w:after="0" w:line="240" w:lineRule="auto"/>
            </w:pPr>
            <w:r>
              <w:rPr>
                <w:sz w:val="14"/>
              </w:rPr>
              <w:t>75.73</w:t>
            </w:r>
          </w:p>
        </w:tc>
        <w:tc>
          <w:tcPr>
            <w:tcW w:w="480" w:type="dxa"/>
          </w:tcPr>
          <w:p w14:paraId="4E4D4595">
            <w:pPr>
              <w:spacing w:after="0" w:line="240" w:lineRule="auto"/>
            </w:pPr>
            <w:r>
              <w:rPr>
                <w:sz w:val="14"/>
              </w:rPr>
              <w:t>78.8</w:t>
            </w:r>
          </w:p>
        </w:tc>
        <w:tc>
          <w:tcPr>
            <w:tcW w:w="480" w:type="dxa"/>
          </w:tcPr>
          <w:p w14:paraId="7961D340">
            <w:pPr>
              <w:spacing w:after="0" w:line="240" w:lineRule="auto"/>
            </w:pPr>
            <w:r>
              <w:rPr>
                <w:sz w:val="14"/>
              </w:rPr>
              <w:t>3.069999999999993</w:t>
            </w:r>
          </w:p>
        </w:tc>
        <w:tc>
          <w:tcPr>
            <w:tcW w:w="480" w:type="dxa"/>
          </w:tcPr>
          <w:p w14:paraId="05E50CAA">
            <w:pPr>
              <w:spacing w:after="0" w:line="240" w:lineRule="auto"/>
            </w:pPr>
            <w:r>
              <w:rPr>
                <w:sz w:val="14"/>
              </w:rPr>
              <w:t>0.05385164807134472</w:t>
            </w:r>
          </w:p>
        </w:tc>
        <w:tc>
          <w:tcPr>
            <w:tcW w:w="480" w:type="dxa"/>
          </w:tcPr>
          <w:p w14:paraId="0919A58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A91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DF8D00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41C79F7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E33BA6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ADC0C42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312F1A85">
            <w:pPr>
              <w:spacing w:after="0" w:line="240" w:lineRule="auto"/>
            </w:pPr>
            <w:r>
              <w:rPr>
                <w:sz w:val="14"/>
              </w:rPr>
              <w:t>1.55</w:t>
            </w:r>
          </w:p>
        </w:tc>
        <w:tc>
          <w:tcPr>
            <w:tcW w:w="480" w:type="dxa"/>
          </w:tcPr>
          <w:p w14:paraId="21DE66A7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62D5522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C24AB3"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480" w:type="dxa"/>
          </w:tcPr>
          <w:p w14:paraId="60232559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128432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9B0E10C">
            <w:pPr>
              <w:spacing w:after="0" w:line="240" w:lineRule="auto"/>
            </w:pPr>
            <w:r>
              <w:rPr>
                <w:sz w:val="14"/>
              </w:rPr>
              <w:t>1.49</w:t>
            </w:r>
          </w:p>
        </w:tc>
        <w:tc>
          <w:tcPr>
            <w:tcW w:w="480" w:type="dxa"/>
          </w:tcPr>
          <w:p w14:paraId="0AEA3320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63A643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ACB814">
            <w:pPr>
              <w:spacing w:after="0" w:line="240" w:lineRule="auto"/>
            </w:pPr>
            <w:r>
              <w:rPr>
                <w:sz w:val="14"/>
              </w:rPr>
              <w:t>75.03</w:t>
            </w:r>
          </w:p>
        </w:tc>
        <w:tc>
          <w:tcPr>
            <w:tcW w:w="480" w:type="dxa"/>
          </w:tcPr>
          <w:p w14:paraId="2E0D6374">
            <w:pPr>
              <w:spacing w:after="0" w:line="240" w:lineRule="auto"/>
            </w:pPr>
            <w:r>
              <w:rPr>
                <w:sz w:val="14"/>
              </w:rPr>
              <w:t>78.07</w:t>
            </w:r>
          </w:p>
        </w:tc>
        <w:tc>
          <w:tcPr>
            <w:tcW w:w="480" w:type="dxa"/>
          </w:tcPr>
          <w:p w14:paraId="46707F64">
            <w:pPr>
              <w:spacing w:after="0" w:line="240" w:lineRule="auto"/>
            </w:pPr>
            <w:r>
              <w:rPr>
                <w:sz w:val="14"/>
              </w:rPr>
              <w:t>3.039999999999992</w:t>
            </w:r>
          </w:p>
        </w:tc>
        <w:tc>
          <w:tcPr>
            <w:tcW w:w="480" w:type="dxa"/>
          </w:tcPr>
          <w:p w14:paraId="5EDFE65E">
            <w:pPr>
              <w:spacing w:after="0" w:line="240" w:lineRule="auto"/>
            </w:pPr>
            <w:r>
              <w:rPr>
                <w:sz w:val="14"/>
              </w:rPr>
              <w:t>0.06324555320336779</w:t>
            </w:r>
          </w:p>
        </w:tc>
        <w:tc>
          <w:tcPr>
            <w:tcW w:w="480" w:type="dxa"/>
          </w:tcPr>
          <w:p w14:paraId="701FC6A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A80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536729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026E20F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6519E2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6314E0B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04C96B8D">
            <w:pPr>
              <w:spacing w:after="0" w:line="240" w:lineRule="auto"/>
            </w:pPr>
            <w:r>
              <w:rPr>
                <w:sz w:val="14"/>
              </w:rPr>
              <w:t>2.41</w:t>
            </w:r>
          </w:p>
        </w:tc>
        <w:tc>
          <w:tcPr>
            <w:tcW w:w="480" w:type="dxa"/>
          </w:tcPr>
          <w:p w14:paraId="5A91FEC1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2477F7B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DD7D13"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480" w:type="dxa"/>
          </w:tcPr>
          <w:p w14:paraId="4230ACC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B403AA1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4ABC5D1B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3F2FF360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42267D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7C13907">
            <w:pPr>
              <w:spacing w:after="0" w:line="240" w:lineRule="auto"/>
            </w:pPr>
            <w:r>
              <w:rPr>
                <w:sz w:val="14"/>
              </w:rPr>
              <w:t>76.83</w:t>
            </w:r>
          </w:p>
        </w:tc>
        <w:tc>
          <w:tcPr>
            <w:tcW w:w="480" w:type="dxa"/>
          </w:tcPr>
          <w:p w14:paraId="039CD5AE">
            <w:pPr>
              <w:spacing w:after="0" w:line="240" w:lineRule="auto"/>
            </w:pPr>
            <w:r>
              <w:rPr>
                <w:sz w:val="14"/>
              </w:rPr>
              <w:t>80.2</w:t>
            </w:r>
          </w:p>
        </w:tc>
        <w:tc>
          <w:tcPr>
            <w:tcW w:w="480" w:type="dxa"/>
          </w:tcPr>
          <w:p w14:paraId="1BE4F2CE">
            <w:pPr>
              <w:spacing w:after="0" w:line="240" w:lineRule="auto"/>
            </w:pPr>
            <w:r>
              <w:rPr>
                <w:sz w:val="14"/>
              </w:rPr>
              <w:t>3.370000000000005</w:t>
            </w:r>
          </w:p>
        </w:tc>
        <w:tc>
          <w:tcPr>
            <w:tcW w:w="480" w:type="dxa"/>
          </w:tcPr>
          <w:p w14:paraId="57C710C7">
            <w:pPr>
              <w:spacing w:after="0" w:line="240" w:lineRule="auto"/>
            </w:pPr>
            <w:r>
              <w:rPr>
                <w:sz w:val="14"/>
              </w:rPr>
              <w:t>0.07280109889280559</w:t>
            </w:r>
          </w:p>
        </w:tc>
        <w:tc>
          <w:tcPr>
            <w:tcW w:w="480" w:type="dxa"/>
          </w:tcPr>
          <w:p w14:paraId="0BF3931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CB6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5AB9B0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0A767C1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8CD920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82C414F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42236911">
            <w:pPr>
              <w:spacing w:after="0" w:line="240" w:lineRule="auto"/>
            </w:pPr>
            <w:r>
              <w:rPr>
                <w:sz w:val="14"/>
              </w:rPr>
              <w:t>2.83</w:t>
            </w:r>
          </w:p>
        </w:tc>
        <w:tc>
          <w:tcPr>
            <w:tcW w:w="480" w:type="dxa"/>
          </w:tcPr>
          <w:p w14:paraId="0143C543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34C757B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D47280"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480" w:type="dxa"/>
          </w:tcPr>
          <w:p w14:paraId="57058FA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0ACACE6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256C394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3EEFD863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37AED70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104350">
            <w:pPr>
              <w:spacing w:after="0" w:line="240" w:lineRule="auto"/>
            </w:pPr>
            <w:r>
              <w:rPr>
                <w:sz w:val="14"/>
              </w:rPr>
              <w:t>77.43</w:t>
            </w:r>
          </w:p>
        </w:tc>
        <w:tc>
          <w:tcPr>
            <w:tcW w:w="480" w:type="dxa"/>
          </w:tcPr>
          <w:p w14:paraId="420C7DD6">
            <w:pPr>
              <w:spacing w:after="0" w:line="240" w:lineRule="auto"/>
            </w:pPr>
            <w:r>
              <w:rPr>
                <w:sz w:val="14"/>
              </w:rPr>
              <w:t>80.634</w:t>
            </w:r>
          </w:p>
        </w:tc>
        <w:tc>
          <w:tcPr>
            <w:tcW w:w="480" w:type="dxa"/>
          </w:tcPr>
          <w:p w14:paraId="70EB3CB0">
            <w:pPr>
              <w:spacing w:after="0" w:line="240" w:lineRule="auto"/>
            </w:pPr>
            <w:r>
              <w:rPr>
                <w:sz w:val="14"/>
              </w:rPr>
              <w:t>3.203999999999994</w:t>
            </w:r>
          </w:p>
        </w:tc>
        <w:tc>
          <w:tcPr>
            <w:tcW w:w="480" w:type="dxa"/>
          </w:tcPr>
          <w:p w14:paraId="2E78EA3C">
            <w:pPr>
              <w:spacing w:after="0" w:line="240" w:lineRule="auto"/>
            </w:pPr>
            <w:r>
              <w:rPr>
                <w:sz w:val="14"/>
              </w:rPr>
              <w:t>0.05385164807134546</w:t>
            </w:r>
          </w:p>
        </w:tc>
        <w:tc>
          <w:tcPr>
            <w:tcW w:w="480" w:type="dxa"/>
          </w:tcPr>
          <w:p w14:paraId="3B4D9A4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956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BD8881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3D94A6C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9401CA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F5F70FB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6C31B9E9">
            <w:pPr>
              <w:spacing w:after="0" w:line="240" w:lineRule="auto"/>
            </w:pPr>
            <w:r>
              <w:rPr>
                <w:sz w:val="14"/>
              </w:rPr>
              <w:t>3.26</w:t>
            </w:r>
          </w:p>
        </w:tc>
        <w:tc>
          <w:tcPr>
            <w:tcW w:w="480" w:type="dxa"/>
          </w:tcPr>
          <w:p w14:paraId="7637F2F8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36ED2CB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74CF4C"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480" w:type="dxa"/>
          </w:tcPr>
          <w:p w14:paraId="2199937E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2B1DB75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702EF145">
            <w:pPr>
              <w:spacing w:after="0" w:line="240" w:lineRule="auto"/>
            </w:pPr>
            <w:r>
              <w:rPr>
                <w:sz w:val="14"/>
              </w:rPr>
              <w:t>3.2</w:t>
            </w:r>
          </w:p>
        </w:tc>
        <w:tc>
          <w:tcPr>
            <w:tcW w:w="480" w:type="dxa"/>
          </w:tcPr>
          <w:p w14:paraId="62D13E42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04092C0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FB72421">
            <w:pPr>
              <w:spacing w:after="0" w:line="240" w:lineRule="auto"/>
            </w:pPr>
            <w:r>
              <w:rPr>
                <w:sz w:val="14"/>
              </w:rPr>
              <w:t>77.73</w:t>
            </w:r>
          </w:p>
        </w:tc>
        <w:tc>
          <w:tcPr>
            <w:tcW w:w="480" w:type="dxa"/>
          </w:tcPr>
          <w:p w14:paraId="50B191C2">
            <w:pPr>
              <w:spacing w:after="0" w:line="240" w:lineRule="auto"/>
            </w:pPr>
            <w:r>
              <w:rPr>
                <w:sz w:val="14"/>
              </w:rPr>
              <w:t>80.74</w:t>
            </w:r>
          </w:p>
        </w:tc>
        <w:tc>
          <w:tcPr>
            <w:tcW w:w="480" w:type="dxa"/>
          </w:tcPr>
          <w:p w14:paraId="7808F7CE">
            <w:pPr>
              <w:spacing w:after="0" w:line="240" w:lineRule="auto"/>
            </w:pPr>
            <w:r>
              <w:rPr>
                <w:sz w:val="14"/>
              </w:rPr>
              <w:t>3.009999999999991</w:t>
            </w:r>
          </w:p>
        </w:tc>
        <w:tc>
          <w:tcPr>
            <w:tcW w:w="480" w:type="dxa"/>
          </w:tcPr>
          <w:p w14:paraId="2C0963FB">
            <w:pPr>
              <w:spacing w:after="0" w:line="240" w:lineRule="auto"/>
            </w:pPr>
            <w:r>
              <w:rPr>
                <w:sz w:val="14"/>
              </w:rPr>
              <w:t>0.06324555320336736</w:t>
            </w:r>
          </w:p>
        </w:tc>
        <w:tc>
          <w:tcPr>
            <w:tcW w:w="480" w:type="dxa"/>
          </w:tcPr>
          <w:p w14:paraId="20DF095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633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A5FC2C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2EF8534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078718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A953D95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6AB13556">
            <w:pPr>
              <w:spacing w:after="0" w:line="240" w:lineRule="auto"/>
            </w:pPr>
            <w:r>
              <w:rPr>
                <w:sz w:val="14"/>
              </w:rPr>
              <w:t>2.83</w:t>
            </w:r>
          </w:p>
        </w:tc>
        <w:tc>
          <w:tcPr>
            <w:tcW w:w="480" w:type="dxa"/>
          </w:tcPr>
          <w:p w14:paraId="2D7FE914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74626F0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E2ED1B"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480" w:type="dxa"/>
          </w:tcPr>
          <w:p w14:paraId="6E417FE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FAA2AC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2C93893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2BE44585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64E9099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EB1396F">
            <w:pPr>
              <w:spacing w:after="0" w:line="240" w:lineRule="auto"/>
            </w:pPr>
            <w:r>
              <w:rPr>
                <w:sz w:val="14"/>
              </w:rPr>
              <w:t>80.13</w:t>
            </w:r>
          </w:p>
        </w:tc>
        <w:tc>
          <w:tcPr>
            <w:tcW w:w="480" w:type="dxa"/>
          </w:tcPr>
          <w:p w14:paraId="38181CB2">
            <w:pPr>
              <w:spacing w:after="0" w:line="240" w:lineRule="auto"/>
            </w:pPr>
            <w:r>
              <w:rPr>
                <w:sz w:val="14"/>
              </w:rPr>
              <w:t>83.22</w:t>
            </w:r>
          </w:p>
        </w:tc>
        <w:tc>
          <w:tcPr>
            <w:tcW w:w="480" w:type="dxa"/>
          </w:tcPr>
          <w:p w14:paraId="511DF836">
            <w:pPr>
              <w:spacing w:after="0" w:line="240" w:lineRule="auto"/>
            </w:pPr>
            <w:r>
              <w:rPr>
                <w:sz w:val="14"/>
              </w:rPr>
              <w:t>3.090000000000003</w:t>
            </w:r>
          </w:p>
        </w:tc>
        <w:tc>
          <w:tcPr>
            <w:tcW w:w="480" w:type="dxa"/>
          </w:tcPr>
          <w:p w14:paraId="60490D1E">
            <w:pPr>
              <w:spacing w:after="0" w:line="240" w:lineRule="auto"/>
            </w:pPr>
            <w:r>
              <w:rPr>
                <w:sz w:val="14"/>
              </w:rPr>
              <w:t>0.05000000000000027</w:t>
            </w:r>
          </w:p>
        </w:tc>
        <w:tc>
          <w:tcPr>
            <w:tcW w:w="480" w:type="dxa"/>
          </w:tcPr>
          <w:p w14:paraId="71B7190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615E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DFF3CE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36DB52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B27504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1CD162C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50669458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01F29422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30FDD01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594EC0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05C4F06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4A1CBC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137C3CDA">
            <w:pPr>
              <w:spacing w:after="0" w:line="240" w:lineRule="auto"/>
            </w:pPr>
            <w:r>
              <w:rPr>
                <w:sz w:val="14"/>
              </w:rPr>
              <w:t>0.61</w:t>
            </w:r>
          </w:p>
        </w:tc>
        <w:tc>
          <w:tcPr>
            <w:tcW w:w="480" w:type="dxa"/>
          </w:tcPr>
          <w:p w14:paraId="2804E388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5F06372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8D1AEC2">
            <w:pPr>
              <w:spacing w:after="0" w:line="240" w:lineRule="auto"/>
            </w:pPr>
            <w:r>
              <w:rPr>
                <w:sz w:val="14"/>
              </w:rPr>
              <w:t>67.92</w:t>
            </w:r>
          </w:p>
        </w:tc>
        <w:tc>
          <w:tcPr>
            <w:tcW w:w="480" w:type="dxa"/>
          </w:tcPr>
          <w:p w14:paraId="7F6D3D95">
            <w:pPr>
              <w:spacing w:after="0" w:line="240" w:lineRule="auto"/>
            </w:pPr>
            <w:r>
              <w:rPr>
                <w:sz w:val="14"/>
              </w:rPr>
              <w:t>63.77</w:t>
            </w:r>
          </w:p>
        </w:tc>
        <w:tc>
          <w:tcPr>
            <w:tcW w:w="480" w:type="dxa"/>
          </w:tcPr>
          <w:p w14:paraId="65B56B99">
            <w:pPr>
              <w:spacing w:after="0" w:line="240" w:lineRule="auto"/>
            </w:pPr>
            <w:r>
              <w:rPr>
                <w:sz w:val="14"/>
              </w:rPr>
              <w:t>-4.149999999999999</w:t>
            </w:r>
          </w:p>
        </w:tc>
        <w:tc>
          <w:tcPr>
            <w:tcW w:w="480" w:type="dxa"/>
          </w:tcPr>
          <w:p w14:paraId="0C3A757C">
            <w:pPr>
              <w:spacing w:after="0" w:line="240" w:lineRule="auto"/>
            </w:pPr>
            <w:r>
              <w:rPr>
                <w:sz w:val="14"/>
              </w:rPr>
              <w:t>0.04472135954999563</w:t>
            </w:r>
          </w:p>
        </w:tc>
        <w:tc>
          <w:tcPr>
            <w:tcW w:w="480" w:type="dxa"/>
          </w:tcPr>
          <w:p w14:paraId="4E91298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0EC0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0B8B9E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25F209D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E1E15D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DFBA688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14535281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5E09713E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13D8962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83D82F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1970F2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CCB89A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55654BA">
            <w:pPr>
              <w:spacing w:after="0" w:line="240" w:lineRule="auto"/>
            </w:pPr>
            <w:r>
              <w:rPr>
                <w:sz w:val="14"/>
              </w:rPr>
              <w:t>1.05</w:t>
            </w:r>
          </w:p>
        </w:tc>
        <w:tc>
          <w:tcPr>
            <w:tcW w:w="480" w:type="dxa"/>
          </w:tcPr>
          <w:p w14:paraId="5068206A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6F2F111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506D28">
            <w:pPr>
              <w:spacing w:after="0" w:line="240" w:lineRule="auto"/>
            </w:pPr>
            <w:r>
              <w:rPr>
                <w:sz w:val="14"/>
              </w:rPr>
              <w:t>69.72</w:t>
            </w:r>
          </w:p>
        </w:tc>
        <w:tc>
          <w:tcPr>
            <w:tcW w:w="480" w:type="dxa"/>
          </w:tcPr>
          <w:p w14:paraId="4FB85BDD">
            <w:pPr>
              <w:spacing w:after="0" w:line="240" w:lineRule="auto"/>
            </w:pPr>
            <w:r>
              <w:rPr>
                <w:sz w:val="14"/>
              </w:rPr>
              <w:t>65.95</w:t>
            </w:r>
          </w:p>
        </w:tc>
        <w:tc>
          <w:tcPr>
            <w:tcW w:w="480" w:type="dxa"/>
          </w:tcPr>
          <w:p w14:paraId="1F1E48B3">
            <w:pPr>
              <w:spacing w:after="0" w:line="240" w:lineRule="auto"/>
            </w:pPr>
            <w:r>
              <w:rPr>
                <w:sz w:val="14"/>
              </w:rPr>
              <w:t>-3.769999999999996</w:t>
            </w:r>
          </w:p>
        </w:tc>
        <w:tc>
          <w:tcPr>
            <w:tcW w:w="480" w:type="dxa"/>
          </w:tcPr>
          <w:p w14:paraId="4D7F02DC">
            <w:pPr>
              <w:spacing w:after="0" w:line="240" w:lineRule="auto"/>
            </w:pPr>
            <w:r>
              <w:rPr>
                <w:sz w:val="14"/>
              </w:rPr>
              <w:t>0.02828427124746161</w:t>
            </w:r>
          </w:p>
        </w:tc>
        <w:tc>
          <w:tcPr>
            <w:tcW w:w="480" w:type="dxa"/>
          </w:tcPr>
          <w:p w14:paraId="7F5F6DB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F34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A49235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1A2FF17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608C66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DD7ACDC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1E140FC6">
            <w:pPr>
              <w:spacing w:after="0" w:line="240" w:lineRule="auto"/>
            </w:pPr>
            <w:r>
              <w:rPr>
                <w:sz w:val="14"/>
              </w:rPr>
              <w:t>1.93</w:t>
            </w:r>
          </w:p>
        </w:tc>
        <w:tc>
          <w:tcPr>
            <w:tcW w:w="480" w:type="dxa"/>
          </w:tcPr>
          <w:p w14:paraId="59F94C68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51EF7C3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9D870D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ACA60F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AD96CC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8A6EA2D">
            <w:pPr>
              <w:spacing w:after="0" w:line="240" w:lineRule="auto"/>
            </w:pPr>
            <w:r>
              <w:rPr>
                <w:sz w:val="14"/>
              </w:rPr>
              <w:t>1.92</w:t>
            </w:r>
          </w:p>
        </w:tc>
        <w:tc>
          <w:tcPr>
            <w:tcW w:w="480" w:type="dxa"/>
          </w:tcPr>
          <w:p w14:paraId="392AB35F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56EA672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5C399B">
            <w:pPr>
              <w:spacing w:after="0" w:line="240" w:lineRule="auto"/>
            </w:pPr>
            <w:r>
              <w:rPr>
                <w:sz w:val="14"/>
              </w:rPr>
              <w:t>73.42</w:t>
            </w:r>
          </w:p>
        </w:tc>
        <w:tc>
          <w:tcPr>
            <w:tcW w:w="480" w:type="dxa"/>
          </w:tcPr>
          <w:p w14:paraId="407D0F83">
            <w:pPr>
              <w:spacing w:after="0" w:line="240" w:lineRule="auto"/>
            </w:pPr>
            <w:r>
              <w:rPr>
                <w:sz w:val="14"/>
              </w:rPr>
              <w:t>70.18</w:t>
            </w:r>
          </w:p>
        </w:tc>
        <w:tc>
          <w:tcPr>
            <w:tcW w:w="480" w:type="dxa"/>
          </w:tcPr>
          <w:p w14:paraId="33EAC358">
            <w:pPr>
              <w:spacing w:after="0" w:line="240" w:lineRule="auto"/>
            </w:pPr>
            <w:r>
              <w:rPr>
                <w:sz w:val="14"/>
              </w:rPr>
              <w:t>-3.239999999999995</w:t>
            </w:r>
          </w:p>
        </w:tc>
        <w:tc>
          <w:tcPr>
            <w:tcW w:w="480" w:type="dxa"/>
          </w:tcPr>
          <w:p w14:paraId="00622ACB">
            <w:pPr>
              <w:spacing w:after="0" w:line="240" w:lineRule="auto"/>
            </w:pPr>
            <w:r>
              <w:rPr>
                <w:sz w:val="14"/>
              </w:rPr>
              <w:t>0.02236067977499752</w:t>
            </w:r>
          </w:p>
        </w:tc>
        <w:tc>
          <w:tcPr>
            <w:tcW w:w="480" w:type="dxa"/>
          </w:tcPr>
          <w:p w14:paraId="60ECBCD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06F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D14236E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5E73E19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5C0D3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49DB0A7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32EB42F4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40F54801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1654D2A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92517C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8A07EC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7A86731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D177E28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37E2A36F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6BC37A7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3D130B">
            <w:pPr>
              <w:spacing w:after="0" w:line="240" w:lineRule="auto"/>
            </w:pPr>
            <w:r>
              <w:rPr>
                <w:sz w:val="14"/>
              </w:rPr>
              <w:t>80.42</w:t>
            </w:r>
          </w:p>
        </w:tc>
        <w:tc>
          <w:tcPr>
            <w:tcW w:w="480" w:type="dxa"/>
          </w:tcPr>
          <w:p w14:paraId="6C5C7FCA">
            <w:pPr>
              <w:spacing w:after="0" w:line="240" w:lineRule="auto"/>
            </w:pPr>
            <w:r>
              <w:rPr>
                <w:sz w:val="14"/>
              </w:rPr>
              <w:t>76.89</w:t>
            </w:r>
          </w:p>
        </w:tc>
        <w:tc>
          <w:tcPr>
            <w:tcW w:w="480" w:type="dxa"/>
          </w:tcPr>
          <w:p w14:paraId="2BAECB2A">
            <w:pPr>
              <w:spacing w:after="0" w:line="240" w:lineRule="auto"/>
            </w:pPr>
            <w:r>
              <w:rPr>
                <w:sz w:val="14"/>
              </w:rPr>
              <w:t>-3.530000000000001</w:t>
            </w:r>
          </w:p>
        </w:tc>
        <w:tc>
          <w:tcPr>
            <w:tcW w:w="480" w:type="dxa"/>
          </w:tcPr>
          <w:p w14:paraId="43334F30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15A26DB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BE6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F2C3C4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2C5AF6A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27AE8F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BA30473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0931113F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4D3FA8F0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24338AF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0BF641">
            <w:pPr>
              <w:spacing w:after="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480" w:type="dxa"/>
          </w:tcPr>
          <w:p w14:paraId="0FCAA53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B4AE28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778DBE7">
            <w:pPr>
              <w:spacing w:after="0" w:line="240" w:lineRule="auto"/>
            </w:pPr>
            <w:r>
              <w:rPr>
                <w:sz w:val="14"/>
              </w:rPr>
              <w:t>0.18</w:t>
            </w:r>
          </w:p>
        </w:tc>
        <w:tc>
          <w:tcPr>
            <w:tcW w:w="480" w:type="dxa"/>
          </w:tcPr>
          <w:p w14:paraId="4A42EC8D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DDAF6B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6EABEF5">
            <w:pPr>
              <w:spacing w:after="0" w:line="240" w:lineRule="auto"/>
            </w:pPr>
            <w:r>
              <w:rPr>
                <w:sz w:val="14"/>
              </w:rPr>
              <w:t>64.42</w:t>
            </w:r>
          </w:p>
        </w:tc>
        <w:tc>
          <w:tcPr>
            <w:tcW w:w="480" w:type="dxa"/>
          </w:tcPr>
          <w:p w14:paraId="5E6CE3BF">
            <w:pPr>
              <w:spacing w:after="0" w:line="240" w:lineRule="auto"/>
            </w:pPr>
            <w:r>
              <w:rPr>
                <w:sz w:val="14"/>
              </w:rPr>
              <w:t>60.55</w:t>
            </w:r>
          </w:p>
        </w:tc>
        <w:tc>
          <w:tcPr>
            <w:tcW w:w="480" w:type="dxa"/>
          </w:tcPr>
          <w:p w14:paraId="47DACA2F">
            <w:pPr>
              <w:spacing w:after="0" w:line="240" w:lineRule="auto"/>
            </w:pPr>
            <w:r>
              <w:rPr>
                <w:sz w:val="14"/>
              </w:rPr>
              <w:t>-3.870000000000005</w:t>
            </w:r>
          </w:p>
        </w:tc>
        <w:tc>
          <w:tcPr>
            <w:tcW w:w="480" w:type="dxa"/>
          </w:tcPr>
          <w:p w14:paraId="4AD264EA">
            <w:pPr>
              <w:spacing w:after="0" w:line="240" w:lineRule="auto"/>
            </w:pPr>
            <w:r>
              <w:rPr>
                <w:sz w:val="14"/>
              </w:rPr>
              <w:t>0.04123105625617656</w:t>
            </w:r>
          </w:p>
        </w:tc>
        <w:tc>
          <w:tcPr>
            <w:tcW w:w="480" w:type="dxa"/>
          </w:tcPr>
          <w:p w14:paraId="476728E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BC9C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FE7B8B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D404C1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F66AB6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82E8BF2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6CB4F876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45C84269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6645372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09AFCFB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10EFF2C9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B35202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69609AF">
            <w:pPr>
              <w:spacing w:after="0" w:line="240" w:lineRule="auto"/>
            </w:pPr>
            <w:r>
              <w:rPr>
                <w:sz w:val="14"/>
              </w:rPr>
              <w:t>1.91</w:t>
            </w:r>
          </w:p>
        </w:tc>
        <w:tc>
          <w:tcPr>
            <w:tcW w:w="480" w:type="dxa"/>
          </w:tcPr>
          <w:p w14:paraId="741BECB3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C83015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EB81118">
            <w:pPr>
              <w:spacing w:after="0" w:line="240" w:lineRule="auto"/>
            </w:pPr>
            <w:r>
              <w:rPr>
                <w:sz w:val="14"/>
              </w:rPr>
              <w:t>75.05</w:t>
            </w:r>
          </w:p>
        </w:tc>
        <w:tc>
          <w:tcPr>
            <w:tcW w:w="480" w:type="dxa"/>
          </w:tcPr>
          <w:p w14:paraId="557A8268">
            <w:pPr>
              <w:spacing w:after="0" w:line="240" w:lineRule="auto"/>
            </w:pPr>
            <w:r>
              <w:rPr>
                <w:sz w:val="14"/>
              </w:rPr>
              <w:t>79.4</w:t>
            </w:r>
          </w:p>
        </w:tc>
        <w:tc>
          <w:tcPr>
            <w:tcW w:w="480" w:type="dxa"/>
          </w:tcPr>
          <w:p w14:paraId="22B37DE5">
            <w:pPr>
              <w:spacing w:after="0" w:line="240" w:lineRule="auto"/>
            </w:pPr>
            <w:r>
              <w:rPr>
                <w:sz w:val="14"/>
              </w:rPr>
              <w:t>4.350000000000009</w:t>
            </w:r>
          </w:p>
        </w:tc>
        <w:tc>
          <w:tcPr>
            <w:tcW w:w="480" w:type="dxa"/>
          </w:tcPr>
          <w:p w14:paraId="120A8CE9">
            <w:pPr>
              <w:spacing w:after="0" w:line="240" w:lineRule="auto"/>
            </w:pPr>
            <w:r>
              <w:rPr>
                <w:sz w:val="14"/>
              </w:rPr>
              <w:t>0.04242640687119242</w:t>
            </w:r>
          </w:p>
        </w:tc>
        <w:tc>
          <w:tcPr>
            <w:tcW w:w="480" w:type="dxa"/>
          </w:tcPr>
          <w:p w14:paraId="675AB57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65A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C330E7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6824FB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C78734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D02576A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7880A24A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18E60405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260718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A21D6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5C8350F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797B07B5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65D93AC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0BC2C6CB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6AEB197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F3EF1DE">
            <w:pPr>
              <w:spacing w:after="0" w:line="240" w:lineRule="auto"/>
            </w:pPr>
            <w:r>
              <w:rPr>
                <w:sz w:val="14"/>
              </w:rPr>
              <w:t>75.85</w:t>
            </w:r>
          </w:p>
        </w:tc>
        <w:tc>
          <w:tcPr>
            <w:tcW w:w="480" w:type="dxa"/>
          </w:tcPr>
          <w:p w14:paraId="096BBF54">
            <w:pPr>
              <w:spacing w:after="0" w:line="240" w:lineRule="auto"/>
            </w:pPr>
            <w:r>
              <w:rPr>
                <w:sz w:val="14"/>
              </w:rPr>
              <w:t>80.69</w:t>
            </w:r>
          </w:p>
        </w:tc>
        <w:tc>
          <w:tcPr>
            <w:tcW w:w="480" w:type="dxa"/>
          </w:tcPr>
          <w:p w14:paraId="7968ED2D">
            <w:pPr>
              <w:spacing w:after="0" w:line="240" w:lineRule="auto"/>
            </w:pPr>
            <w:r>
              <w:rPr>
                <w:sz w:val="14"/>
              </w:rPr>
              <w:t>4.840000000000003</w:t>
            </w:r>
          </w:p>
        </w:tc>
        <w:tc>
          <w:tcPr>
            <w:tcW w:w="480" w:type="dxa"/>
          </w:tcPr>
          <w:p w14:paraId="315DD8A6">
            <w:pPr>
              <w:spacing w:after="0" w:line="240" w:lineRule="auto"/>
            </w:pPr>
            <w:r>
              <w:rPr>
                <w:sz w:val="14"/>
              </w:rPr>
              <w:t>0.04472135954999504</w:t>
            </w:r>
          </w:p>
        </w:tc>
        <w:tc>
          <w:tcPr>
            <w:tcW w:w="480" w:type="dxa"/>
          </w:tcPr>
          <w:p w14:paraId="554257F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AFB2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39BA3C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67C0BB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7D915E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8C77831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423B221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721853DD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1C10F7E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A80B843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07583343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B04874D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2C119309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2C651A4E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14E4057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8F2158">
            <w:pPr>
              <w:spacing w:after="0" w:line="240" w:lineRule="auto"/>
            </w:pPr>
            <w:r>
              <w:rPr>
                <w:sz w:val="14"/>
              </w:rPr>
              <w:t>76.64999999999999</w:t>
            </w:r>
          </w:p>
        </w:tc>
        <w:tc>
          <w:tcPr>
            <w:tcW w:w="480" w:type="dxa"/>
          </w:tcPr>
          <w:p w14:paraId="45BDF67F">
            <w:pPr>
              <w:spacing w:after="0" w:line="240" w:lineRule="auto"/>
            </w:pPr>
            <w:r>
              <w:rPr>
                <w:sz w:val="14"/>
              </w:rPr>
              <w:t>81.634</w:t>
            </w:r>
          </w:p>
        </w:tc>
        <w:tc>
          <w:tcPr>
            <w:tcW w:w="480" w:type="dxa"/>
          </w:tcPr>
          <w:p w14:paraId="7DF25116">
            <w:pPr>
              <w:spacing w:after="0" w:line="240" w:lineRule="auto"/>
            </w:pPr>
            <w:r>
              <w:rPr>
                <w:sz w:val="14"/>
              </w:rPr>
              <w:t>4.984000000000009</w:t>
            </w:r>
          </w:p>
        </w:tc>
        <w:tc>
          <w:tcPr>
            <w:tcW w:w="480" w:type="dxa"/>
          </w:tcPr>
          <w:p w14:paraId="478A310A">
            <w:pPr>
              <w:spacing w:after="0" w:line="240" w:lineRule="auto"/>
            </w:pPr>
            <w:r>
              <w:rPr>
                <w:sz w:val="14"/>
              </w:rPr>
              <w:t>0.03162277660168326</w:t>
            </w:r>
          </w:p>
        </w:tc>
        <w:tc>
          <w:tcPr>
            <w:tcW w:w="480" w:type="dxa"/>
          </w:tcPr>
          <w:p w14:paraId="2B60C8A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35F2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66D97C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39F30B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BE450F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586308C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0DA68454">
            <w:pPr>
              <w:spacing w:after="0" w:line="240" w:lineRule="auto"/>
            </w:pPr>
            <w:r>
              <w:rPr>
                <w:sz w:val="14"/>
              </w:rPr>
              <w:t>3.22</w:t>
            </w:r>
          </w:p>
        </w:tc>
        <w:tc>
          <w:tcPr>
            <w:tcW w:w="480" w:type="dxa"/>
          </w:tcPr>
          <w:p w14:paraId="4F5AABC3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742658C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274F38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01B2C8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C5ADDE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311C0A5">
            <w:pPr>
              <w:spacing w:after="0" w:line="240" w:lineRule="auto"/>
            </w:pPr>
            <w:r>
              <w:rPr>
                <w:sz w:val="14"/>
              </w:rPr>
              <w:t>3.21</w:t>
            </w:r>
          </w:p>
        </w:tc>
        <w:tc>
          <w:tcPr>
            <w:tcW w:w="480" w:type="dxa"/>
          </w:tcPr>
          <w:p w14:paraId="5A13B871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308B95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D69DCD">
            <w:pPr>
              <w:spacing w:after="0" w:line="240" w:lineRule="auto"/>
            </w:pPr>
            <w:r>
              <w:rPr>
                <w:sz w:val="14"/>
              </w:rPr>
              <w:t>77.44999999999999</w:t>
            </w:r>
          </w:p>
        </w:tc>
        <w:tc>
          <w:tcPr>
            <w:tcW w:w="480" w:type="dxa"/>
          </w:tcPr>
          <w:p w14:paraId="1DDA9009">
            <w:pPr>
              <w:spacing w:after="0" w:line="240" w:lineRule="auto"/>
            </w:pPr>
            <w:r>
              <w:rPr>
                <w:sz w:val="14"/>
              </w:rPr>
              <w:t>82.25</w:t>
            </w:r>
          </w:p>
        </w:tc>
        <w:tc>
          <w:tcPr>
            <w:tcW w:w="480" w:type="dxa"/>
          </w:tcPr>
          <w:p w14:paraId="62570106">
            <w:pPr>
              <w:spacing w:after="0" w:line="240" w:lineRule="auto"/>
            </w:pPr>
            <w:r>
              <w:rPr>
                <w:sz w:val="14"/>
              </w:rPr>
              <w:t>4.800000000000011</w:t>
            </w:r>
          </w:p>
        </w:tc>
        <w:tc>
          <w:tcPr>
            <w:tcW w:w="480" w:type="dxa"/>
          </w:tcPr>
          <w:p w14:paraId="2FF4CC0A">
            <w:pPr>
              <w:spacing w:after="0" w:line="240" w:lineRule="auto"/>
            </w:pPr>
            <w:r>
              <w:rPr>
                <w:sz w:val="14"/>
              </w:rPr>
              <w:t>0.03162277660168326</w:t>
            </w:r>
          </w:p>
        </w:tc>
        <w:tc>
          <w:tcPr>
            <w:tcW w:w="480" w:type="dxa"/>
          </w:tcPr>
          <w:p w14:paraId="53E276A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329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160310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00C893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218375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6AFA013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5DC42BC7">
            <w:pPr>
              <w:spacing w:after="0" w:line="240" w:lineRule="auto"/>
            </w:pPr>
            <w:r>
              <w:rPr>
                <w:sz w:val="14"/>
              </w:rPr>
              <w:t>3.65</w:t>
            </w:r>
          </w:p>
        </w:tc>
        <w:tc>
          <w:tcPr>
            <w:tcW w:w="480" w:type="dxa"/>
          </w:tcPr>
          <w:p w14:paraId="45F71468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5AB445C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CD8A3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A264E2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9F473B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0C3286C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41CAFE62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060DBA6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1CDA90">
            <w:pPr>
              <w:spacing w:after="0" w:line="240" w:lineRule="auto"/>
            </w:pPr>
            <w:r>
              <w:rPr>
                <w:sz w:val="14"/>
              </w:rPr>
              <w:t>77.94999999999999</w:t>
            </w:r>
          </w:p>
        </w:tc>
        <w:tc>
          <w:tcPr>
            <w:tcW w:w="480" w:type="dxa"/>
          </w:tcPr>
          <w:p w14:paraId="03735837">
            <w:pPr>
              <w:spacing w:after="0" w:line="240" w:lineRule="auto"/>
            </w:pPr>
            <w:r>
              <w:rPr>
                <w:sz w:val="14"/>
              </w:rPr>
              <w:t>82.58</w:t>
            </w:r>
          </w:p>
        </w:tc>
        <w:tc>
          <w:tcPr>
            <w:tcW w:w="480" w:type="dxa"/>
          </w:tcPr>
          <w:p w14:paraId="3EB90BC4">
            <w:pPr>
              <w:spacing w:after="0" w:line="240" w:lineRule="auto"/>
            </w:pPr>
            <w:r>
              <w:rPr>
                <w:sz w:val="14"/>
              </w:rPr>
              <w:t>4.63000000000001</w:t>
            </w:r>
          </w:p>
        </w:tc>
        <w:tc>
          <w:tcPr>
            <w:tcW w:w="480" w:type="dxa"/>
          </w:tcPr>
          <w:p w14:paraId="213A9B52">
            <w:pPr>
              <w:spacing w:after="0" w:line="240" w:lineRule="auto"/>
            </w:pPr>
            <w:r>
              <w:rPr>
                <w:sz w:val="14"/>
              </w:rPr>
              <w:t>0.04123105625617573</w:t>
            </w:r>
          </w:p>
        </w:tc>
        <w:tc>
          <w:tcPr>
            <w:tcW w:w="480" w:type="dxa"/>
          </w:tcPr>
          <w:p w14:paraId="328AB10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11C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8888F13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66C460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1A1626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97FD424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1D0D8618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4F53B535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0890BAC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A8898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EC2DD5F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EA2308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5E33A4C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37F36768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17057CD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EA7F11">
            <w:pPr>
              <w:spacing w:after="0" w:line="240" w:lineRule="auto"/>
            </w:pPr>
            <w:r>
              <w:rPr>
                <w:sz w:val="14"/>
              </w:rPr>
              <w:t>78.35</w:t>
            </w:r>
          </w:p>
        </w:tc>
        <w:tc>
          <w:tcPr>
            <w:tcW w:w="480" w:type="dxa"/>
          </w:tcPr>
          <w:p w14:paraId="2F5A35EC">
            <w:pPr>
              <w:spacing w:after="0" w:line="240" w:lineRule="auto"/>
            </w:pPr>
            <w:r>
              <w:rPr>
                <w:sz w:val="14"/>
              </w:rPr>
              <w:t>82.8</w:t>
            </w:r>
          </w:p>
        </w:tc>
        <w:tc>
          <w:tcPr>
            <w:tcW w:w="480" w:type="dxa"/>
          </w:tcPr>
          <w:p w14:paraId="0123FFBB">
            <w:pPr>
              <w:spacing w:after="0" w:line="240" w:lineRule="auto"/>
            </w:pPr>
            <w:r>
              <w:rPr>
                <w:sz w:val="14"/>
              </w:rPr>
              <w:t>4.450000000000003</w:t>
            </w:r>
          </w:p>
        </w:tc>
        <w:tc>
          <w:tcPr>
            <w:tcW w:w="480" w:type="dxa"/>
          </w:tcPr>
          <w:p w14:paraId="131C9276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2708C97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C77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407457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6320C62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E11938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FB996F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5857610">
            <w:pPr>
              <w:spacing w:after="0" w:line="240" w:lineRule="auto"/>
            </w:pPr>
            <w:r>
              <w:rPr>
                <w:sz w:val="14"/>
              </w:rPr>
              <w:t>4.52</w:t>
            </w:r>
          </w:p>
        </w:tc>
        <w:tc>
          <w:tcPr>
            <w:tcW w:w="480" w:type="dxa"/>
          </w:tcPr>
          <w:p w14:paraId="5E65ACFC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45777FA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BEC5C9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6F8CBD1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BC24B88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A148F15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5130676F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02CD53F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05E3E0">
            <w:pPr>
              <w:spacing w:after="0" w:line="240" w:lineRule="auto"/>
            </w:pPr>
            <w:r>
              <w:rPr>
                <w:sz w:val="14"/>
              </w:rPr>
              <w:t>78.64999999999999</w:t>
            </w:r>
          </w:p>
        </w:tc>
        <w:tc>
          <w:tcPr>
            <w:tcW w:w="480" w:type="dxa"/>
          </w:tcPr>
          <w:p w14:paraId="4A4878C1">
            <w:pPr>
              <w:spacing w:after="0" w:line="240" w:lineRule="auto"/>
            </w:pPr>
            <w:r>
              <w:rPr>
                <w:sz w:val="14"/>
              </w:rPr>
              <w:t>82.7</w:t>
            </w:r>
          </w:p>
        </w:tc>
        <w:tc>
          <w:tcPr>
            <w:tcW w:w="480" w:type="dxa"/>
          </w:tcPr>
          <w:p w14:paraId="4A249C9C">
            <w:pPr>
              <w:spacing w:after="0" w:line="240" w:lineRule="auto"/>
            </w:pPr>
            <w:r>
              <w:rPr>
                <w:sz w:val="14"/>
              </w:rPr>
              <w:t>4.050000000000011</w:t>
            </w:r>
          </w:p>
        </w:tc>
        <w:tc>
          <w:tcPr>
            <w:tcW w:w="480" w:type="dxa"/>
          </w:tcPr>
          <w:p w14:paraId="2BD8ADC5">
            <w:pPr>
              <w:spacing w:after="0" w:line="240" w:lineRule="auto"/>
            </w:pPr>
            <w:r>
              <w:rPr>
                <w:sz w:val="14"/>
              </w:rPr>
              <w:t>0.04123105625617573</w:t>
            </w:r>
          </w:p>
        </w:tc>
        <w:tc>
          <w:tcPr>
            <w:tcW w:w="480" w:type="dxa"/>
          </w:tcPr>
          <w:p w14:paraId="3F768D8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1E98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5C65E3F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D166B2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1B4BC3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ED5267C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0E625E6F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4D9ADBD8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5DD4DFC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0F8933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F14A62B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74934CFB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A203601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2FD2B346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212855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7B3503">
            <w:pPr>
              <w:spacing w:after="0" w:line="240" w:lineRule="auto"/>
            </w:pPr>
            <w:r>
              <w:rPr>
                <w:sz w:val="14"/>
              </w:rPr>
              <w:t>78.75</w:t>
            </w:r>
          </w:p>
        </w:tc>
        <w:tc>
          <w:tcPr>
            <w:tcW w:w="480" w:type="dxa"/>
          </w:tcPr>
          <w:p w14:paraId="286105D0">
            <w:pPr>
              <w:spacing w:after="0" w:line="240" w:lineRule="auto"/>
            </w:pPr>
            <w:r>
              <w:rPr>
                <w:sz w:val="14"/>
              </w:rPr>
              <w:t>82.49</w:t>
            </w:r>
          </w:p>
        </w:tc>
        <w:tc>
          <w:tcPr>
            <w:tcW w:w="480" w:type="dxa"/>
          </w:tcPr>
          <w:p w14:paraId="109E6703">
            <w:pPr>
              <w:spacing w:after="0" w:line="240" w:lineRule="auto"/>
            </w:pPr>
            <w:r>
              <w:rPr>
                <w:sz w:val="14"/>
              </w:rPr>
              <w:t>3.739999999999995</w:t>
            </w:r>
          </w:p>
        </w:tc>
        <w:tc>
          <w:tcPr>
            <w:tcW w:w="480" w:type="dxa"/>
          </w:tcPr>
          <w:p w14:paraId="7FAEF487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04E63DB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BBC1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8A50A0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3A9AF7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14C112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9D5B5C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7FD3E4AF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517D6856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222F869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5ED916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10824D7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71DEAFEA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20ED7BBF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3D8B265C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5C53FD9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F4DB91">
            <w:pPr>
              <w:spacing w:after="0" w:line="240" w:lineRule="auto"/>
            </w:pPr>
            <w:r>
              <w:rPr>
                <w:sz w:val="14"/>
              </w:rPr>
              <w:t>78.64999999999999</w:t>
            </w:r>
          </w:p>
        </w:tc>
        <w:tc>
          <w:tcPr>
            <w:tcW w:w="480" w:type="dxa"/>
          </w:tcPr>
          <w:p w14:paraId="2782AE78">
            <w:pPr>
              <w:spacing w:after="0" w:line="240" w:lineRule="auto"/>
            </w:pPr>
            <w:r>
              <w:rPr>
                <w:sz w:val="14"/>
              </w:rPr>
              <w:t>82.21</w:t>
            </w:r>
          </w:p>
        </w:tc>
        <w:tc>
          <w:tcPr>
            <w:tcW w:w="480" w:type="dxa"/>
          </w:tcPr>
          <w:p w14:paraId="6EBB1652">
            <w:pPr>
              <w:spacing w:after="0" w:line="240" w:lineRule="auto"/>
            </w:pPr>
            <w:r>
              <w:rPr>
                <w:sz w:val="14"/>
              </w:rPr>
              <w:t>3.560000000000002</w:t>
            </w:r>
          </w:p>
        </w:tc>
        <w:tc>
          <w:tcPr>
            <w:tcW w:w="480" w:type="dxa"/>
          </w:tcPr>
          <w:p w14:paraId="5A8A9310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0DBA7C6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C311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F8A64A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60F428E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1EB912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D9593EF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6BACB9E">
            <w:pPr>
              <w:spacing w:after="0" w:line="240" w:lineRule="auto"/>
            </w:pPr>
            <w:r>
              <w:rPr>
                <w:sz w:val="14"/>
              </w:rPr>
              <w:t>5.8</w:t>
            </w:r>
          </w:p>
        </w:tc>
        <w:tc>
          <w:tcPr>
            <w:tcW w:w="480" w:type="dxa"/>
          </w:tcPr>
          <w:p w14:paraId="077E5FEF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27F3BED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D883F1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0F08D2F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5567241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697B8404">
            <w:pPr>
              <w:spacing w:after="0" w:line="240" w:lineRule="auto"/>
            </w:pPr>
            <w:r>
              <w:rPr>
                <w:sz w:val="14"/>
              </w:rPr>
              <w:t>5.8</w:t>
            </w:r>
          </w:p>
        </w:tc>
        <w:tc>
          <w:tcPr>
            <w:tcW w:w="480" w:type="dxa"/>
          </w:tcPr>
          <w:p w14:paraId="109235F1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02EE2FE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B4E10F">
            <w:pPr>
              <w:spacing w:after="0" w:line="240" w:lineRule="auto"/>
            </w:pPr>
            <w:r>
              <w:rPr>
                <w:sz w:val="14"/>
              </w:rPr>
              <w:t>78.55</w:t>
            </w:r>
          </w:p>
        </w:tc>
        <w:tc>
          <w:tcPr>
            <w:tcW w:w="480" w:type="dxa"/>
          </w:tcPr>
          <w:p w14:paraId="45FDDB95">
            <w:pPr>
              <w:spacing w:after="0" w:line="240" w:lineRule="auto"/>
            </w:pPr>
            <w:r>
              <w:rPr>
                <w:sz w:val="14"/>
              </w:rPr>
              <w:t>81.74</w:t>
            </w:r>
          </w:p>
        </w:tc>
        <w:tc>
          <w:tcPr>
            <w:tcW w:w="480" w:type="dxa"/>
          </w:tcPr>
          <w:p w14:paraId="19C9C418">
            <w:pPr>
              <w:spacing w:after="0" w:line="240" w:lineRule="auto"/>
            </w:pPr>
            <w:r>
              <w:rPr>
                <w:sz w:val="14"/>
              </w:rPr>
              <w:t>3.189999999999998</w:t>
            </w:r>
          </w:p>
        </w:tc>
        <w:tc>
          <w:tcPr>
            <w:tcW w:w="480" w:type="dxa"/>
          </w:tcPr>
          <w:p w14:paraId="63F033AE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02BAA12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B348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FA5BE2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24EEDA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8AE299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048B126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064EE97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209B96C3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3C62B93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F14583"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480" w:type="dxa"/>
          </w:tcPr>
          <w:p w14:paraId="1F2987FD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747962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A609BF8">
            <w:pPr>
              <w:spacing w:after="0" w:line="240" w:lineRule="auto"/>
            </w:pPr>
            <w:r>
              <w:rPr>
                <w:sz w:val="14"/>
              </w:rPr>
              <w:t>1.91</w:t>
            </w:r>
          </w:p>
        </w:tc>
        <w:tc>
          <w:tcPr>
            <w:tcW w:w="480" w:type="dxa"/>
          </w:tcPr>
          <w:p w14:paraId="0690DD4F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7FA73E9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8117FD">
            <w:pPr>
              <w:spacing w:after="0" w:line="240" w:lineRule="auto"/>
            </w:pPr>
            <w:r>
              <w:rPr>
                <w:sz w:val="14"/>
              </w:rPr>
              <w:t>76.64999999999999</w:t>
            </w:r>
          </w:p>
        </w:tc>
        <w:tc>
          <w:tcPr>
            <w:tcW w:w="480" w:type="dxa"/>
          </w:tcPr>
          <w:p w14:paraId="4A60A07A">
            <w:pPr>
              <w:spacing w:after="0" w:line="240" w:lineRule="auto"/>
            </w:pPr>
            <w:r>
              <w:rPr>
                <w:sz w:val="14"/>
              </w:rPr>
              <w:t>80.75</w:t>
            </w:r>
          </w:p>
        </w:tc>
        <w:tc>
          <w:tcPr>
            <w:tcW w:w="480" w:type="dxa"/>
          </w:tcPr>
          <w:p w14:paraId="1FB818E4">
            <w:pPr>
              <w:spacing w:after="0" w:line="240" w:lineRule="auto"/>
            </w:pPr>
            <w:r>
              <w:rPr>
                <w:sz w:val="14"/>
              </w:rPr>
              <w:t>4.100000000000009</w:t>
            </w:r>
          </w:p>
        </w:tc>
        <w:tc>
          <w:tcPr>
            <w:tcW w:w="480" w:type="dxa"/>
          </w:tcPr>
          <w:p w14:paraId="7E28752F">
            <w:pPr>
              <w:spacing w:after="0" w:line="240" w:lineRule="auto"/>
            </w:pPr>
            <w:r>
              <w:rPr>
                <w:sz w:val="14"/>
              </w:rPr>
              <w:t>0.04242640687119242</w:t>
            </w:r>
          </w:p>
        </w:tc>
        <w:tc>
          <w:tcPr>
            <w:tcW w:w="480" w:type="dxa"/>
          </w:tcPr>
          <w:p w14:paraId="3902154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DF2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8FAA3A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2042C88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478071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4401203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14A3569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0397076C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799EAC3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F99A197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480" w:type="dxa"/>
          </w:tcPr>
          <w:p w14:paraId="46C6485F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528489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A2A97CB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4AEE5AB2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5A0C19F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4FEB52F">
            <w:pPr>
              <w:spacing w:after="0" w:line="240" w:lineRule="auto"/>
            </w:pPr>
            <w:r>
              <w:rPr>
                <w:sz w:val="14"/>
              </w:rPr>
              <w:t>77.55</w:t>
            </w:r>
          </w:p>
        </w:tc>
        <w:tc>
          <w:tcPr>
            <w:tcW w:w="480" w:type="dxa"/>
          </w:tcPr>
          <w:p w14:paraId="79914656">
            <w:pPr>
              <w:spacing w:after="0" w:line="240" w:lineRule="auto"/>
            </w:pPr>
            <w:r>
              <w:rPr>
                <w:sz w:val="14"/>
              </w:rPr>
              <w:t>82.26</w:t>
            </w:r>
          </w:p>
        </w:tc>
        <w:tc>
          <w:tcPr>
            <w:tcW w:w="480" w:type="dxa"/>
          </w:tcPr>
          <w:p w14:paraId="5B70D991">
            <w:pPr>
              <w:spacing w:after="0" w:line="240" w:lineRule="auto"/>
            </w:pPr>
            <w:r>
              <w:rPr>
                <w:sz w:val="14"/>
              </w:rPr>
              <w:t>4.710000000000008</w:t>
            </w:r>
          </w:p>
        </w:tc>
        <w:tc>
          <w:tcPr>
            <w:tcW w:w="480" w:type="dxa"/>
          </w:tcPr>
          <w:p w14:paraId="78296B17">
            <w:pPr>
              <w:spacing w:after="0" w:line="240" w:lineRule="auto"/>
            </w:pPr>
            <w:r>
              <w:rPr>
                <w:sz w:val="14"/>
              </w:rPr>
              <w:t>0.03605551275463937</w:t>
            </w:r>
          </w:p>
        </w:tc>
        <w:tc>
          <w:tcPr>
            <w:tcW w:w="480" w:type="dxa"/>
          </w:tcPr>
          <w:p w14:paraId="7FCD204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6C9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F5B4828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B7F6E6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FD554A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F58DCE8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1EF25F97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12A59681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7C6B54D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FF4CD8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77D4B5C3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28149D5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28F542BE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2FD9A105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E54A8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4E2496A">
            <w:pPr>
              <w:spacing w:after="0" w:line="240" w:lineRule="auto"/>
            </w:pPr>
            <w:r>
              <w:rPr>
                <w:sz w:val="14"/>
              </w:rPr>
              <w:t>78.55</w:t>
            </w:r>
          </w:p>
        </w:tc>
        <w:tc>
          <w:tcPr>
            <w:tcW w:w="480" w:type="dxa"/>
          </w:tcPr>
          <w:p w14:paraId="2AF14D72">
            <w:pPr>
              <w:spacing w:after="0" w:line="240" w:lineRule="auto"/>
            </w:pPr>
            <w:r>
              <w:rPr>
                <w:sz w:val="14"/>
              </w:rPr>
              <w:t>83.32</w:t>
            </w:r>
          </w:p>
        </w:tc>
        <w:tc>
          <w:tcPr>
            <w:tcW w:w="480" w:type="dxa"/>
          </w:tcPr>
          <w:p w14:paraId="378C9A12">
            <w:pPr>
              <w:spacing w:after="0" w:line="240" w:lineRule="auto"/>
            </w:pPr>
            <w:r>
              <w:rPr>
                <w:sz w:val="14"/>
              </w:rPr>
              <w:t>4.769999999999996</w:t>
            </w:r>
          </w:p>
        </w:tc>
        <w:tc>
          <w:tcPr>
            <w:tcW w:w="480" w:type="dxa"/>
          </w:tcPr>
          <w:p w14:paraId="72976BA3">
            <w:pPr>
              <w:spacing w:after="0" w:line="240" w:lineRule="auto"/>
            </w:pPr>
            <w:r>
              <w:rPr>
                <w:sz w:val="14"/>
              </w:rPr>
              <w:t>0.03162277660168326</w:t>
            </w:r>
          </w:p>
        </w:tc>
        <w:tc>
          <w:tcPr>
            <w:tcW w:w="480" w:type="dxa"/>
          </w:tcPr>
          <w:p w14:paraId="643E6D6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89E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F73AB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F8FDF5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B27747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1FD6DF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762974D0">
            <w:pPr>
              <w:spacing w:after="0" w:line="240" w:lineRule="auto"/>
            </w:pPr>
            <w:r>
              <w:rPr>
                <w:sz w:val="14"/>
              </w:rPr>
              <w:t>3.22</w:t>
            </w:r>
          </w:p>
        </w:tc>
        <w:tc>
          <w:tcPr>
            <w:tcW w:w="480" w:type="dxa"/>
          </w:tcPr>
          <w:p w14:paraId="002436E1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4A793F3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7BD3BF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480" w:type="dxa"/>
          </w:tcPr>
          <w:p w14:paraId="39103EA1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931AF81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D2B40C2">
            <w:pPr>
              <w:spacing w:after="0" w:line="240" w:lineRule="auto"/>
            </w:pPr>
            <w:r>
              <w:rPr>
                <w:sz w:val="14"/>
              </w:rPr>
              <w:t>3.21</w:t>
            </w:r>
          </w:p>
        </w:tc>
        <w:tc>
          <w:tcPr>
            <w:tcW w:w="480" w:type="dxa"/>
          </w:tcPr>
          <w:p w14:paraId="0A6AF854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58804D1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63E9FD">
            <w:pPr>
              <w:spacing w:after="0" w:line="240" w:lineRule="auto"/>
            </w:pPr>
            <w:r>
              <w:rPr>
                <w:sz w:val="14"/>
              </w:rPr>
              <w:t>79.35</w:t>
            </w:r>
          </w:p>
        </w:tc>
        <w:tc>
          <w:tcPr>
            <w:tcW w:w="480" w:type="dxa"/>
          </w:tcPr>
          <w:p w14:paraId="65E240BE">
            <w:pPr>
              <w:spacing w:after="0" w:line="240" w:lineRule="auto"/>
            </w:pPr>
            <w:r>
              <w:rPr>
                <w:sz w:val="14"/>
              </w:rPr>
              <w:t>83.91</w:t>
            </w:r>
          </w:p>
        </w:tc>
        <w:tc>
          <w:tcPr>
            <w:tcW w:w="480" w:type="dxa"/>
          </w:tcPr>
          <w:p w14:paraId="18F62557">
            <w:pPr>
              <w:spacing w:after="0" w:line="240" w:lineRule="auto"/>
            </w:pPr>
            <w:r>
              <w:rPr>
                <w:sz w:val="14"/>
              </w:rPr>
              <w:t>4.560000000000002</w:t>
            </w:r>
          </w:p>
        </w:tc>
        <w:tc>
          <w:tcPr>
            <w:tcW w:w="480" w:type="dxa"/>
          </w:tcPr>
          <w:p w14:paraId="1F01F7AC">
            <w:pPr>
              <w:spacing w:after="0" w:line="240" w:lineRule="auto"/>
            </w:pPr>
            <w:r>
              <w:rPr>
                <w:sz w:val="14"/>
              </w:rPr>
              <w:t>0.03162277660168326</w:t>
            </w:r>
          </w:p>
        </w:tc>
        <w:tc>
          <w:tcPr>
            <w:tcW w:w="480" w:type="dxa"/>
          </w:tcPr>
          <w:p w14:paraId="203C284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879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8329AE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773C5DA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F4E2A94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DCE92F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6F952FDA">
            <w:pPr>
              <w:spacing w:after="0" w:line="240" w:lineRule="auto"/>
            </w:pPr>
            <w:r>
              <w:rPr>
                <w:sz w:val="14"/>
              </w:rPr>
              <w:t>3.65</w:t>
            </w:r>
          </w:p>
        </w:tc>
        <w:tc>
          <w:tcPr>
            <w:tcW w:w="480" w:type="dxa"/>
          </w:tcPr>
          <w:p w14:paraId="0FF81CB6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506B2A3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640D50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480" w:type="dxa"/>
          </w:tcPr>
          <w:p w14:paraId="494136C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D87ABB5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3230A58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10B1FE92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EA2DA7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A88658">
            <w:pPr>
              <w:spacing w:after="0" w:line="240" w:lineRule="auto"/>
            </w:pPr>
            <w:r>
              <w:rPr>
                <w:sz w:val="14"/>
              </w:rPr>
              <w:t>79.94999999999999</w:t>
            </w:r>
          </w:p>
        </w:tc>
        <w:tc>
          <w:tcPr>
            <w:tcW w:w="480" w:type="dxa"/>
          </w:tcPr>
          <w:p w14:paraId="56883CE2">
            <w:pPr>
              <w:spacing w:after="0" w:line="240" w:lineRule="auto"/>
            </w:pPr>
            <w:r>
              <w:rPr>
                <w:sz w:val="14"/>
              </w:rPr>
              <w:t>84.15</w:t>
            </w:r>
          </w:p>
        </w:tc>
        <w:tc>
          <w:tcPr>
            <w:tcW w:w="480" w:type="dxa"/>
          </w:tcPr>
          <w:p w14:paraId="4C2AD92D">
            <w:pPr>
              <w:spacing w:after="0" w:line="240" w:lineRule="auto"/>
            </w:pPr>
            <w:r>
              <w:rPr>
                <w:sz w:val="14"/>
              </w:rPr>
              <w:t>4.200000000000017</w:t>
            </w:r>
          </w:p>
        </w:tc>
        <w:tc>
          <w:tcPr>
            <w:tcW w:w="480" w:type="dxa"/>
          </w:tcPr>
          <w:p w14:paraId="1E9DE288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4F37433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4091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A02A482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60EDA0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32C53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CAB7AC7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6867B7E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6BC56F17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138740D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7739F1"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480" w:type="dxa"/>
          </w:tcPr>
          <w:p w14:paraId="366DB6B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4C83086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017CFF7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744868FA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5A348E8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B15A743">
            <w:pPr>
              <w:spacing w:after="0" w:line="240" w:lineRule="auto"/>
            </w:pPr>
            <w:r>
              <w:rPr>
                <w:sz w:val="14"/>
              </w:rPr>
              <w:t>80.25</w:t>
            </w:r>
          </w:p>
        </w:tc>
        <w:tc>
          <w:tcPr>
            <w:tcW w:w="480" w:type="dxa"/>
          </w:tcPr>
          <w:p w14:paraId="37C79F67">
            <w:pPr>
              <w:spacing w:after="0" w:line="240" w:lineRule="auto"/>
            </w:pPr>
            <w:r>
              <w:rPr>
                <w:sz w:val="14"/>
              </w:rPr>
              <w:t>84.2</w:t>
            </w:r>
          </w:p>
        </w:tc>
        <w:tc>
          <w:tcPr>
            <w:tcW w:w="480" w:type="dxa"/>
          </w:tcPr>
          <w:p w14:paraId="4B3F2E4A">
            <w:pPr>
              <w:spacing w:after="0" w:line="240" w:lineRule="auto"/>
            </w:pPr>
            <w:r>
              <w:rPr>
                <w:sz w:val="14"/>
              </w:rPr>
              <w:t>3.950000000000003</w:t>
            </w:r>
          </w:p>
        </w:tc>
        <w:tc>
          <w:tcPr>
            <w:tcW w:w="480" w:type="dxa"/>
          </w:tcPr>
          <w:p w14:paraId="44371BFB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68337C8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200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98A3FBD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D19988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6BEDF9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16CB47E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685BE01">
            <w:pPr>
              <w:spacing w:after="0" w:line="240" w:lineRule="auto"/>
            </w:pPr>
            <w:r>
              <w:rPr>
                <w:sz w:val="14"/>
              </w:rPr>
              <w:t>4.52</w:t>
            </w:r>
          </w:p>
        </w:tc>
        <w:tc>
          <w:tcPr>
            <w:tcW w:w="480" w:type="dxa"/>
          </w:tcPr>
          <w:p w14:paraId="06D8A936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6BD21B6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1AB77D"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480" w:type="dxa"/>
          </w:tcPr>
          <w:p w14:paraId="2D298905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486E19C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AC230B5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2DCF2E2B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3B77807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0FBBC6">
            <w:pPr>
              <w:spacing w:after="0" w:line="240" w:lineRule="auto"/>
            </w:pPr>
            <w:r>
              <w:rPr>
                <w:sz w:val="14"/>
              </w:rPr>
              <w:t>80.35</w:t>
            </w:r>
          </w:p>
        </w:tc>
        <w:tc>
          <w:tcPr>
            <w:tcW w:w="480" w:type="dxa"/>
          </w:tcPr>
          <w:p w14:paraId="5BD5FD8F">
            <w:pPr>
              <w:spacing w:after="0" w:line="240" w:lineRule="auto"/>
            </w:pPr>
            <w:r>
              <w:rPr>
                <w:sz w:val="14"/>
              </w:rPr>
              <w:t>83.97</w:t>
            </w:r>
          </w:p>
        </w:tc>
        <w:tc>
          <w:tcPr>
            <w:tcW w:w="480" w:type="dxa"/>
          </w:tcPr>
          <w:p w14:paraId="22F2E042">
            <w:pPr>
              <w:spacing w:after="0" w:line="240" w:lineRule="auto"/>
            </w:pPr>
            <w:r>
              <w:rPr>
                <w:sz w:val="14"/>
              </w:rPr>
              <w:t>3.620000000000005</w:t>
            </w:r>
          </w:p>
        </w:tc>
        <w:tc>
          <w:tcPr>
            <w:tcW w:w="480" w:type="dxa"/>
          </w:tcPr>
          <w:p w14:paraId="14319B54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08BB6E7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3A3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4C0D101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7F2CA5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CC9BA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704CADA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160D4389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6CD914FD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2938B73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64BF42"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480" w:type="dxa"/>
          </w:tcPr>
          <w:p w14:paraId="00E1E67D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BC7E80D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000A53D9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0926B5E3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11FC6C5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E6CCD5">
            <w:pPr>
              <w:spacing w:after="0" w:line="240" w:lineRule="auto"/>
            </w:pPr>
            <w:r>
              <w:rPr>
                <w:sz w:val="14"/>
              </w:rPr>
              <w:t>80.25</w:t>
            </w:r>
          </w:p>
        </w:tc>
        <w:tc>
          <w:tcPr>
            <w:tcW w:w="480" w:type="dxa"/>
          </w:tcPr>
          <w:p w14:paraId="51661A80">
            <w:pPr>
              <w:spacing w:after="0" w:line="240" w:lineRule="auto"/>
            </w:pPr>
            <w:r>
              <w:rPr>
                <w:sz w:val="14"/>
              </w:rPr>
              <w:t>83.64</w:t>
            </w:r>
          </w:p>
        </w:tc>
        <w:tc>
          <w:tcPr>
            <w:tcW w:w="480" w:type="dxa"/>
          </w:tcPr>
          <w:p w14:paraId="37BD055B">
            <w:pPr>
              <w:spacing w:after="0" w:line="240" w:lineRule="auto"/>
            </w:pPr>
            <w:r>
              <w:rPr>
                <w:sz w:val="14"/>
              </w:rPr>
              <w:t>3.390000000000001</w:t>
            </w:r>
          </w:p>
        </w:tc>
        <w:tc>
          <w:tcPr>
            <w:tcW w:w="480" w:type="dxa"/>
          </w:tcPr>
          <w:p w14:paraId="047EF632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3567ED1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60B3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D6209B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202101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4867EA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9902176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D79C31C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0706C679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5E93957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43309C"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480" w:type="dxa"/>
          </w:tcPr>
          <w:p w14:paraId="1C051164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C584C88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6A73D894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44EFF405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3A18E3F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AF30CD6">
            <w:pPr>
              <w:spacing w:after="0" w:line="240" w:lineRule="auto"/>
            </w:pPr>
            <w:r>
              <w:rPr>
                <w:sz w:val="14"/>
              </w:rPr>
              <w:t>80.14999999999999</w:t>
            </w:r>
          </w:p>
        </w:tc>
        <w:tc>
          <w:tcPr>
            <w:tcW w:w="480" w:type="dxa"/>
          </w:tcPr>
          <w:p w14:paraId="657A0C7F">
            <w:pPr>
              <w:spacing w:after="0" w:line="240" w:lineRule="auto"/>
            </w:pPr>
            <w:r>
              <w:rPr>
                <w:sz w:val="14"/>
              </w:rPr>
              <w:t>83.21</w:t>
            </w:r>
          </w:p>
        </w:tc>
        <w:tc>
          <w:tcPr>
            <w:tcW w:w="480" w:type="dxa"/>
          </w:tcPr>
          <w:p w14:paraId="37B62106">
            <w:pPr>
              <w:spacing w:after="0" w:line="240" w:lineRule="auto"/>
            </w:pPr>
            <w:r>
              <w:rPr>
                <w:sz w:val="14"/>
              </w:rPr>
              <w:t>3.060000000000002</w:t>
            </w:r>
          </w:p>
        </w:tc>
        <w:tc>
          <w:tcPr>
            <w:tcW w:w="480" w:type="dxa"/>
          </w:tcPr>
          <w:p w14:paraId="44E0BB66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0702786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6D1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82A29E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9C6F20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BBC8D5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A88BFCB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5260FE9C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69BCDCBA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E73756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7E1853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480" w:type="dxa"/>
          </w:tcPr>
          <w:p w14:paraId="457366A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7F536C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4BC4432">
            <w:pPr>
              <w:spacing w:after="0" w:line="240" w:lineRule="auto"/>
            </w:pPr>
            <w:r>
              <w:rPr>
                <w:sz w:val="14"/>
              </w:rPr>
              <w:t>1.91</w:t>
            </w:r>
          </w:p>
        </w:tc>
        <w:tc>
          <w:tcPr>
            <w:tcW w:w="480" w:type="dxa"/>
          </w:tcPr>
          <w:p w14:paraId="55FCE97B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79C730D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212EE5">
            <w:pPr>
              <w:spacing w:after="0" w:line="240" w:lineRule="auto"/>
            </w:pPr>
            <w:r>
              <w:rPr>
                <w:sz w:val="14"/>
              </w:rPr>
              <w:t>78.44999999999999</w:t>
            </w:r>
          </w:p>
        </w:tc>
        <w:tc>
          <w:tcPr>
            <w:tcW w:w="480" w:type="dxa"/>
          </w:tcPr>
          <w:p w14:paraId="718334C5">
            <w:pPr>
              <w:spacing w:after="0" w:line="240" w:lineRule="auto"/>
            </w:pPr>
            <w:r>
              <w:rPr>
                <w:sz w:val="14"/>
              </w:rPr>
              <w:t>81.81</w:t>
            </w:r>
          </w:p>
        </w:tc>
        <w:tc>
          <w:tcPr>
            <w:tcW w:w="480" w:type="dxa"/>
          </w:tcPr>
          <w:p w14:paraId="00D7EC2C">
            <w:pPr>
              <w:spacing w:after="0" w:line="240" w:lineRule="auto"/>
            </w:pPr>
            <w:r>
              <w:rPr>
                <w:sz w:val="14"/>
              </w:rPr>
              <w:t>3.360000000000014</w:t>
            </w:r>
          </w:p>
        </w:tc>
        <w:tc>
          <w:tcPr>
            <w:tcW w:w="480" w:type="dxa"/>
          </w:tcPr>
          <w:p w14:paraId="534FF826">
            <w:pPr>
              <w:spacing w:after="0" w:line="240" w:lineRule="auto"/>
            </w:pPr>
            <w:r>
              <w:rPr>
                <w:sz w:val="14"/>
              </w:rPr>
              <w:t>0.03605551275464017</w:t>
            </w:r>
          </w:p>
        </w:tc>
        <w:tc>
          <w:tcPr>
            <w:tcW w:w="480" w:type="dxa"/>
          </w:tcPr>
          <w:p w14:paraId="3947265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D98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7D764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794940C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8F80C6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471163B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002CC2EC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01E06872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03CD2B3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C24570"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480" w:type="dxa"/>
          </w:tcPr>
          <w:p w14:paraId="573BB16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F8FA656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467389A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13AE600F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69AEE2A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6EF5B0">
            <w:pPr>
              <w:spacing w:after="0" w:line="240" w:lineRule="auto"/>
            </w:pPr>
            <w:r>
              <w:rPr>
                <w:sz w:val="14"/>
              </w:rPr>
              <w:t>79.55</w:t>
            </w:r>
          </w:p>
        </w:tc>
        <w:tc>
          <w:tcPr>
            <w:tcW w:w="480" w:type="dxa"/>
          </w:tcPr>
          <w:p w14:paraId="701A4756">
            <w:pPr>
              <w:spacing w:after="0" w:line="240" w:lineRule="auto"/>
            </w:pPr>
            <w:r>
              <w:rPr>
                <w:sz w:val="14"/>
              </w:rPr>
              <w:t>83.99</w:t>
            </w:r>
          </w:p>
        </w:tc>
        <w:tc>
          <w:tcPr>
            <w:tcW w:w="480" w:type="dxa"/>
          </w:tcPr>
          <w:p w14:paraId="4E562515">
            <w:pPr>
              <w:spacing w:after="0" w:line="240" w:lineRule="auto"/>
            </w:pPr>
            <w:r>
              <w:rPr>
                <w:sz w:val="14"/>
              </w:rPr>
              <w:t>4.439999999999998</w:t>
            </w:r>
          </w:p>
        </w:tc>
        <w:tc>
          <w:tcPr>
            <w:tcW w:w="480" w:type="dxa"/>
          </w:tcPr>
          <w:p w14:paraId="1FF54595">
            <w:pPr>
              <w:spacing w:after="0" w:line="240" w:lineRule="auto"/>
            </w:pPr>
            <w:r>
              <w:rPr>
                <w:sz w:val="14"/>
              </w:rPr>
              <w:t>0.02828427124746224</w:t>
            </w:r>
          </w:p>
        </w:tc>
        <w:tc>
          <w:tcPr>
            <w:tcW w:w="480" w:type="dxa"/>
          </w:tcPr>
          <w:p w14:paraId="6100F1B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CE08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5BB681F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4621BE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46039B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CEA97A3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7D85E7D3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5DD66EA6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036F356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C90FDD"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480" w:type="dxa"/>
          </w:tcPr>
          <w:p w14:paraId="51366727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2AC2A3B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F7B589D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66F96863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125E71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FBA3D2">
            <w:pPr>
              <w:spacing w:after="0" w:line="240" w:lineRule="auto"/>
            </w:pPr>
            <w:r>
              <w:rPr>
                <w:sz w:val="14"/>
              </w:rPr>
              <w:t>80.75</w:t>
            </w:r>
          </w:p>
        </w:tc>
        <w:tc>
          <w:tcPr>
            <w:tcW w:w="480" w:type="dxa"/>
          </w:tcPr>
          <w:p w14:paraId="19772CBE">
            <w:pPr>
              <w:spacing w:after="0" w:line="240" w:lineRule="auto"/>
            </w:pPr>
            <w:r>
              <w:rPr>
                <w:sz w:val="14"/>
              </w:rPr>
              <w:t>85.13</w:t>
            </w:r>
          </w:p>
        </w:tc>
        <w:tc>
          <w:tcPr>
            <w:tcW w:w="480" w:type="dxa"/>
          </w:tcPr>
          <w:p w14:paraId="5F9C0B09">
            <w:pPr>
              <w:spacing w:after="0" w:line="240" w:lineRule="auto"/>
            </w:pPr>
            <w:r>
              <w:rPr>
                <w:sz w:val="14"/>
              </w:rPr>
              <w:t>4.379999999999995</w:t>
            </w:r>
          </w:p>
        </w:tc>
        <w:tc>
          <w:tcPr>
            <w:tcW w:w="480" w:type="dxa"/>
          </w:tcPr>
          <w:p w14:paraId="34D351E0">
            <w:pPr>
              <w:spacing w:after="0" w:line="240" w:lineRule="auto"/>
            </w:pPr>
            <w:r>
              <w:rPr>
                <w:sz w:val="14"/>
              </w:rPr>
              <w:t>0.02236067977499841</w:t>
            </w:r>
          </w:p>
        </w:tc>
        <w:tc>
          <w:tcPr>
            <w:tcW w:w="480" w:type="dxa"/>
          </w:tcPr>
          <w:p w14:paraId="7CA31FD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BD1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0F79F8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71F97C2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44C288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B76ADD0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9CF64D7">
            <w:pPr>
              <w:spacing w:after="0" w:line="240" w:lineRule="auto"/>
            </w:pPr>
            <w:r>
              <w:rPr>
                <w:sz w:val="14"/>
              </w:rPr>
              <w:t>3.22</w:t>
            </w:r>
          </w:p>
        </w:tc>
        <w:tc>
          <w:tcPr>
            <w:tcW w:w="480" w:type="dxa"/>
          </w:tcPr>
          <w:p w14:paraId="410660EB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387778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E211920"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480" w:type="dxa"/>
          </w:tcPr>
          <w:p w14:paraId="7B7E424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A4DF2FD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220EE8D">
            <w:pPr>
              <w:spacing w:after="0" w:line="240" w:lineRule="auto"/>
            </w:pPr>
            <w:r>
              <w:rPr>
                <w:sz w:val="14"/>
              </w:rPr>
              <w:t>3.21</w:t>
            </w:r>
          </w:p>
        </w:tc>
        <w:tc>
          <w:tcPr>
            <w:tcW w:w="480" w:type="dxa"/>
          </w:tcPr>
          <w:p w14:paraId="48779E95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62B4FA5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8F87D9">
            <w:pPr>
              <w:spacing w:after="0" w:line="240" w:lineRule="auto"/>
            </w:pPr>
            <w:r>
              <w:rPr>
                <w:sz w:val="14"/>
              </w:rPr>
              <w:t>81.55</w:t>
            </w:r>
          </w:p>
        </w:tc>
        <w:tc>
          <w:tcPr>
            <w:tcW w:w="480" w:type="dxa"/>
          </w:tcPr>
          <w:p w14:paraId="0B7FB150">
            <w:pPr>
              <w:spacing w:after="0" w:line="240" w:lineRule="auto"/>
            </w:pPr>
            <w:r>
              <w:rPr>
                <w:sz w:val="14"/>
              </w:rPr>
              <w:t>85.69</w:t>
            </w:r>
          </w:p>
        </w:tc>
        <w:tc>
          <w:tcPr>
            <w:tcW w:w="480" w:type="dxa"/>
          </w:tcPr>
          <w:p w14:paraId="0680F15E">
            <w:pPr>
              <w:spacing w:after="0" w:line="240" w:lineRule="auto"/>
            </w:pPr>
            <w:r>
              <w:rPr>
                <w:sz w:val="14"/>
              </w:rPr>
              <w:t>4.140000000000001</w:t>
            </w:r>
          </w:p>
        </w:tc>
        <w:tc>
          <w:tcPr>
            <w:tcW w:w="480" w:type="dxa"/>
          </w:tcPr>
          <w:p w14:paraId="705D2700">
            <w:pPr>
              <w:spacing w:after="0" w:line="240" w:lineRule="auto"/>
            </w:pPr>
            <w:r>
              <w:rPr>
                <w:sz w:val="14"/>
              </w:rPr>
              <w:t>0.02236067977499841</w:t>
            </w:r>
          </w:p>
        </w:tc>
        <w:tc>
          <w:tcPr>
            <w:tcW w:w="480" w:type="dxa"/>
          </w:tcPr>
          <w:p w14:paraId="3AB7557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D47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DB3341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495A378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BF9094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967F956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18F298FD">
            <w:pPr>
              <w:spacing w:after="0" w:line="240" w:lineRule="auto"/>
            </w:pPr>
            <w:r>
              <w:rPr>
                <w:sz w:val="14"/>
              </w:rPr>
              <w:t>3.65</w:t>
            </w:r>
          </w:p>
        </w:tc>
        <w:tc>
          <w:tcPr>
            <w:tcW w:w="480" w:type="dxa"/>
          </w:tcPr>
          <w:p w14:paraId="5165FB62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56A95F3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8D2635D"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480" w:type="dxa"/>
          </w:tcPr>
          <w:p w14:paraId="1CB9D4E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677ECF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441FF8B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4468A30A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136543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A94B962">
            <w:pPr>
              <w:spacing w:after="0" w:line="240" w:lineRule="auto"/>
            </w:pPr>
            <w:r>
              <w:rPr>
                <w:sz w:val="14"/>
              </w:rPr>
              <w:t>82.05</w:t>
            </w:r>
          </w:p>
        </w:tc>
        <w:tc>
          <w:tcPr>
            <w:tcW w:w="480" w:type="dxa"/>
          </w:tcPr>
          <w:p w14:paraId="6F9DA7F5">
            <w:pPr>
              <w:spacing w:after="0" w:line="240" w:lineRule="auto"/>
            </w:pPr>
            <w:r>
              <w:rPr>
                <w:sz w:val="14"/>
              </w:rPr>
              <w:t>85.86</w:t>
            </w:r>
          </w:p>
        </w:tc>
        <w:tc>
          <w:tcPr>
            <w:tcW w:w="480" w:type="dxa"/>
          </w:tcPr>
          <w:p w14:paraId="19BB601F">
            <w:pPr>
              <w:spacing w:after="0" w:line="240" w:lineRule="auto"/>
            </w:pPr>
            <w:r>
              <w:rPr>
                <w:sz w:val="14"/>
              </w:rPr>
              <w:t>3.810000000000002</w:t>
            </w:r>
          </w:p>
        </w:tc>
        <w:tc>
          <w:tcPr>
            <w:tcW w:w="480" w:type="dxa"/>
          </w:tcPr>
          <w:p w14:paraId="33ECE693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15DEEFE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050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07604A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45F2DFB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89A5E5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BF38928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8B7F71B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317D14FE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2597837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7B2780"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480" w:type="dxa"/>
          </w:tcPr>
          <w:p w14:paraId="2B561B4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8F870F5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7CFBB2A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6D636A27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7E6692C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D45354">
            <w:pPr>
              <w:spacing w:after="0" w:line="240" w:lineRule="auto"/>
            </w:pPr>
            <w:r>
              <w:rPr>
                <w:sz w:val="14"/>
              </w:rPr>
              <w:t>82.14999999999999</w:t>
            </w:r>
          </w:p>
        </w:tc>
        <w:tc>
          <w:tcPr>
            <w:tcW w:w="480" w:type="dxa"/>
          </w:tcPr>
          <w:p w14:paraId="7449CAC8">
            <w:pPr>
              <w:spacing w:after="0" w:line="240" w:lineRule="auto"/>
            </w:pPr>
            <w:r>
              <w:rPr>
                <w:sz w:val="14"/>
              </w:rPr>
              <w:t>85.6</w:t>
            </w:r>
          </w:p>
        </w:tc>
        <w:tc>
          <w:tcPr>
            <w:tcW w:w="480" w:type="dxa"/>
          </w:tcPr>
          <w:p w14:paraId="29F87708">
            <w:pPr>
              <w:spacing w:after="0" w:line="240" w:lineRule="auto"/>
            </w:pPr>
            <w:r>
              <w:rPr>
                <w:sz w:val="14"/>
              </w:rPr>
              <w:t>3.450000000000003</w:t>
            </w:r>
          </w:p>
        </w:tc>
        <w:tc>
          <w:tcPr>
            <w:tcW w:w="480" w:type="dxa"/>
          </w:tcPr>
          <w:p w14:paraId="363544E7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07E4563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568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BEDC50A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432A7A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86C3D6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54A087C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624499D6">
            <w:pPr>
              <w:spacing w:after="0" w:line="240" w:lineRule="auto"/>
            </w:pPr>
            <w:r>
              <w:rPr>
                <w:sz w:val="14"/>
              </w:rPr>
              <w:t>4.52</w:t>
            </w:r>
          </w:p>
        </w:tc>
        <w:tc>
          <w:tcPr>
            <w:tcW w:w="480" w:type="dxa"/>
          </w:tcPr>
          <w:p w14:paraId="235941FB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4897964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967353"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480" w:type="dxa"/>
          </w:tcPr>
          <w:p w14:paraId="0E91345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4FAB1AB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7315B4DF">
            <w:pPr>
              <w:spacing w:after="0" w:line="240" w:lineRule="auto"/>
            </w:pPr>
            <w:r>
              <w:rPr>
                <w:sz w:val="14"/>
              </w:rPr>
              <w:t>4.51</w:t>
            </w:r>
          </w:p>
        </w:tc>
        <w:tc>
          <w:tcPr>
            <w:tcW w:w="480" w:type="dxa"/>
          </w:tcPr>
          <w:p w14:paraId="3DEE162B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1F1F5C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133776">
            <w:pPr>
              <w:spacing w:after="0" w:line="240" w:lineRule="auto"/>
            </w:pPr>
            <w:r>
              <w:rPr>
                <w:sz w:val="14"/>
              </w:rPr>
              <w:t>82.14999999999999</w:t>
            </w:r>
          </w:p>
        </w:tc>
        <w:tc>
          <w:tcPr>
            <w:tcW w:w="480" w:type="dxa"/>
          </w:tcPr>
          <w:p w14:paraId="64372872">
            <w:pPr>
              <w:spacing w:after="0" w:line="240" w:lineRule="auto"/>
            </w:pPr>
            <w:r>
              <w:rPr>
                <w:sz w:val="14"/>
              </w:rPr>
              <w:t>85.2</w:t>
            </w:r>
          </w:p>
        </w:tc>
        <w:tc>
          <w:tcPr>
            <w:tcW w:w="480" w:type="dxa"/>
          </w:tcPr>
          <w:p w14:paraId="05B10C29">
            <w:pPr>
              <w:spacing w:after="0" w:line="240" w:lineRule="auto"/>
            </w:pPr>
            <w:r>
              <w:rPr>
                <w:sz w:val="14"/>
              </w:rPr>
              <w:t>3.050000000000011</w:t>
            </w:r>
          </w:p>
        </w:tc>
        <w:tc>
          <w:tcPr>
            <w:tcW w:w="480" w:type="dxa"/>
          </w:tcPr>
          <w:p w14:paraId="587F07BD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5B04676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815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FE01C1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4BBAC52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A8A804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268A1AB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6B97A091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21A01811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0C12C98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31E6D9"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480" w:type="dxa"/>
          </w:tcPr>
          <w:p w14:paraId="6E751CE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7A51195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343A187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146BCE02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1324C95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A6C6718">
            <w:pPr>
              <w:spacing w:after="0" w:line="240" w:lineRule="auto"/>
            </w:pPr>
            <w:r>
              <w:rPr>
                <w:sz w:val="14"/>
              </w:rPr>
              <w:t>81.85</w:t>
            </w:r>
          </w:p>
        </w:tc>
        <w:tc>
          <w:tcPr>
            <w:tcW w:w="480" w:type="dxa"/>
          </w:tcPr>
          <w:p w14:paraId="624DD166">
            <w:pPr>
              <w:spacing w:after="0" w:line="240" w:lineRule="auto"/>
            </w:pPr>
            <w:r>
              <w:rPr>
                <w:sz w:val="14"/>
              </w:rPr>
              <w:t>85.98</w:t>
            </w:r>
          </w:p>
        </w:tc>
        <w:tc>
          <w:tcPr>
            <w:tcW w:w="480" w:type="dxa"/>
          </w:tcPr>
          <w:p w14:paraId="454D5922">
            <w:pPr>
              <w:spacing w:after="0" w:line="240" w:lineRule="auto"/>
            </w:pPr>
            <w:r>
              <w:rPr>
                <w:sz w:val="14"/>
              </w:rPr>
              <w:t>4.13000000000001</w:t>
            </w:r>
          </w:p>
        </w:tc>
        <w:tc>
          <w:tcPr>
            <w:tcW w:w="480" w:type="dxa"/>
          </w:tcPr>
          <w:p w14:paraId="2B7660AC">
            <w:pPr>
              <w:spacing w:after="0" w:line="240" w:lineRule="auto"/>
            </w:pPr>
            <w:r>
              <w:rPr>
                <w:sz w:val="14"/>
              </w:rPr>
              <w:t>0.03605551275463937</w:t>
            </w:r>
          </w:p>
        </w:tc>
        <w:tc>
          <w:tcPr>
            <w:tcW w:w="480" w:type="dxa"/>
          </w:tcPr>
          <w:p w14:paraId="4F83B5D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CC2E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46245A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2586905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0DFDC5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0355927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1CA6D778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3360BCD1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0BE9741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F479F2"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480" w:type="dxa"/>
          </w:tcPr>
          <w:p w14:paraId="07922E3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537F19A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2C220570">
            <w:pPr>
              <w:spacing w:after="0" w:line="240" w:lineRule="auto"/>
            </w:pPr>
            <w:r>
              <w:rPr>
                <w:sz w:val="14"/>
              </w:rPr>
              <w:t>2.78</w:t>
            </w:r>
          </w:p>
        </w:tc>
        <w:tc>
          <w:tcPr>
            <w:tcW w:w="480" w:type="dxa"/>
          </w:tcPr>
          <w:p w14:paraId="792F4CCB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2F41796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C0615E7">
            <w:pPr>
              <w:spacing w:after="0" w:line="240" w:lineRule="auto"/>
            </w:pPr>
            <w:r>
              <w:rPr>
                <w:sz w:val="14"/>
              </w:rPr>
              <w:t>83.14999999999999</w:t>
            </w:r>
          </w:p>
        </w:tc>
        <w:tc>
          <w:tcPr>
            <w:tcW w:w="480" w:type="dxa"/>
          </w:tcPr>
          <w:p w14:paraId="6566F4E2">
            <w:pPr>
              <w:spacing w:after="0" w:line="240" w:lineRule="auto"/>
            </w:pPr>
            <w:r>
              <w:rPr>
                <w:sz w:val="14"/>
              </w:rPr>
              <w:t>87.22</w:t>
            </w:r>
          </w:p>
        </w:tc>
        <w:tc>
          <w:tcPr>
            <w:tcW w:w="480" w:type="dxa"/>
          </w:tcPr>
          <w:p w14:paraId="785A3800">
            <w:pPr>
              <w:spacing w:after="0" w:line="240" w:lineRule="auto"/>
            </w:pPr>
            <w:r>
              <w:rPr>
                <w:sz w:val="14"/>
              </w:rPr>
              <w:t>4.070000000000007</w:t>
            </w:r>
          </w:p>
        </w:tc>
        <w:tc>
          <w:tcPr>
            <w:tcW w:w="480" w:type="dxa"/>
          </w:tcPr>
          <w:p w14:paraId="6C397DF1">
            <w:pPr>
              <w:spacing w:after="0" w:line="240" w:lineRule="auto"/>
            </w:pPr>
            <w:r>
              <w:rPr>
                <w:sz w:val="14"/>
              </w:rPr>
              <w:t>0.03162277660168326</w:t>
            </w:r>
          </w:p>
        </w:tc>
        <w:tc>
          <w:tcPr>
            <w:tcW w:w="480" w:type="dxa"/>
          </w:tcPr>
          <w:p w14:paraId="29C23EB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07FF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D06A2B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4E07AED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CDF429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881539C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218CB98">
            <w:pPr>
              <w:spacing w:after="0" w:line="240" w:lineRule="auto"/>
            </w:pPr>
            <w:r>
              <w:rPr>
                <w:sz w:val="14"/>
              </w:rPr>
              <w:t>3.22</w:t>
            </w:r>
          </w:p>
        </w:tc>
        <w:tc>
          <w:tcPr>
            <w:tcW w:w="480" w:type="dxa"/>
          </w:tcPr>
          <w:p w14:paraId="0A22C695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709077E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27BD3DD">
            <w:pPr>
              <w:spacing w:after="0" w:line="24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480" w:type="dxa"/>
          </w:tcPr>
          <w:p w14:paraId="48DE5D8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3EA362C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CA2033F">
            <w:pPr>
              <w:spacing w:after="0" w:line="240" w:lineRule="auto"/>
            </w:pPr>
            <w:r>
              <w:rPr>
                <w:sz w:val="14"/>
              </w:rPr>
              <w:t>3.21</w:t>
            </w:r>
          </w:p>
        </w:tc>
        <w:tc>
          <w:tcPr>
            <w:tcW w:w="480" w:type="dxa"/>
          </w:tcPr>
          <w:p w14:paraId="0E1F0B84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581E35E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D36247">
            <w:pPr>
              <w:spacing w:after="0" w:line="240" w:lineRule="auto"/>
            </w:pPr>
            <w:r>
              <w:rPr>
                <w:sz w:val="14"/>
              </w:rPr>
              <w:t>84.05</w:t>
            </w:r>
          </w:p>
        </w:tc>
        <w:tc>
          <w:tcPr>
            <w:tcW w:w="480" w:type="dxa"/>
          </w:tcPr>
          <w:p w14:paraId="2A7C6267">
            <w:pPr>
              <w:spacing w:after="0" w:line="240" w:lineRule="auto"/>
            </w:pPr>
            <w:r>
              <w:rPr>
                <w:sz w:val="14"/>
              </w:rPr>
              <w:t>87.64</w:t>
            </w:r>
          </w:p>
        </w:tc>
        <w:tc>
          <w:tcPr>
            <w:tcW w:w="480" w:type="dxa"/>
          </w:tcPr>
          <w:p w14:paraId="3DF65179">
            <w:pPr>
              <w:spacing w:after="0" w:line="240" w:lineRule="auto"/>
            </w:pPr>
            <w:r>
              <w:rPr>
                <w:sz w:val="14"/>
              </w:rPr>
              <w:t>3.590000000000003</w:t>
            </w:r>
          </w:p>
        </w:tc>
        <w:tc>
          <w:tcPr>
            <w:tcW w:w="480" w:type="dxa"/>
          </w:tcPr>
          <w:p w14:paraId="7406F064">
            <w:pPr>
              <w:spacing w:after="0" w:line="240" w:lineRule="auto"/>
            </w:pPr>
            <w:r>
              <w:rPr>
                <w:sz w:val="14"/>
              </w:rPr>
              <w:t>0.03162277660168326</w:t>
            </w:r>
          </w:p>
        </w:tc>
        <w:tc>
          <w:tcPr>
            <w:tcW w:w="480" w:type="dxa"/>
          </w:tcPr>
          <w:p w14:paraId="4BF8E26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1992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090F2B4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2EB9EF4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07EA75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901C0D6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02410EAF">
            <w:pPr>
              <w:spacing w:after="0" w:line="240" w:lineRule="auto"/>
            </w:pPr>
            <w:r>
              <w:rPr>
                <w:sz w:val="14"/>
              </w:rPr>
              <w:t>3.65</w:t>
            </w:r>
          </w:p>
        </w:tc>
        <w:tc>
          <w:tcPr>
            <w:tcW w:w="480" w:type="dxa"/>
          </w:tcPr>
          <w:p w14:paraId="15753CBA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5EB7046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550416">
            <w:pPr>
              <w:spacing w:after="0" w:line="24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480" w:type="dxa"/>
          </w:tcPr>
          <w:p w14:paraId="779F0278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3350339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47EA156">
            <w:pPr>
              <w:spacing w:after="0" w:line="240" w:lineRule="auto"/>
            </w:pPr>
            <w:r>
              <w:rPr>
                <w:sz w:val="14"/>
              </w:rPr>
              <w:t>3.64</w:t>
            </w:r>
          </w:p>
        </w:tc>
        <w:tc>
          <w:tcPr>
            <w:tcW w:w="480" w:type="dxa"/>
          </w:tcPr>
          <w:p w14:paraId="26BF895B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59741F0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72C479B">
            <w:pPr>
              <w:spacing w:after="0" w:line="240" w:lineRule="auto"/>
            </w:pPr>
            <w:r>
              <w:rPr>
                <w:sz w:val="14"/>
              </w:rPr>
              <w:t>84.25</w:t>
            </w:r>
          </w:p>
        </w:tc>
        <w:tc>
          <w:tcPr>
            <w:tcW w:w="480" w:type="dxa"/>
          </w:tcPr>
          <w:p w14:paraId="6D169B6F">
            <w:pPr>
              <w:spacing w:after="0" w:line="240" w:lineRule="auto"/>
            </w:pPr>
            <w:r>
              <w:rPr>
                <w:sz w:val="14"/>
              </w:rPr>
              <w:t>87.36</w:t>
            </w:r>
          </w:p>
        </w:tc>
        <w:tc>
          <w:tcPr>
            <w:tcW w:w="480" w:type="dxa"/>
          </w:tcPr>
          <w:p w14:paraId="28BE248A">
            <w:pPr>
              <w:spacing w:after="0" w:line="240" w:lineRule="auto"/>
            </w:pPr>
            <w:r>
              <w:rPr>
                <w:sz w:val="14"/>
              </w:rPr>
              <w:t>3.109999999999999</w:t>
            </w:r>
          </w:p>
        </w:tc>
        <w:tc>
          <w:tcPr>
            <w:tcW w:w="480" w:type="dxa"/>
          </w:tcPr>
          <w:p w14:paraId="7E7E2275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1D3ED89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65BA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0B596B0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7218FAF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AA6E0D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7D3152A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3E85D49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40962733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1584A6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EF1B82">
            <w:pPr>
              <w:spacing w:after="0" w:line="24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480" w:type="dxa"/>
          </w:tcPr>
          <w:p w14:paraId="2EA9A37D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7D4894D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3214ED8">
            <w:pPr>
              <w:spacing w:after="0" w:line="240" w:lineRule="auto"/>
            </w:pPr>
            <w:r>
              <w:rPr>
                <w:sz w:val="14"/>
              </w:rPr>
              <w:t>2.34</w:t>
            </w:r>
          </w:p>
        </w:tc>
        <w:tc>
          <w:tcPr>
            <w:tcW w:w="480" w:type="dxa"/>
          </w:tcPr>
          <w:p w14:paraId="4D1621D8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2B07B53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950786">
            <w:pPr>
              <w:spacing w:after="0" w:line="240" w:lineRule="auto"/>
            </w:pPr>
            <w:r>
              <w:rPr>
                <w:sz w:val="14"/>
              </w:rPr>
              <w:t>84.44999999999999</w:t>
            </w:r>
          </w:p>
        </w:tc>
        <w:tc>
          <w:tcPr>
            <w:tcW w:w="480" w:type="dxa"/>
          </w:tcPr>
          <w:p w14:paraId="79560912">
            <w:pPr>
              <w:spacing w:after="0" w:line="240" w:lineRule="auto"/>
            </w:pPr>
            <w:r>
              <w:rPr>
                <w:sz w:val="14"/>
              </w:rPr>
              <w:t>87.52</w:t>
            </w:r>
          </w:p>
        </w:tc>
        <w:tc>
          <w:tcPr>
            <w:tcW w:w="480" w:type="dxa"/>
          </w:tcPr>
          <w:p w14:paraId="20CAC80B">
            <w:pPr>
              <w:spacing w:after="0" w:line="240" w:lineRule="auto"/>
            </w:pPr>
            <w:r>
              <w:rPr>
                <w:sz w:val="14"/>
              </w:rPr>
              <w:t>3.070000000000007</w:t>
            </w:r>
          </w:p>
        </w:tc>
        <w:tc>
          <w:tcPr>
            <w:tcW w:w="480" w:type="dxa"/>
          </w:tcPr>
          <w:p w14:paraId="47720D57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052300A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794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3082BD7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2AB4842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05F294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8ED30F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79555208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558AFF90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64F095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D851803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BB74AD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800FCE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2B3DFCD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6213005A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0A1C294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AFDDD4A">
            <w:pPr>
              <w:spacing w:after="0" w:line="240" w:lineRule="auto"/>
            </w:pPr>
            <w:r>
              <w:rPr>
                <w:sz w:val="14"/>
              </w:rPr>
              <w:t>52.51</w:t>
            </w:r>
          </w:p>
        </w:tc>
        <w:tc>
          <w:tcPr>
            <w:tcW w:w="480" w:type="dxa"/>
          </w:tcPr>
          <w:p w14:paraId="5768FEED">
            <w:pPr>
              <w:spacing w:after="0" w:line="240" w:lineRule="auto"/>
            </w:pPr>
            <w:r>
              <w:rPr>
                <w:sz w:val="14"/>
              </w:rPr>
              <w:t>48.73</w:t>
            </w:r>
          </w:p>
        </w:tc>
        <w:tc>
          <w:tcPr>
            <w:tcW w:w="480" w:type="dxa"/>
          </w:tcPr>
          <w:p w14:paraId="714C916E">
            <w:pPr>
              <w:spacing w:after="0" w:line="240" w:lineRule="auto"/>
            </w:pPr>
            <w:r>
              <w:rPr>
                <w:sz w:val="14"/>
              </w:rPr>
              <w:t>-3.780000000000001</w:t>
            </w:r>
          </w:p>
        </w:tc>
        <w:tc>
          <w:tcPr>
            <w:tcW w:w="480" w:type="dxa"/>
          </w:tcPr>
          <w:p w14:paraId="3B2FA639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00DDCFB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9F8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618AA0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8EB35D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4F78BA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DB4B6E6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0316E116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70E505E6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003F364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5048E69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E01ABD8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ED6239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EC4D16A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213EFD1B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02E3CFE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325787">
            <w:pPr>
              <w:spacing w:after="0" w:line="240" w:lineRule="auto"/>
            </w:pPr>
            <w:r>
              <w:rPr>
                <w:sz w:val="14"/>
              </w:rPr>
              <w:t>60.21</w:t>
            </w:r>
          </w:p>
        </w:tc>
        <w:tc>
          <w:tcPr>
            <w:tcW w:w="480" w:type="dxa"/>
          </w:tcPr>
          <w:p w14:paraId="61F95697">
            <w:pPr>
              <w:spacing w:after="0" w:line="240" w:lineRule="auto"/>
            </w:pPr>
            <w:r>
              <w:rPr>
                <w:sz w:val="14"/>
              </w:rPr>
              <w:t>56.39</w:t>
            </w:r>
          </w:p>
        </w:tc>
        <w:tc>
          <w:tcPr>
            <w:tcW w:w="480" w:type="dxa"/>
          </w:tcPr>
          <w:p w14:paraId="6EAC7692">
            <w:pPr>
              <w:spacing w:after="0" w:line="240" w:lineRule="auto"/>
            </w:pPr>
            <w:r>
              <w:rPr>
                <w:sz w:val="14"/>
              </w:rPr>
              <w:t>-3.82</w:t>
            </w:r>
          </w:p>
        </w:tc>
        <w:tc>
          <w:tcPr>
            <w:tcW w:w="480" w:type="dxa"/>
          </w:tcPr>
          <w:p w14:paraId="5E34C3A2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44721BB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34767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3CA8E15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B45522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3F66D9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D9A978E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D0DD99F">
            <w:pPr>
              <w:spacing w:after="0" w:line="240" w:lineRule="auto"/>
            </w:pPr>
            <w:r>
              <w:rPr>
                <w:sz w:val="14"/>
              </w:rPr>
              <w:t>2.81</w:t>
            </w:r>
          </w:p>
        </w:tc>
        <w:tc>
          <w:tcPr>
            <w:tcW w:w="480" w:type="dxa"/>
          </w:tcPr>
          <w:p w14:paraId="495BA5B1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3D8D076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CD80E61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0981FD54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36FAF21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66318EA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4EE0463B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2CB791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87C175E">
            <w:pPr>
              <w:spacing w:after="0" w:line="240" w:lineRule="auto"/>
            </w:pPr>
            <w:r>
              <w:rPr>
                <w:sz w:val="14"/>
              </w:rPr>
              <w:t>72.21000000000001</w:t>
            </w:r>
          </w:p>
        </w:tc>
        <w:tc>
          <w:tcPr>
            <w:tcW w:w="480" w:type="dxa"/>
          </w:tcPr>
          <w:p w14:paraId="01B49305">
            <w:pPr>
              <w:spacing w:after="0" w:line="240" w:lineRule="auto"/>
            </w:pPr>
            <w:r>
              <w:rPr>
                <w:sz w:val="14"/>
              </w:rPr>
              <w:t>75.224</w:t>
            </w:r>
          </w:p>
        </w:tc>
        <w:tc>
          <w:tcPr>
            <w:tcW w:w="480" w:type="dxa"/>
          </w:tcPr>
          <w:p w14:paraId="44F4EDD9">
            <w:pPr>
              <w:spacing w:after="0" w:line="240" w:lineRule="auto"/>
            </w:pPr>
            <w:r>
              <w:rPr>
                <w:sz w:val="14"/>
              </w:rPr>
              <w:t>3.013999999999996</w:t>
            </w:r>
          </w:p>
        </w:tc>
        <w:tc>
          <w:tcPr>
            <w:tcW w:w="480" w:type="dxa"/>
          </w:tcPr>
          <w:p w14:paraId="4A36636B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0BE86C9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5B5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F414C96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A97F6E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E9F8B34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C06490F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412FD081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265B3637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F5C0B3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BA749C8"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480" w:type="dxa"/>
          </w:tcPr>
          <w:p w14:paraId="529751D3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C763F2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21FCCDE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1A9A121F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052DF70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3965B6">
            <w:pPr>
              <w:spacing w:after="0" w:line="240" w:lineRule="auto"/>
            </w:pPr>
            <w:r>
              <w:rPr>
                <w:sz w:val="14"/>
              </w:rPr>
              <w:t>53.41</w:t>
            </w:r>
          </w:p>
        </w:tc>
        <w:tc>
          <w:tcPr>
            <w:tcW w:w="480" w:type="dxa"/>
          </w:tcPr>
          <w:p w14:paraId="5448BC11">
            <w:pPr>
              <w:spacing w:after="0" w:line="240" w:lineRule="auto"/>
            </w:pPr>
            <w:r>
              <w:rPr>
                <w:sz w:val="14"/>
              </w:rPr>
              <w:t>50.29</w:t>
            </w:r>
          </w:p>
        </w:tc>
        <w:tc>
          <w:tcPr>
            <w:tcW w:w="480" w:type="dxa"/>
          </w:tcPr>
          <w:p w14:paraId="0C9AE15C">
            <w:pPr>
              <w:spacing w:after="0" w:line="240" w:lineRule="auto"/>
            </w:pPr>
            <w:r>
              <w:rPr>
                <w:sz w:val="14"/>
              </w:rPr>
              <w:t>-3.119999999999997</w:t>
            </w:r>
          </w:p>
        </w:tc>
        <w:tc>
          <w:tcPr>
            <w:tcW w:w="480" w:type="dxa"/>
          </w:tcPr>
          <w:p w14:paraId="4ACDB3EB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452CF07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72C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8C1901F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36C743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EBA2C3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CFC44D7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8EA4F21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30F968CF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DE6DB0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109735"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480" w:type="dxa"/>
          </w:tcPr>
          <w:p w14:paraId="5755424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042F14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93BDE00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1AB7BEE8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86EE0D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CEB293A">
            <w:pPr>
              <w:spacing w:after="0" w:line="240" w:lineRule="auto"/>
            </w:pPr>
            <w:r>
              <w:rPr>
                <w:sz w:val="14"/>
              </w:rPr>
              <w:t>58.31</w:t>
            </w:r>
          </w:p>
        </w:tc>
        <w:tc>
          <w:tcPr>
            <w:tcW w:w="480" w:type="dxa"/>
          </w:tcPr>
          <w:p w14:paraId="5281F994">
            <w:pPr>
              <w:spacing w:after="0" w:line="240" w:lineRule="auto"/>
            </w:pPr>
            <w:r>
              <w:rPr>
                <w:sz w:val="14"/>
              </w:rPr>
              <w:t>54.79</w:t>
            </w:r>
          </w:p>
        </w:tc>
        <w:tc>
          <w:tcPr>
            <w:tcW w:w="480" w:type="dxa"/>
          </w:tcPr>
          <w:p w14:paraId="705DF788">
            <w:pPr>
              <w:spacing w:after="0" w:line="240" w:lineRule="auto"/>
            </w:pPr>
            <w:r>
              <w:rPr>
                <w:sz w:val="14"/>
              </w:rPr>
              <w:t>-3.519999999999996</w:t>
            </w:r>
          </w:p>
        </w:tc>
        <w:tc>
          <w:tcPr>
            <w:tcW w:w="480" w:type="dxa"/>
          </w:tcPr>
          <w:p w14:paraId="1302AEB8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7F7202F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56AE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059607B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48353EF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BAA220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BF6F35C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3129B21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24B455F4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07EE8E6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EFDEED"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480" w:type="dxa"/>
          </w:tcPr>
          <w:p w14:paraId="004E032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2949D7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C826B7E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471453E3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416A288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4F038DA">
            <w:pPr>
              <w:spacing w:after="0" w:line="240" w:lineRule="auto"/>
            </w:pPr>
            <w:r>
              <w:rPr>
                <w:sz w:val="14"/>
              </w:rPr>
              <w:t>60.71</w:t>
            </w:r>
          </w:p>
        </w:tc>
        <w:tc>
          <w:tcPr>
            <w:tcW w:w="480" w:type="dxa"/>
          </w:tcPr>
          <w:p w14:paraId="34BDCBA6">
            <w:pPr>
              <w:spacing w:after="0" w:line="240" w:lineRule="auto"/>
            </w:pPr>
            <w:r>
              <w:rPr>
                <w:sz w:val="14"/>
              </w:rPr>
              <w:t>63.76</w:t>
            </w:r>
          </w:p>
        </w:tc>
        <w:tc>
          <w:tcPr>
            <w:tcW w:w="480" w:type="dxa"/>
          </w:tcPr>
          <w:p w14:paraId="1DDFC167">
            <w:pPr>
              <w:spacing w:after="0" w:line="240" w:lineRule="auto"/>
            </w:pPr>
            <w:r>
              <w:rPr>
                <w:sz w:val="14"/>
              </w:rPr>
              <w:t>3.049999999999997</w:t>
            </w:r>
          </w:p>
        </w:tc>
        <w:tc>
          <w:tcPr>
            <w:tcW w:w="480" w:type="dxa"/>
          </w:tcPr>
          <w:p w14:paraId="15D58803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7D50D6D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7622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00FB729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2A41B7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E98F80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3C36EEC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07E3014F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02601926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76A2B8E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884239"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480" w:type="dxa"/>
          </w:tcPr>
          <w:p w14:paraId="538C032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0EB2649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2BDDCBC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1D68B37B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502ED21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EBD19B9">
            <w:pPr>
              <w:spacing w:after="0" w:line="240" w:lineRule="auto"/>
            </w:pPr>
            <w:r>
              <w:rPr>
                <w:sz w:val="14"/>
              </w:rPr>
              <w:t>71.61</w:t>
            </w:r>
          </w:p>
        </w:tc>
        <w:tc>
          <w:tcPr>
            <w:tcW w:w="480" w:type="dxa"/>
          </w:tcPr>
          <w:p w14:paraId="68486708">
            <w:pPr>
              <w:spacing w:after="0" w:line="240" w:lineRule="auto"/>
            </w:pPr>
            <w:r>
              <w:rPr>
                <w:sz w:val="14"/>
              </w:rPr>
              <w:t>74.82</w:t>
            </w:r>
          </w:p>
        </w:tc>
        <w:tc>
          <w:tcPr>
            <w:tcW w:w="480" w:type="dxa"/>
          </w:tcPr>
          <w:p w14:paraId="7D38B879">
            <w:pPr>
              <w:spacing w:after="0" w:line="240" w:lineRule="auto"/>
            </w:pPr>
            <w:r>
              <w:rPr>
                <w:sz w:val="14"/>
              </w:rPr>
              <w:t>3.209999999999994</w:t>
            </w:r>
          </w:p>
        </w:tc>
        <w:tc>
          <w:tcPr>
            <w:tcW w:w="480" w:type="dxa"/>
          </w:tcPr>
          <w:p w14:paraId="2F49B7DB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239457B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ADE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5CF9EDC">
            <w:pPr>
              <w:spacing w:after="0" w:line="240" w:lineRule="auto"/>
            </w:pPr>
            <w:r>
              <w:rPr>
                <w:sz w:val="14"/>
              </w:rPr>
              <w:t>【中型教室1】【单声源，三分之一倍频程，A加权，直达声压】【8000HZ】-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ABA516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C0F4DC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5DFB52E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BEFB614">
            <w:pPr>
              <w:spacing w:after="0" w:line="240" w:lineRule="auto"/>
            </w:pPr>
            <w:r>
              <w:rPr>
                <w:sz w:val="14"/>
              </w:rPr>
              <w:t>4.11</w:t>
            </w:r>
          </w:p>
        </w:tc>
        <w:tc>
          <w:tcPr>
            <w:tcW w:w="480" w:type="dxa"/>
          </w:tcPr>
          <w:p w14:paraId="5A098D84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D9EE50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CF25AA">
            <w:pPr>
              <w:spacing w:after="0" w:line="240" w:lineRule="auto"/>
            </w:pPr>
            <w:r>
              <w:rPr>
                <w:sz w:val="14"/>
              </w:rPr>
              <w:t>70</w:t>
            </w:r>
          </w:p>
        </w:tc>
        <w:tc>
          <w:tcPr>
            <w:tcW w:w="480" w:type="dxa"/>
          </w:tcPr>
          <w:p w14:paraId="3693B18C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73A1BB5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9E12D41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13A57E76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0D38D0B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7FACAEE">
            <w:pPr>
              <w:spacing w:after="0" w:line="240" w:lineRule="auto"/>
            </w:pPr>
            <w:r>
              <w:rPr>
                <w:sz w:val="14"/>
              </w:rPr>
              <w:t>80.21000000000001</w:t>
            </w:r>
          </w:p>
        </w:tc>
        <w:tc>
          <w:tcPr>
            <w:tcW w:w="480" w:type="dxa"/>
          </w:tcPr>
          <w:p w14:paraId="30C57352">
            <w:pPr>
              <w:spacing w:after="0" w:line="240" w:lineRule="auto"/>
            </w:pPr>
            <w:r>
              <w:rPr>
                <w:sz w:val="14"/>
              </w:rPr>
              <w:t>83.29</w:t>
            </w:r>
          </w:p>
        </w:tc>
        <w:tc>
          <w:tcPr>
            <w:tcW w:w="480" w:type="dxa"/>
          </w:tcPr>
          <w:p w14:paraId="7854C576">
            <w:pPr>
              <w:spacing w:after="0" w:line="240" w:lineRule="auto"/>
            </w:pPr>
            <w:r>
              <w:rPr>
                <w:sz w:val="14"/>
              </w:rPr>
              <w:t>3.079999999999998</w:t>
            </w:r>
          </w:p>
        </w:tc>
        <w:tc>
          <w:tcPr>
            <w:tcW w:w="480" w:type="dxa"/>
          </w:tcPr>
          <w:p w14:paraId="4AD8A82A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3EB5A28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求解结果对比-直达声压（RoomMapping）\中型教室1\单声源</w:t>
            </w:r>
          </w:p>
        </w:tc>
      </w:tr>
      <w:tr w14:paraId="296A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89CAF2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F971D0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A9AFA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F179FA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5A1E7EC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177A2CC7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0F314A7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59C9B3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3BC58DC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D1E42EB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571AD89">
            <w:pPr>
              <w:spacing w:after="0" w:line="240" w:lineRule="auto"/>
            </w:pPr>
            <w:r>
              <w:rPr>
                <w:sz w:val="14"/>
              </w:rPr>
              <w:t>0.21</w:t>
            </w:r>
          </w:p>
        </w:tc>
        <w:tc>
          <w:tcPr>
            <w:tcW w:w="480" w:type="dxa"/>
          </w:tcPr>
          <w:p w14:paraId="595976AC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48E363B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EA3172">
            <w:pPr>
              <w:spacing w:after="0" w:line="240" w:lineRule="auto"/>
            </w:pPr>
            <w:r>
              <w:rPr>
                <w:sz w:val="14"/>
              </w:rPr>
              <w:t>80.27</w:t>
            </w:r>
          </w:p>
        </w:tc>
        <w:tc>
          <w:tcPr>
            <w:tcW w:w="480" w:type="dxa"/>
          </w:tcPr>
          <w:p w14:paraId="5E13A31E">
            <w:pPr>
              <w:spacing w:after="0" w:line="240" w:lineRule="auto"/>
            </w:pPr>
            <w:r>
              <w:rPr>
                <w:sz w:val="14"/>
              </w:rPr>
              <w:t>76.4</w:t>
            </w:r>
          </w:p>
        </w:tc>
        <w:tc>
          <w:tcPr>
            <w:tcW w:w="480" w:type="dxa"/>
          </w:tcPr>
          <w:p w14:paraId="2BAF1E91">
            <w:pPr>
              <w:spacing w:after="0" w:line="240" w:lineRule="auto"/>
            </w:pPr>
            <w:r>
              <w:rPr>
                <w:sz w:val="14"/>
              </w:rPr>
              <w:t>-3.86999999999999</w:t>
            </w:r>
          </w:p>
        </w:tc>
        <w:tc>
          <w:tcPr>
            <w:tcW w:w="480" w:type="dxa"/>
          </w:tcPr>
          <w:p w14:paraId="597CD19B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60B2729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01B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9E54A4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22CF56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DA594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500017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033588F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354ECF3A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6733B7F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1BE41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93E436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AF5420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B38C2B5">
            <w:pPr>
              <w:spacing w:after="0" w:line="240" w:lineRule="auto"/>
            </w:pPr>
            <w:r>
              <w:rPr>
                <w:sz w:val="14"/>
              </w:rPr>
              <w:t>0.64</w:t>
            </w:r>
          </w:p>
        </w:tc>
        <w:tc>
          <w:tcPr>
            <w:tcW w:w="480" w:type="dxa"/>
          </w:tcPr>
          <w:p w14:paraId="7EA6843E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238B2A2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D7250BE">
            <w:pPr>
              <w:spacing w:after="0" w:line="240" w:lineRule="auto"/>
            </w:pPr>
            <w:r>
              <w:rPr>
                <w:sz w:val="14"/>
              </w:rPr>
              <w:t>81.27</w:t>
            </w:r>
          </w:p>
        </w:tc>
        <w:tc>
          <w:tcPr>
            <w:tcW w:w="480" w:type="dxa"/>
          </w:tcPr>
          <w:p w14:paraId="78C0EAA6">
            <w:pPr>
              <w:spacing w:after="0" w:line="240" w:lineRule="auto"/>
            </w:pPr>
            <w:r>
              <w:rPr>
                <w:sz w:val="14"/>
              </w:rPr>
              <w:t>76.69</w:t>
            </w:r>
          </w:p>
        </w:tc>
        <w:tc>
          <w:tcPr>
            <w:tcW w:w="480" w:type="dxa"/>
          </w:tcPr>
          <w:p w14:paraId="4A820192">
            <w:pPr>
              <w:spacing w:after="0" w:line="240" w:lineRule="auto"/>
            </w:pPr>
            <w:r>
              <w:rPr>
                <w:sz w:val="14"/>
              </w:rPr>
              <w:t>-4.579999999999998</w:t>
            </w:r>
          </w:p>
        </w:tc>
        <w:tc>
          <w:tcPr>
            <w:tcW w:w="480" w:type="dxa"/>
          </w:tcPr>
          <w:p w14:paraId="14718D39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0A7C034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55C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35C50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A28C68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56F762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BE9F7A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FE436B2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74E87D3F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75F24CD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58545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FC6AE8C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89CB3E7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215A873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22B39042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1DC754A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D425AC3">
            <w:pPr>
              <w:spacing w:after="0" w:line="240" w:lineRule="auto"/>
            </w:pPr>
            <w:r>
              <w:rPr>
                <w:sz w:val="14"/>
              </w:rPr>
              <w:t>82.07000000000001</w:t>
            </w:r>
          </w:p>
        </w:tc>
        <w:tc>
          <w:tcPr>
            <w:tcW w:w="480" w:type="dxa"/>
          </w:tcPr>
          <w:p w14:paraId="402143A3">
            <w:pPr>
              <w:spacing w:after="0" w:line="240" w:lineRule="auto"/>
            </w:pPr>
            <w:r>
              <w:rPr>
                <w:sz w:val="14"/>
              </w:rPr>
              <w:t>76.874</w:t>
            </w:r>
          </w:p>
        </w:tc>
        <w:tc>
          <w:tcPr>
            <w:tcW w:w="480" w:type="dxa"/>
          </w:tcPr>
          <w:p w14:paraId="0A7DB07B">
            <w:pPr>
              <w:spacing w:after="0" w:line="240" w:lineRule="auto"/>
            </w:pPr>
            <w:r>
              <w:rPr>
                <w:sz w:val="14"/>
              </w:rPr>
              <w:t>-5.196000000000012</w:t>
            </w:r>
          </w:p>
        </w:tc>
        <w:tc>
          <w:tcPr>
            <w:tcW w:w="480" w:type="dxa"/>
          </w:tcPr>
          <w:p w14:paraId="550E8D52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442991A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E40D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D08F08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D0EADA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FE2A62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028E8FD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3715A36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43F661A9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20A76CE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A782D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4C8AA80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A75AE5E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53B68A6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0C7C5850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24DDFE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3041CD">
            <w:pPr>
              <w:spacing w:after="0" w:line="240" w:lineRule="auto"/>
            </w:pPr>
            <w:r>
              <w:rPr>
                <w:sz w:val="14"/>
              </w:rPr>
              <w:t>82.77</w:t>
            </w:r>
          </w:p>
        </w:tc>
        <w:tc>
          <w:tcPr>
            <w:tcW w:w="480" w:type="dxa"/>
          </w:tcPr>
          <w:p w14:paraId="5E6B3F26">
            <w:pPr>
              <w:spacing w:after="0" w:line="240" w:lineRule="auto"/>
            </w:pPr>
            <w:r>
              <w:rPr>
                <w:sz w:val="14"/>
              </w:rPr>
              <w:t>77.26</w:t>
            </w:r>
          </w:p>
        </w:tc>
        <w:tc>
          <w:tcPr>
            <w:tcW w:w="480" w:type="dxa"/>
          </w:tcPr>
          <w:p w14:paraId="5BE7F1DE">
            <w:pPr>
              <w:spacing w:after="0" w:line="240" w:lineRule="auto"/>
            </w:pPr>
            <w:r>
              <w:rPr>
                <w:sz w:val="14"/>
              </w:rPr>
              <w:t>-5.509999999999991</w:t>
            </w:r>
          </w:p>
        </w:tc>
        <w:tc>
          <w:tcPr>
            <w:tcW w:w="480" w:type="dxa"/>
          </w:tcPr>
          <w:p w14:paraId="597F0E65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5AAF52D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300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848C09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B0F07B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A827C9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E45ADC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D2758F1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07016371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264AA54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AC181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170D95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DC65A9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6522CB5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7AA9A7FB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24FDBF6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E7A797">
            <w:pPr>
              <w:spacing w:after="0" w:line="240" w:lineRule="auto"/>
            </w:pPr>
            <w:r>
              <w:rPr>
                <w:sz w:val="14"/>
              </w:rPr>
              <w:t>83.27</w:t>
            </w:r>
          </w:p>
        </w:tc>
        <w:tc>
          <w:tcPr>
            <w:tcW w:w="480" w:type="dxa"/>
          </w:tcPr>
          <w:p w14:paraId="483DFF48">
            <w:pPr>
              <w:spacing w:after="0" w:line="240" w:lineRule="auto"/>
            </w:pPr>
            <w:r>
              <w:rPr>
                <w:sz w:val="14"/>
              </w:rPr>
              <w:t>77.68</w:t>
            </w:r>
          </w:p>
        </w:tc>
        <w:tc>
          <w:tcPr>
            <w:tcW w:w="480" w:type="dxa"/>
          </w:tcPr>
          <w:p w14:paraId="093BF46F">
            <w:pPr>
              <w:spacing w:after="0" w:line="240" w:lineRule="auto"/>
            </w:pPr>
            <w:r>
              <w:rPr>
                <w:sz w:val="14"/>
              </w:rPr>
              <w:t>-5.589999999999989</w:t>
            </w:r>
          </w:p>
        </w:tc>
        <w:tc>
          <w:tcPr>
            <w:tcW w:w="480" w:type="dxa"/>
          </w:tcPr>
          <w:p w14:paraId="2B038533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2E76DA4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B54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B0B899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5BC3E7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CC8E66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9CA2EC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753A369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20F0E6C5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52AA481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28A3F79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4168E779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F009D4D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E70BE37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59B04FEF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4245509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A34D66">
            <w:pPr>
              <w:spacing w:after="0" w:line="240" w:lineRule="auto"/>
            </w:pPr>
            <w:r>
              <w:rPr>
                <w:sz w:val="14"/>
              </w:rPr>
              <w:t>83.67</w:t>
            </w:r>
          </w:p>
        </w:tc>
        <w:tc>
          <w:tcPr>
            <w:tcW w:w="480" w:type="dxa"/>
          </w:tcPr>
          <w:p w14:paraId="0B965DB1">
            <w:pPr>
              <w:spacing w:after="0" w:line="240" w:lineRule="auto"/>
            </w:pPr>
            <w:r>
              <w:rPr>
                <w:sz w:val="14"/>
              </w:rPr>
              <w:t>78.53</w:t>
            </w:r>
          </w:p>
        </w:tc>
        <w:tc>
          <w:tcPr>
            <w:tcW w:w="480" w:type="dxa"/>
          </w:tcPr>
          <w:p w14:paraId="4FE660B8">
            <w:pPr>
              <w:spacing w:after="0" w:line="240" w:lineRule="auto"/>
            </w:pPr>
            <w:r>
              <w:rPr>
                <w:sz w:val="14"/>
              </w:rPr>
              <w:t>-5.140000000000001</w:t>
            </w:r>
          </w:p>
        </w:tc>
        <w:tc>
          <w:tcPr>
            <w:tcW w:w="480" w:type="dxa"/>
          </w:tcPr>
          <w:p w14:paraId="75F9A404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24ED647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E18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A4A88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952128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E0E966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C168A8F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2F56EB8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2C58E6E7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580B49B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50CE3D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B334D8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4BEC551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6A782860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49F54EC7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23E7942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635674A">
            <w:pPr>
              <w:spacing w:after="0" w:line="240" w:lineRule="auto"/>
            </w:pPr>
            <w:r>
              <w:rPr>
                <w:sz w:val="14"/>
              </w:rPr>
              <w:t>83.87</w:t>
            </w:r>
          </w:p>
        </w:tc>
        <w:tc>
          <w:tcPr>
            <w:tcW w:w="480" w:type="dxa"/>
          </w:tcPr>
          <w:p w14:paraId="31212BB6">
            <w:pPr>
              <w:spacing w:after="0" w:line="240" w:lineRule="auto"/>
            </w:pPr>
            <w:r>
              <w:rPr>
                <w:sz w:val="14"/>
              </w:rPr>
              <w:t>79.59</w:t>
            </w:r>
          </w:p>
        </w:tc>
        <w:tc>
          <w:tcPr>
            <w:tcW w:w="480" w:type="dxa"/>
          </w:tcPr>
          <w:p w14:paraId="7528F07F">
            <w:pPr>
              <w:spacing w:after="0" w:line="240" w:lineRule="auto"/>
            </w:pPr>
            <w:r>
              <w:rPr>
                <w:sz w:val="14"/>
              </w:rPr>
              <w:t>-4.280000000000001</w:t>
            </w:r>
          </w:p>
        </w:tc>
        <w:tc>
          <w:tcPr>
            <w:tcW w:w="480" w:type="dxa"/>
          </w:tcPr>
          <w:p w14:paraId="4E95494C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258D3C1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A60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EFAD7C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3BAA1B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85984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6DA82E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667528A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452ACC62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1AD92BD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BC04D7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09EDC91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F5FFBBB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F7C059F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3715A1CD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6D2D114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AEE42D">
            <w:pPr>
              <w:spacing w:after="0" w:line="240" w:lineRule="auto"/>
            </w:pPr>
            <w:r>
              <w:rPr>
                <w:sz w:val="14"/>
              </w:rPr>
              <w:t>84.07000000000001</w:t>
            </w:r>
          </w:p>
        </w:tc>
        <w:tc>
          <w:tcPr>
            <w:tcW w:w="480" w:type="dxa"/>
          </w:tcPr>
          <w:p w14:paraId="22BAEA00">
            <w:pPr>
              <w:spacing w:after="0" w:line="240" w:lineRule="auto"/>
            </w:pPr>
            <w:r>
              <w:rPr>
                <w:sz w:val="14"/>
              </w:rPr>
              <w:t>80.15</w:t>
            </w:r>
          </w:p>
        </w:tc>
        <w:tc>
          <w:tcPr>
            <w:tcW w:w="480" w:type="dxa"/>
          </w:tcPr>
          <w:p w14:paraId="262E028B">
            <w:pPr>
              <w:spacing w:after="0" w:line="240" w:lineRule="auto"/>
            </w:pPr>
            <w:r>
              <w:rPr>
                <w:sz w:val="14"/>
              </w:rPr>
              <w:t>-3.920000000000002</w:t>
            </w:r>
          </w:p>
        </w:tc>
        <w:tc>
          <w:tcPr>
            <w:tcW w:w="480" w:type="dxa"/>
          </w:tcPr>
          <w:p w14:paraId="7812DBDE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1C9CEA1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11E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E8EB6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A87447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8DA02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9EF284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21525CF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7FD23724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15380B5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D8C1A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C9EF3B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30377B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C248900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54273894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92A243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541F42">
            <w:pPr>
              <w:spacing w:after="0" w:line="240" w:lineRule="auto"/>
            </w:pPr>
            <w:r>
              <w:rPr>
                <w:sz w:val="14"/>
              </w:rPr>
              <w:t>83.97</w:t>
            </w:r>
          </w:p>
        </w:tc>
        <w:tc>
          <w:tcPr>
            <w:tcW w:w="480" w:type="dxa"/>
          </w:tcPr>
          <w:p w14:paraId="5CB96DF3">
            <w:pPr>
              <w:spacing w:after="0" w:line="240" w:lineRule="auto"/>
            </w:pPr>
            <w:r>
              <w:rPr>
                <w:sz w:val="14"/>
              </w:rPr>
              <w:t>80.06</w:t>
            </w:r>
          </w:p>
        </w:tc>
        <w:tc>
          <w:tcPr>
            <w:tcW w:w="480" w:type="dxa"/>
          </w:tcPr>
          <w:p w14:paraId="25617B9C">
            <w:pPr>
              <w:spacing w:after="0" w:line="240" w:lineRule="auto"/>
            </w:pPr>
            <w:r>
              <w:rPr>
                <w:sz w:val="14"/>
              </w:rPr>
              <w:t>-3.909999999999997</w:t>
            </w:r>
          </w:p>
        </w:tc>
        <w:tc>
          <w:tcPr>
            <w:tcW w:w="480" w:type="dxa"/>
          </w:tcPr>
          <w:p w14:paraId="1E426819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141D6C4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750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287046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0BA42B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732D11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6E1F17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70524EE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20CCA185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60E1D4D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0B3A9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EDDF62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69DCD57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BB51D68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3E547911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3353DB0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CB17D6">
            <w:pPr>
              <w:spacing w:after="0" w:line="240" w:lineRule="auto"/>
            </w:pPr>
            <w:r>
              <w:rPr>
                <w:sz w:val="14"/>
              </w:rPr>
              <w:t>83.57000000000001</w:t>
            </w:r>
          </w:p>
        </w:tc>
        <w:tc>
          <w:tcPr>
            <w:tcW w:w="480" w:type="dxa"/>
          </w:tcPr>
          <w:p w14:paraId="572AD4FC">
            <w:pPr>
              <w:spacing w:after="0" w:line="240" w:lineRule="auto"/>
            </w:pPr>
            <w:r>
              <w:rPr>
                <w:sz w:val="14"/>
              </w:rPr>
              <w:t>80.47</w:t>
            </w:r>
          </w:p>
        </w:tc>
        <w:tc>
          <w:tcPr>
            <w:tcW w:w="480" w:type="dxa"/>
          </w:tcPr>
          <w:p w14:paraId="5423DC8A">
            <w:pPr>
              <w:spacing w:after="0" w:line="240" w:lineRule="auto"/>
            </w:pPr>
            <w:r>
              <w:rPr>
                <w:sz w:val="14"/>
              </w:rPr>
              <w:t>-3.100000000000009</w:t>
            </w:r>
          </w:p>
        </w:tc>
        <w:tc>
          <w:tcPr>
            <w:tcW w:w="480" w:type="dxa"/>
          </w:tcPr>
          <w:p w14:paraId="79271F77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63A2A2F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D0A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BCC2FE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3698CA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AEE24C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97A45F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8C1F9C8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1B884BC8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5FAABF0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E86394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480" w:type="dxa"/>
          </w:tcPr>
          <w:p w14:paraId="680A935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787EAF1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134C7AA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354148F1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5F408D5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911140">
            <w:pPr>
              <w:spacing w:after="0" w:line="240" w:lineRule="auto"/>
            </w:pPr>
            <w:r>
              <w:rPr>
                <w:sz w:val="14"/>
              </w:rPr>
              <w:t>81.67</w:t>
            </w:r>
          </w:p>
        </w:tc>
        <w:tc>
          <w:tcPr>
            <w:tcW w:w="480" w:type="dxa"/>
          </w:tcPr>
          <w:p w14:paraId="6C25A13B">
            <w:pPr>
              <w:spacing w:after="0" w:line="240" w:lineRule="auto"/>
            </w:pPr>
            <w:r>
              <w:rPr>
                <w:sz w:val="14"/>
              </w:rPr>
              <w:t>78.574</w:t>
            </w:r>
          </w:p>
        </w:tc>
        <w:tc>
          <w:tcPr>
            <w:tcW w:w="480" w:type="dxa"/>
          </w:tcPr>
          <w:p w14:paraId="4059823E">
            <w:pPr>
              <w:spacing w:after="0" w:line="240" w:lineRule="auto"/>
            </w:pPr>
            <w:r>
              <w:rPr>
                <w:sz w:val="14"/>
              </w:rPr>
              <w:t>-3.096000000000004</w:t>
            </w:r>
          </w:p>
        </w:tc>
        <w:tc>
          <w:tcPr>
            <w:tcW w:w="480" w:type="dxa"/>
          </w:tcPr>
          <w:p w14:paraId="4EC81745">
            <w:pPr>
              <w:spacing w:after="0" w:line="240" w:lineRule="auto"/>
            </w:pPr>
            <w:r>
              <w:rPr>
                <w:sz w:val="14"/>
              </w:rPr>
              <w:t>0.02236067977499831</w:t>
            </w:r>
          </w:p>
        </w:tc>
        <w:tc>
          <w:tcPr>
            <w:tcW w:w="480" w:type="dxa"/>
          </w:tcPr>
          <w:p w14:paraId="758F3FF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378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8BF70F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096727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9D2F9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2145B2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E0EB100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331025E4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2C19BF5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CE4D70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480" w:type="dxa"/>
          </w:tcPr>
          <w:p w14:paraId="7BF69F2E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1DB4C6A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5470BA6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53AAE2E1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0D8AB6C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791222">
            <w:pPr>
              <w:spacing w:after="0" w:line="240" w:lineRule="auto"/>
            </w:pPr>
            <w:r>
              <w:rPr>
                <w:sz w:val="14"/>
              </w:rPr>
              <w:t>82.87</w:t>
            </w:r>
          </w:p>
        </w:tc>
        <w:tc>
          <w:tcPr>
            <w:tcW w:w="480" w:type="dxa"/>
          </w:tcPr>
          <w:p w14:paraId="3D3922BE">
            <w:pPr>
              <w:spacing w:after="0" w:line="240" w:lineRule="auto"/>
            </w:pPr>
            <w:r>
              <w:rPr>
                <w:sz w:val="14"/>
              </w:rPr>
              <w:t>78.83</w:t>
            </w:r>
          </w:p>
        </w:tc>
        <w:tc>
          <w:tcPr>
            <w:tcW w:w="480" w:type="dxa"/>
          </w:tcPr>
          <w:p w14:paraId="633A6CFB">
            <w:pPr>
              <w:spacing w:after="0" w:line="240" w:lineRule="auto"/>
            </w:pPr>
            <w:r>
              <w:rPr>
                <w:sz w:val="14"/>
              </w:rPr>
              <w:t>-4.040000000000006</w:t>
            </w:r>
          </w:p>
        </w:tc>
        <w:tc>
          <w:tcPr>
            <w:tcW w:w="480" w:type="dxa"/>
          </w:tcPr>
          <w:p w14:paraId="35A2925B">
            <w:pPr>
              <w:spacing w:after="0" w:line="240" w:lineRule="auto"/>
            </w:pPr>
            <w:r>
              <w:rPr>
                <w:sz w:val="14"/>
              </w:rPr>
              <w:t>0.02236067977499831</w:t>
            </w:r>
          </w:p>
        </w:tc>
        <w:tc>
          <w:tcPr>
            <w:tcW w:w="480" w:type="dxa"/>
          </w:tcPr>
          <w:p w14:paraId="31BE139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067B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C63418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482F65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5410A9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D42A1F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290A219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591ECFC5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3AF36FD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82EDFF"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480" w:type="dxa"/>
          </w:tcPr>
          <w:p w14:paraId="4A34DF86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729697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BAD8A4A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76586011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244948D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AE11CE">
            <w:pPr>
              <w:spacing w:after="0" w:line="240" w:lineRule="auto"/>
            </w:pPr>
            <w:r>
              <w:rPr>
                <w:sz w:val="14"/>
              </w:rPr>
              <w:t>83.97</w:t>
            </w:r>
          </w:p>
        </w:tc>
        <w:tc>
          <w:tcPr>
            <w:tcW w:w="480" w:type="dxa"/>
          </w:tcPr>
          <w:p w14:paraId="37718F05">
            <w:pPr>
              <w:spacing w:after="0" w:line="240" w:lineRule="auto"/>
            </w:pPr>
            <w:r>
              <w:rPr>
                <w:sz w:val="14"/>
              </w:rPr>
              <w:t>79.05</w:t>
            </w:r>
          </w:p>
        </w:tc>
        <w:tc>
          <w:tcPr>
            <w:tcW w:w="480" w:type="dxa"/>
          </w:tcPr>
          <w:p w14:paraId="42BAD0C0">
            <w:pPr>
              <w:spacing w:after="0" w:line="240" w:lineRule="auto"/>
            </w:pPr>
            <w:r>
              <w:rPr>
                <w:sz w:val="14"/>
              </w:rPr>
              <w:t>-4.920000000000002</w:t>
            </w:r>
          </w:p>
        </w:tc>
        <w:tc>
          <w:tcPr>
            <w:tcW w:w="480" w:type="dxa"/>
          </w:tcPr>
          <w:p w14:paraId="59936E9F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64E183C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0C7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C83C6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5CEA63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8A0942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709911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D3A7FC9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06908B4B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29C28E7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BC4D0F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480" w:type="dxa"/>
          </w:tcPr>
          <w:p w14:paraId="54D449D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1DE36AB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7193306E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6DEA3907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7396453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D1721C4">
            <w:pPr>
              <w:spacing w:after="0" w:line="240" w:lineRule="auto"/>
            </w:pPr>
            <w:r>
              <w:rPr>
                <w:sz w:val="14"/>
              </w:rPr>
              <w:t>84.67</w:t>
            </w:r>
          </w:p>
        </w:tc>
        <w:tc>
          <w:tcPr>
            <w:tcW w:w="480" w:type="dxa"/>
          </w:tcPr>
          <w:p w14:paraId="24F11975">
            <w:pPr>
              <w:spacing w:after="0" w:line="240" w:lineRule="auto"/>
            </w:pPr>
            <w:r>
              <w:rPr>
                <w:sz w:val="14"/>
              </w:rPr>
              <w:t>79.44</w:t>
            </w:r>
          </w:p>
        </w:tc>
        <w:tc>
          <w:tcPr>
            <w:tcW w:w="480" w:type="dxa"/>
          </w:tcPr>
          <w:p w14:paraId="7F888AEF">
            <w:pPr>
              <w:spacing w:after="0" w:line="240" w:lineRule="auto"/>
            </w:pPr>
            <w:r>
              <w:rPr>
                <w:sz w:val="14"/>
              </w:rPr>
              <w:t>-5.230000000000004</w:t>
            </w:r>
          </w:p>
        </w:tc>
        <w:tc>
          <w:tcPr>
            <w:tcW w:w="480" w:type="dxa"/>
          </w:tcPr>
          <w:p w14:paraId="47E40E15">
            <w:pPr>
              <w:spacing w:after="0" w:line="240" w:lineRule="auto"/>
            </w:pPr>
            <w:r>
              <w:rPr>
                <w:sz w:val="14"/>
              </w:rPr>
              <w:t>0.02236067977499841</w:t>
            </w:r>
          </w:p>
        </w:tc>
        <w:tc>
          <w:tcPr>
            <w:tcW w:w="480" w:type="dxa"/>
          </w:tcPr>
          <w:p w14:paraId="27BB43E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89F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F76C68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AF28B8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5A2019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ABD706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EC9C2E2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73498347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4208C6D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C672EB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651B8A7C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2DE379A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CCF1926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288CB04E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6CE0840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FF66F02">
            <w:pPr>
              <w:spacing w:after="0" w:line="240" w:lineRule="auto"/>
            </w:pPr>
            <w:r>
              <w:rPr>
                <w:sz w:val="14"/>
              </w:rPr>
              <w:t>85.27</w:t>
            </w:r>
          </w:p>
        </w:tc>
        <w:tc>
          <w:tcPr>
            <w:tcW w:w="480" w:type="dxa"/>
          </w:tcPr>
          <w:p w14:paraId="7ECEB7C4">
            <w:pPr>
              <w:spacing w:after="0" w:line="240" w:lineRule="auto"/>
            </w:pPr>
            <w:r>
              <w:rPr>
                <w:sz w:val="14"/>
              </w:rPr>
              <w:t>80.44</w:t>
            </w:r>
          </w:p>
        </w:tc>
        <w:tc>
          <w:tcPr>
            <w:tcW w:w="480" w:type="dxa"/>
          </w:tcPr>
          <w:p w14:paraId="79CC1A8D">
            <w:pPr>
              <w:spacing w:after="0" w:line="240" w:lineRule="auto"/>
            </w:pPr>
            <w:r>
              <w:rPr>
                <w:sz w:val="14"/>
              </w:rPr>
              <w:t>-4.829999999999998</w:t>
            </w:r>
          </w:p>
        </w:tc>
        <w:tc>
          <w:tcPr>
            <w:tcW w:w="480" w:type="dxa"/>
          </w:tcPr>
          <w:p w14:paraId="0299C10A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679339C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DED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53349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6DD4C4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F1A8D4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553BC4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3D0335C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78CFC49F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09436F6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6D27D4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480" w:type="dxa"/>
          </w:tcPr>
          <w:p w14:paraId="43CC757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6088091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A99CA76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44C29A04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7AB0723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E803373">
            <w:pPr>
              <w:spacing w:after="0" w:line="240" w:lineRule="auto"/>
            </w:pPr>
            <w:r>
              <w:rPr>
                <w:sz w:val="14"/>
              </w:rPr>
              <w:t>85.77</w:t>
            </w:r>
          </w:p>
        </w:tc>
        <w:tc>
          <w:tcPr>
            <w:tcW w:w="480" w:type="dxa"/>
          </w:tcPr>
          <w:p w14:paraId="4A47F5C7">
            <w:pPr>
              <w:spacing w:after="0" w:line="240" w:lineRule="auto"/>
            </w:pPr>
            <w:r>
              <w:rPr>
                <w:sz w:val="14"/>
              </w:rPr>
              <w:t>81.58</w:t>
            </w:r>
          </w:p>
        </w:tc>
        <w:tc>
          <w:tcPr>
            <w:tcW w:w="480" w:type="dxa"/>
          </w:tcPr>
          <w:p w14:paraId="3D88BF4A">
            <w:pPr>
              <w:spacing w:after="0" w:line="240" w:lineRule="auto"/>
            </w:pPr>
            <w:r>
              <w:rPr>
                <w:sz w:val="14"/>
              </w:rPr>
              <w:t>-4.189999999999998</w:t>
            </w:r>
          </w:p>
        </w:tc>
        <w:tc>
          <w:tcPr>
            <w:tcW w:w="480" w:type="dxa"/>
          </w:tcPr>
          <w:p w14:paraId="1694931E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0CE9D37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66A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0DF5E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1C2FDE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EDFD07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03020E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2F471A3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54FA1DC7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2788A6C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BAAF74E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480" w:type="dxa"/>
          </w:tcPr>
          <w:p w14:paraId="78A5170E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CF42D6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C383CDD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7D83132F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00161D8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DCDFFB">
            <w:pPr>
              <w:spacing w:after="0" w:line="240" w:lineRule="auto"/>
            </w:pPr>
            <w:r>
              <w:rPr>
                <w:sz w:val="14"/>
              </w:rPr>
              <w:t>86.07000000000001</w:t>
            </w:r>
          </w:p>
        </w:tc>
        <w:tc>
          <w:tcPr>
            <w:tcW w:w="480" w:type="dxa"/>
          </w:tcPr>
          <w:p w14:paraId="7D04F534">
            <w:pPr>
              <w:spacing w:after="0" w:line="240" w:lineRule="auto"/>
            </w:pPr>
            <w:r>
              <w:rPr>
                <w:sz w:val="14"/>
              </w:rPr>
              <w:t>82.0</w:t>
            </w:r>
          </w:p>
        </w:tc>
        <w:tc>
          <w:tcPr>
            <w:tcW w:w="480" w:type="dxa"/>
          </w:tcPr>
          <w:p w14:paraId="7CC0BF38">
            <w:pPr>
              <w:spacing w:after="0" w:line="240" w:lineRule="auto"/>
            </w:pPr>
            <w:r>
              <w:rPr>
                <w:sz w:val="14"/>
              </w:rPr>
              <w:t>-4.070000000000007</w:t>
            </w:r>
          </w:p>
        </w:tc>
        <w:tc>
          <w:tcPr>
            <w:tcW w:w="480" w:type="dxa"/>
          </w:tcPr>
          <w:p w14:paraId="2B3B29CC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54847F2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3F7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196A6F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ACF88F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9A95FC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E2E3ABD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6ED570B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02F97306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70EC3E2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D1C005"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480" w:type="dxa"/>
          </w:tcPr>
          <w:p w14:paraId="23AE6E56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12A6A10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9F79B68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38EE6E91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03C0297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413111">
            <w:pPr>
              <w:spacing w:after="0" w:line="240" w:lineRule="auto"/>
            </w:pPr>
            <w:r>
              <w:rPr>
                <w:sz w:val="14"/>
              </w:rPr>
              <w:t>85.77</w:t>
            </w:r>
          </w:p>
        </w:tc>
        <w:tc>
          <w:tcPr>
            <w:tcW w:w="480" w:type="dxa"/>
          </w:tcPr>
          <w:p w14:paraId="29233E49">
            <w:pPr>
              <w:spacing w:after="0" w:line="240" w:lineRule="auto"/>
            </w:pPr>
            <w:r>
              <w:rPr>
                <w:sz w:val="14"/>
              </w:rPr>
              <w:t>82.11</w:t>
            </w:r>
          </w:p>
        </w:tc>
        <w:tc>
          <w:tcPr>
            <w:tcW w:w="480" w:type="dxa"/>
          </w:tcPr>
          <w:p w14:paraId="7F8B7725">
            <w:pPr>
              <w:spacing w:after="0" w:line="240" w:lineRule="auto"/>
            </w:pPr>
            <w:r>
              <w:rPr>
                <w:sz w:val="14"/>
              </w:rPr>
              <w:t>-3.659999999999997</w:t>
            </w:r>
          </w:p>
        </w:tc>
        <w:tc>
          <w:tcPr>
            <w:tcW w:w="480" w:type="dxa"/>
          </w:tcPr>
          <w:p w14:paraId="215CC1F6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4A93B33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C468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9D739F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78B4CB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0F9360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A6765A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3F97E86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7E961485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1C13401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9A6DFF"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480" w:type="dxa"/>
          </w:tcPr>
          <w:p w14:paraId="43220CD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1A96BD17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6ACBD893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2BC97B27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0B822F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060CE8">
            <w:pPr>
              <w:spacing w:after="0" w:line="240" w:lineRule="auto"/>
            </w:pPr>
            <w:r>
              <w:rPr>
                <w:sz w:val="14"/>
              </w:rPr>
              <w:t>83.87</w:t>
            </w:r>
          </w:p>
        </w:tc>
        <w:tc>
          <w:tcPr>
            <w:tcW w:w="480" w:type="dxa"/>
          </w:tcPr>
          <w:p w14:paraId="649E6522">
            <w:pPr>
              <w:spacing w:after="0" w:line="240" w:lineRule="auto"/>
            </w:pPr>
            <w:r>
              <w:rPr>
                <w:sz w:val="14"/>
              </w:rPr>
              <w:t>80.67</w:t>
            </w:r>
          </w:p>
        </w:tc>
        <w:tc>
          <w:tcPr>
            <w:tcW w:w="480" w:type="dxa"/>
          </w:tcPr>
          <w:p w14:paraId="7D06826E">
            <w:pPr>
              <w:spacing w:after="0" w:line="240" w:lineRule="auto"/>
            </w:pPr>
            <w:r>
              <w:rPr>
                <w:sz w:val="14"/>
              </w:rPr>
              <w:t>-3.200000000000003</w:t>
            </w:r>
          </w:p>
        </w:tc>
        <w:tc>
          <w:tcPr>
            <w:tcW w:w="480" w:type="dxa"/>
          </w:tcPr>
          <w:p w14:paraId="4DE1AD74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27CA7EB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E27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59F0B9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42DDCA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320BCE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5460057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EB7CF08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12033C3A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881FD0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E35054"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480" w:type="dxa"/>
          </w:tcPr>
          <w:p w14:paraId="20901887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0CBDED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07BC65A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1FF25589">
            <w:pPr>
              <w:spacing w:after="0" w:line="240" w:lineRule="auto"/>
            </w:pPr>
            <w:r>
              <w:rPr>
                <w:sz w:val="14"/>
              </w:rPr>
              <w:t>6.36</w:t>
            </w:r>
          </w:p>
        </w:tc>
        <w:tc>
          <w:tcPr>
            <w:tcW w:w="480" w:type="dxa"/>
          </w:tcPr>
          <w:p w14:paraId="76803F4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49F49D">
            <w:pPr>
              <w:spacing w:after="0" w:line="240" w:lineRule="auto"/>
            </w:pPr>
            <w:r>
              <w:rPr>
                <w:sz w:val="14"/>
              </w:rPr>
              <w:t>84.97</w:t>
            </w:r>
          </w:p>
        </w:tc>
        <w:tc>
          <w:tcPr>
            <w:tcW w:w="480" w:type="dxa"/>
          </w:tcPr>
          <w:p w14:paraId="6061C8BB">
            <w:pPr>
              <w:spacing w:after="0" w:line="240" w:lineRule="auto"/>
            </w:pPr>
            <w:r>
              <w:rPr>
                <w:sz w:val="14"/>
              </w:rPr>
              <w:t>81.69</w:t>
            </w:r>
          </w:p>
        </w:tc>
        <w:tc>
          <w:tcPr>
            <w:tcW w:w="480" w:type="dxa"/>
          </w:tcPr>
          <w:p w14:paraId="552ACDE4">
            <w:pPr>
              <w:spacing w:after="0" w:line="240" w:lineRule="auto"/>
            </w:pPr>
            <w:r>
              <w:rPr>
                <w:sz w:val="14"/>
              </w:rPr>
              <w:t>-3.280000000000001</w:t>
            </w:r>
          </w:p>
        </w:tc>
        <w:tc>
          <w:tcPr>
            <w:tcW w:w="480" w:type="dxa"/>
          </w:tcPr>
          <w:p w14:paraId="2B35F68D">
            <w:pPr>
              <w:spacing w:after="0" w:line="240" w:lineRule="auto"/>
            </w:pPr>
            <w:r>
              <w:rPr>
                <w:sz w:val="14"/>
              </w:rPr>
              <w:t>0.03162277660168326</w:t>
            </w:r>
          </w:p>
        </w:tc>
        <w:tc>
          <w:tcPr>
            <w:tcW w:w="480" w:type="dxa"/>
          </w:tcPr>
          <w:p w14:paraId="2158195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103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5D90BD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531669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85FEB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997329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BC75610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6AE0BEF4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441B17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2D32957"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480" w:type="dxa"/>
          </w:tcPr>
          <w:p w14:paraId="03652FE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2963621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376E9056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114C5FCA">
            <w:pPr>
              <w:spacing w:after="0" w:line="240" w:lineRule="auto"/>
            </w:pPr>
            <w:r>
              <w:rPr>
                <w:sz w:val="14"/>
              </w:rPr>
              <w:t>6.36</w:t>
            </w:r>
          </w:p>
        </w:tc>
        <w:tc>
          <w:tcPr>
            <w:tcW w:w="480" w:type="dxa"/>
          </w:tcPr>
          <w:p w14:paraId="1422557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DA4B77">
            <w:pPr>
              <w:spacing w:after="0" w:line="240" w:lineRule="auto"/>
            </w:pPr>
            <w:r>
              <w:rPr>
                <w:sz w:val="14"/>
              </w:rPr>
              <w:t>86.17</w:t>
            </w:r>
          </w:p>
        </w:tc>
        <w:tc>
          <w:tcPr>
            <w:tcW w:w="480" w:type="dxa"/>
          </w:tcPr>
          <w:p w14:paraId="31C207C1">
            <w:pPr>
              <w:spacing w:after="0" w:line="240" w:lineRule="auto"/>
            </w:pPr>
            <w:r>
              <w:rPr>
                <w:sz w:val="14"/>
              </w:rPr>
              <w:t>82.01</w:t>
            </w:r>
          </w:p>
        </w:tc>
        <w:tc>
          <w:tcPr>
            <w:tcW w:w="480" w:type="dxa"/>
          </w:tcPr>
          <w:p w14:paraId="13468989">
            <w:pPr>
              <w:spacing w:after="0" w:line="240" w:lineRule="auto"/>
            </w:pPr>
            <w:r>
              <w:rPr>
                <w:sz w:val="14"/>
              </w:rPr>
              <w:t>-4.159999999999997</w:t>
            </w:r>
          </w:p>
        </w:tc>
        <w:tc>
          <w:tcPr>
            <w:tcW w:w="480" w:type="dxa"/>
          </w:tcPr>
          <w:p w14:paraId="4D24DFCD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7BC10D2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CD1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CEFF9D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23B767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3F6603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B889F6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D8735FC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42906BAD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3178476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10F63F"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480" w:type="dxa"/>
          </w:tcPr>
          <w:p w14:paraId="171283A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5519203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41B7834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00154B08">
            <w:pPr>
              <w:spacing w:after="0" w:line="240" w:lineRule="auto"/>
            </w:pPr>
            <w:r>
              <w:rPr>
                <w:sz w:val="14"/>
              </w:rPr>
              <w:t>6.36</w:t>
            </w:r>
          </w:p>
        </w:tc>
        <w:tc>
          <w:tcPr>
            <w:tcW w:w="480" w:type="dxa"/>
          </w:tcPr>
          <w:p w14:paraId="076E92F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6074AE">
            <w:pPr>
              <w:spacing w:after="0" w:line="240" w:lineRule="auto"/>
            </w:pPr>
            <w:r>
              <w:rPr>
                <w:sz w:val="14"/>
              </w:rPr>
              <w:t>87.27</w:t>
            </w:r>
          </w:p>
        </w:tc>
        <w:tc>
          <w:tcPr>
            <w:tcW w:w="480" w:type="dxa"/>
          </w:tcPr>
          <w:p w14:paraId="04DEC141">
            <w:pPr>
              <w:spacing w:after="0" w:line="240" w:lineRule="auto"/>
            </w:pPr>
            <w:r>
              <w:rPr>
                <w:sz w:val="14"/>
              </w:rPr>
              <w:t>83.38</w:t>
            </w:r>
          </w:p>
        </w:tc>
        <w:tc>
          <w:tcPr>
            <w:tcW w:w="480" w:type="dxa"/>
          </w:tcPr>
          <w:p w14:paraId="68BF57A4">
            <w:pPr>
              <w:spacing w:after="0" w:line="240" w:lineRule="auto"/>
            </w:pPr>
            <w:r>
              <w:rPr>
                <w:sz w:val="14"/>
              </w:rPr>
              <w:t>-3.890000000000001</w:t>
            </w:r>
          </w:p>
        </w:tc>
        <w:tc>
          <w:tcPr>
            <w:tcW w:w="480" w:type="dxa"/>
          </w:tcPr>
          <w:p w14:paraId="16477C3D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6300D03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FF3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909152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2725EE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E58D0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C630FB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D4FBAD1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5F988636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E015ED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9D52E84"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480" w:type="dxa"/>
          </w:tcPr>
          <w:p w14:paraId="7EC24C24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621B464B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6FA5857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546C526C">
            <w:pPr>
              <w:spacing w:after="0" w:line="240" w:lineRule="auto"/>
            </w:pPr>
            <w:r>
              <w:rPr>
                <w:sz w:val="14"/>
              </w:rPr>
              <w:t>6.36</w:t>
            </w:r>
          </w:p>
        </w:tc>
        <w:tc>
          <w:tcPr>
            <w:tcW w:w="480" w:type="dxa"/>
          </w:tcPr>
          <w:p w14:paraId="180583A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77AA122">
            <w:pPr>
              <w:spacing w:after="0" w:line="240" w:lineRule="auto"/>
            </w:pPr>
            <w:r>
              <w:rPr>
                <w:sz w:val="14"/>
              </w:rPr>
              <w:t>88.17</w:t>
            </w:r>
          </w:p>
        </w:tc>
        <w:tc>
          <w:tcPr>
            <w:tcW w:w="480" w:type="dxa"/>
          </w:tcPr>
          <w:p w14:paraId="162B6606">
            <w:pPr>
              <w:spacing w:after="0" w:line="240" w:lineRule="auto"/>
            </w:pPr>
            <w:r>
              <w:rPr>
                <w:sz w:val="14"/>
              </w:rPr>
              <w:t>84.34</w:t>
            </w:r>
          </w:p>
        </w:tc>
        <w:tc>
          <w:tcPr>
            <w:tcW w:w="480" w:type="dxa"/>
          </w:tcPr>
          <w:p w14:paraId="689E6B81">
            <w:pPr>
              <w:spacing w:after="0" w:line="240" w:lineRule="auto"/>
            </w:pPr>
            <w:r>
              <w:rPr>
                <w:sz w:val="14"/>
              </w:rPr>
              <w:t>-3.829999999999998</w:t>
            </w:r>
          </w:p>
        </w:tc>
        <w:tc>
          <w:tcPr>
            <w:tcW w:w="480" w:type="dxa"/>
          </w:tcPr>
          <w:p w14:paraId="06186939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5B8AA79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406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97D2A5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437F6D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763B3A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BBC78CF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2FD74F9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080B23C3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BCFBE8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F7642D7"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480" w:type="dxa"/>
          </w:tcPr>
          <w:p w14:paraId="3F7E0255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A48BAF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5FE2467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49879D6D">
            <w:pPr>
              <w:spacing w:after="0" w:line="240" w:lineRule="auto"/>
            </w:pPr>
            <w:r>
              <w:rPr>
                <w:sz w:val="14"/>
              </w:rPr>
              <w:t>6.36</w:t>
            </w:r>
          </w:p>
        </w:tc>
        <w:tc>
          <w:tcPr>
            <w:tcW w:w="480" w:type="dxa"/>
          </w:tcPr>
          <w:p w14:paraId="63D4593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655BDB1">
            <w:pPr>
              <w:spacing w:after="0" w:line="240" w:lineRule="auto"/>
            </w:pPr>
            <w:r>
              <w:rPr>
                <w:sz w:val="14"/>
              </w:rPr>
              <w:t>88.47</w:t>
            </w:r>
          </w:p>
        </w:tc>
        <w:tc>
          <w:tcPr>
            <w:tcW w:w="480" w:type="dxa"/>
          </w:tcPr>
          <w:p w14:paraId="7D3E1E96">
            <w:pPr>
              <w:spacing w:after="0" w:line="240" w:lineRule="auto"/>
            </w:pPr>
            <w:r>
              <w:rPr>
                <w:sz w:val="14"/>
              </w:rPr>
              <w:t>84.2</w:t>
            </w:r>
          </w:p>
        </w:tc>
        <w:tc>
          <w:tcPr>
            <w:tcW w:w="480" w:type="dxa"/>
          </w:tcPr>
          <w:p w14:paraId="36DB480E">
            <w:pPr>
              <w:spacing w:after="0" w:line="240" w:lineRule="auto"/>
            </w:pPr>
            <w:r>
              <w:rPr>
                <w:sz w:val="14"/>
              </w:rPr>
              <w:t>-4.269999999999996</w:t>
            </w:r>
          </w:p>
        </w:tc>
        <w:tc>
          <w:tcPr>
            <w:tcW w:w="480" w:type="dxa"/>
          </w:tcPr>
          <w:p w14:paraId="27677144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3E8E4E2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34D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341EE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A6FA17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79F25F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7B88A27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80DE736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409D3E83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650353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54EF4A"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480" w:type="dxa"/>
          </w:tcPr>
          <w:p w14:paraId="7850D85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F995D7D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0137D666">
            <w:pPr>
              <w:spacing w:after="0" w:line="240" w:lineRule="auto"/>
            </w:pPr>
            <w:r>
              <w:rPr>
                <w:sz w:val="14"/>
              </w:rPr>
              <w:t>7.56</w:t>
            </w:r>
          </w:p>
        </w:tc>
        <w:tc>
          <w:tcPr>
            <w:tcW w:w="480" w:type="dxa"/>
          </w:tcPr>
          <w:p w14:paraId="344ABB99">
            <w:pPr>
              <w:spacing w:after="0" w:line="240" w:lineRule="auto"/>
            </w:pPr>
            <w:r>
              <w:rPr>
                <w:sz w:val="14"/>
              </w:rPr>
              <w:t>6.36</w:t>
            </w:r>
          </w:p>
        </w:tc>
        <w:tc>
          <w:tcPr>
            <w:tcW w:w="480" w:type="dxa"/>
          </w:tcPr>
          <w:p w14:paraId="30D96B7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9CC90A">
            <w:pPr>
              <w:spacing w:after="0" w:line="240" w:lineRule="auto"/>
            </w:pPr>
            <w:r>
              <w:rPr>
                <w:sz w:val="14"/>
              </w:rPr>
              <w:t>84.77</w:t>
            </w:r>
          </w:p>
        </w:tc>
        <w:tc>
          <w:tcPr>
            <w:tcW w:w="480" w:type="dxa"/>
          </w:tcPr>
          <w:p w14:paraId="2510CBFB">
            <w:pPr>
              <w:spacing w:after="0" w:line="240" w:lineRule="auto"/>
            </w:pPr>
            <w:r>
              <w:rPr>
                <w:sz w:val="14"/>
              </w:rPr>
              <w:t>81.26</w:t>
            </w:r>
          </w:p>
        </w:tc>
        <w:tc>
          <w:tcPr>
            <w:tcW w:w="480" w:type="dxa"/>
          </w:tcPr>
          <w:p w14:paraId="3E1DD92A">
            <w:pPr>
              <w:spacing w:after="0" w:line="240" w:lineRule="auto"/>
            </w:pPr>
            <w:r>
              <w:rPr>
                <w:sz w:val="14"/>
              </w:rPr>
              <w:t>-3.509999999999991</w:t>
            </w:r>
          </w:p>
        </w:tc>
        <w:tc>
          <w:tcPr>
            <w:tcW w:w="480" w:type="dxa"/>
          </w:tcPr>
          <w:p w14:paraId="619B4B8D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55FE852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E2B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769FAE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818C63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26AC7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A0B5BD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9C16E6F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7DEAECB5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64F64D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4B3509B">
            <w:pPr>
              <w:spacing w:after="0" w:line="24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480" w:type="dxa"/>
          </w:tcPr>
          <w:p w14:paraId="7EF6C0E3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A28BAF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1369CED">
            <w:pPr>
              <w:spacing w:after="0" w:line="240" w:lineRule="auto"/>
            </w:pPr>
            <w:r>
              <w:rPr>
                <w:sz w:val="14"/>
              </w:rPr>
              <w:t>0.64</w:t>
            </w:r>
          </w:p>
        </w:tc>
        <w:tc>
          <w:tcPr>
            <w:tcW w:w="480" w:type="dxa"/>
          </w:tcPr>
          <w:p w14:paraId="5D1DC28C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6900B5A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42DFB4">
            <w:pPr>
              <w:spacing w:after="0" w:line="240" w:lineRule="auto"/>
            </w:pPr>
            <w:r>
              <w:rPr>
                <w:sz w:val="14"/>
              </w:rPr>
              <w:t>80.07000000000001</w:t>
            </w:r>
          </w:p>
        </w:tc>
        <w:tc>
          <w:tcPr>
            <w:tcW w:w="480" w:type="dxa"/>
          </w:tcPr>
          <w:p w14:paraId="6B96B151">
            <w:pPr>
              <w:spacing w:after="0" w:line="240" w:lineRule="auto"/>
            </w:pPr>
            <w:r>
              <w:rPr>
                <w:sz w:val="14"/>
              </w:rPr>
              <w:t>83.18</w:t>
            </w:r>
          </w:p>
        </w:tc>
        <w:tc>
          <w:tcPr>
            <w:tcW w:w="480" w:type="dxa"/>
          </w:tcPr>
          <w:p w14:paraId="59CF4058">
            <w:pPr>
              <w:spacing w:after="0" w:line="240" w:lineRule="auto"/>
            </w:pPr>
            <w:r>
              <w:rPr>
                <w:sz w:val="14"/>
              </w:rPr>
              <w:t>3.109999999999999</w:t>
            </w:r>
          </w:p>
        </w:tc>
        <w:tc>
          <w:tcPr>
            <w:tcW w:w="480" w:type="dxa"/>
          </w:tcPr>
          <w:p w14:paraId="5306D956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45F7BEE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904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966B26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DCC2FF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456D1D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EC61D6B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2BB1E13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29533FEC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C8B2A0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D76AA2">
            <w:pPr>
              <w:spacing w:after="0" w:line="24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480" w:type="dxa"/>
          </w:tcPr>
          <w:p w14:paraId="57C26DE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A6E591F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98C6B8E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2DE04B85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38E89CD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54B3F4">
            <w:pPr>
              <w:spacing w:after="0" w:line="240" w:lineRule="auto"/>
            </w:pPr>
            <w:r>
              <w:rPr>
                <w:sz w:val="14"/>
              </w:rPr>
              <w:t>80.07000000000001</w:t>
            </w:r>
          </w:p>
        </w:tc>
        <w:tc>
          <w:tcPr>
            <w:tcW w:w="480" w:type="dxa"/>
          </w:tcPr>
          <w:p w14:paraId="71788B03">
            <w:pPr>
              <w:spacing w:after="0" w:line="240" w:lineRule="auto"/>
            </w:pPr>
            <w:r>
              <w:rPr>
                <w:sz w:val="14"/>
              </w:rPr>
              <w:t>83.35</w:t>
            </w:r>
          </w:p>
        </w:tc>
        <w:tc>
          <w:tcPr>
            <w:tcW w:w="480" w:type="dxa"/>
          </w:tcPr>
          <w:p w14:paraId="09CCCBD9">
            <w:pPr>
              <w:spacing w:after="0" w:line="240" w:lineRule="auto"/>
            </w:pPr>
            <w:r>
              <w:rPr>
                <w:sz w:val="14"/>
              </w:rPr>
              <w:t>3.279999999999987</w:t>
            </w:r>
          </w:p>
        </w:tc>
        <w:tc>
          <w:tcPr>
            <w:tcW w:w="480" w:type="dxa"/>
          </w:tcPr>
          <w:p w14:paraId="5FB95C46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098BE13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9536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5B6514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A4ABFF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FBC969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660D3A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9A60B07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5172ADC6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5CE9509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F97929"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480" w:type="dxa"/>
          </w:tcPr>
          <w:p w14:paraId="7F6A8C8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31EB9807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0E4FAD8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6D3FC9EE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0C5E413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367EF8">
            <w:pPr>
              <w:spacing w:after="0" w:line="240" w:lineRule="auto"/>
            </w:pPr>
            <w:r>
              <w:rPr>
                <w:sz w:val="14"/>
              </w:rPr>
              <w:t>80.27</w:t>
            </w:r>
          </w:p>
        </w:tc>
        <w:tc>
          <w:tcPr>
            <w:tcW w:w="480" w:type="dxa"/>
          </w:tcPr>
          <w:p w14:paraId="7802610F">
            <w:pPr>
              <w:spacing w:after="0" w:line="240" w:lineRule="auto"/>
            </w:pPr>
            <w:r>
              <w:rPr>
                <w:sz w:val="14"/>
              </w:rPr>
              <w:t>83.45</w:t>
            </w:r>
          </w:p>
        </w:tc>
        <w:tc>
          <w:tcPr>
            <w:tcW w:w="480" w:type="dxa"/>
          </w:tcPr>
          <w:p w14:paraId="1BAF6606">
            <w:pPr>
              <w:spacing w:after="0" w:line="240" w:lineRule="auto"/>
            </w:pPr>
            <w:r>
              <w:rPr>
                <w:sz w:val="14"/>
              </w:rPr>
              <w:t>3.180000000000007</w:t>
            </w:r>
          </w:p>
        </w:tc>
        <w:tc>
          <w:tcPr>
            <w:tcW w:w="480" w:type="dxa"/>
          </w:tcPr>
          <w:p w14:paraId="5F58FFD1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47FFE40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129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4F276E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FF4BD5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70EDB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1502CA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39D4493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4E2828D5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78735D7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D7EFD2">
            <w:pPr>
              <w:spacing w:after="0" w:line="240" w:lineRule="auto"/>
            </w:pPr>
            <w:r>
              <w:rPr>
                <w:sz w:val="14"/>
              </w:rPr>
              <w:t>70</w:t>
            </w:r>
          </w:p>
        </w:tc>
        <w:tc>
          <w:tcPr>
            <w:tcW w:w="480" w:type="dxa"/>
          </w:tcPr>
          <w:p w14:paraId="113FDA5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E54A63F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6B9D6CE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1DCB41D0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6298CD2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096941C">
            <w:pPr>
              <w:spacing w:after="0" w:line="240" w:lineRule="auto"/>
            </w:pPr>
            <w:r>
              <w:rPr>
                <w:sz w:val="14"/>
              </w:rPr>
              <w:t>91.07000000000001</w:t>
            </w:r>
          </w:p>
        </w:tc>
        <w:tc>
          <w:tcPr>
            <w:tcW w:w="480" w:type="dxa"/>
          </w:tcPr>
          <w:p w14:paraId="43B6B478">
            <w:pPr>
              <w:spacing w:after="0" w:line="240" w:lineRule="auto"/>
            </w:pPr>
            <w:r>
              <w:rPr>
                <w:sz w:val="14"/>
              </w:rPr>
              <w:t>87.15</w:t>
            </w:r>
          </w:p>
        </w:tc>
        <w:tc>
          <w:tcPr>
            <w:tcW w:w="480" w:type="dxa"/>
          </w:tcPr>
          <w:p w14:paraId="1CDE698A">
            <w:pPr>
              <w:spacing w:after="0" w:line="240" w:lineRule="auto"/>
            </w:pPr>
            <w:r>
              <w:rPr>
                <w:sz w:val="14"/>
              </w:rPr>
              <w:t>-3.920000000000002</w:t>
            </w:r>
          </w:p>
        </w:tc>
        <w:tc>
          <w:tcPr>
            <w:tcW w:w="480" w:type="dxa"/>
          </w:tcPr>
          <w:p w14:paraId="33B992D3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7D96108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7357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8FC174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BE0069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0E73DA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0A7252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814F123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35861424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484096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F3A0059"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480" w:type="dxa"/>
          </w:tcPr>
          <w:p w14:paraId="30842C68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B8AC275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1EA68D9D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098F163E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5407466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5BB98D7">
            <w:pPr>
              <w:spacing w:after="0" w:line="240" w:lineRule="auto"/>
            </w:pPr>
            <w:r>
              <w:rPr>
                <w:sz w:val="14"/>
              </w:rPr>
              <w:t>89.07000000000001</w:t>
            </w:r>
          </w:p>
        </w:tc>
        <w:tc>
          <w:tcPr>
            <w:tcW w:w="480" w:type="dxa"/>
          </w:tcPr>
          <w:p w14:paraId="217AFADC">
            <w:pPr>
              <w:spacing w:after="0" w:line="240" w:lineRule="auto"/>
            </w:pPr>
            <w:r>
              <w:rPr>
                <w:sz w:val="14"/>
              </w:rPr>
              <w:t>85.78</w:t>
            </w:r>
          </w:p>
        </w:tc>
        <w:tc>
          <w:tcPr>
            <w:tcW w:w="480" w:type="dxa"/>
          </w:tcPr>
          <w:p w14:paraId="2C83108E">
            <w:pPr>
              <w:spacing w:after="0" w:line="240" w:lineRule="auto"/>
            </w:pPr>
            <w:r>
              <w:rPr>
                <w:sz w:val="14"/>
              </w:rPr>
              <w:t>-3.290000000000006</w:t>
            </w:r>
          </w:p>
        </w:tc>
        <w:tc>
          <w:tcPr>
            <w:tcW w:w="480" w:type="dxa"/>
          </w:tcPr>
          <w:p w14:paraId="138810A5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6333D93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805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B81456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BAA3FA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E9C1F1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630527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EB8B7D4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648B9114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64CC11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5E339E"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480" w:type="dxa"/>
          </w:tcPr>
          <w:p w14:paraId="1C40B99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0B1CFDA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06080A41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3838EAAE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3099F3C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8790247">
            <w:pPr>
              <w:spacing w:after="0" w:line="240" w:lineRule="auto"/>
            </w:pPr>
            <w:r>
              <w:rPr>
                <w:sz w:val="14"/>
              </w:rPr>
              <w:t>80.27</w:t>
            </w:r>
          </w:p>
        </w:tc>
        <w:tc>
          <w:tcPr>
            <w:tcW w:w="480" w:type="dxa"/>
          </w:tcPr>
          <w:p w14:paraId="21CFEC3D">
            <w:pPr>
              <w:spacing w:after="0" w:line="240" w:lineRule="auto"/>
            </w:pPr>
            <w:r>
              <w:rPr>
                <w:sz w:val="14"/>
              </w:rPr>
              <w:t>84.17</w:t>
            </w:r>
          </w:p>
        </w:tc>
        <w:tc>
          <w:tcPr>
            <w:tcW w:w="480" w:type="dxa"/>
          </w:tcPr>
          <w:p w14:paraId="07FE113E">
            <w:pPr>
              <w:spacing w:after="0" w:line="240" w:lineRule="auto"/>
            </w:pPr>
            <w:r>
              <w:rPr>
                <w:sz w:val="14"/>
              </w:rPr>
              <w:t>3.900000000000006</w:t>
            </w:r>
          </w:p>
        </w:tc>
        <w:tc>
          <w:tcPr>
            <w:tcW w:w="480" w:type="dxa"/>
          </w:tcPr>
          <w:p w14:paraId="642A768F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0BE94BB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303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BF2AC1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447851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99BD54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3DA987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7F7C2AB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36F78E27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7490D31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48668C0">
            <w:pPr>
              <w:spacing w:after="0" w:line="24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480" w:type="dxa"/>
          </w:tcPr>
          <w:p w14:paraId="0707268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3B027FE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452B3DA6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0FDE8D67">
            <w:pPr>
              <w:spacing w:after="0" w:line="240" w:lineRule="auto"/>
            </w:pPr>
            <w:r>
              <w:rPr>
                <w:sz w:val="14"/>
              </w:rPr>
              <w:t>4.66</w:t>
            </w:r>
          </w:p>
        </w:tc>
        <w:tc>
          <w:tcPr>
            <w:tcW w:w="480" w:type="dxa"/>
          </w:tcPr>
          <w:p w14:paraId="0B0E5B0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09F727">
            <w:pPr>
              <w:spacing w:after="0" w:line="240" w:lineRule="auto"/>
            </w:pPr>
            <w:r>
              <w:rPr>
                <w:sz w:val="14"/>
              </w:rPr>
              <w:t>96.37</w:t>
            </w:r>
          </w:p>
        </w:tc>
        <w:tc>
          <w:tcPr>
            <w:tcW w:w="480" w:type="dxa"/>
          </w:tcPr>
          <w:p w14:paraId="181A35C3">
            <w:pPr>
              <w:spacing w:after="0" w:line="240" w:lineRule="auto"/>
            </w:pPr>
            <w:r>
              <w:rPr>
                <w:sz w:val="14"/>
              </w:rPr>
              <w:t>92.69</w:t>
            </w:r>
          </w:p>
        </w:tc>
        <w:tc>
          <w:tcPr>
            <w:tcW w:w="480" w:type="dxa"/>
          </w:tcPr>
          <w:p w14:paraId="6FAE4C66">
            <w:pPr>
              <w:spacing w:after="0" w:line="240" w:lineRule="auto"/>
            </w:pPr>
            <w:r>
              <w:rPr>
                <w:sz w:val="14"/>
              </w:rPr>
              <w:t>-3.680000000000007</w:t>
            </w:r>
          </w:p>
        </w:tc>
        <w:tc>
          <w:tcPr>
            <w:tcW w:w="480" w:type="dxa"/>
          </w:tcPr>
          <w:p w14:paraId="0D723B1D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2EC2AB9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38F0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E9A17B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F0B2B2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217E5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8FE3B0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0A4CCDC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26A15693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7C6C911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3EB06A">
            <w:pPr>
              <w:spacing w:after="0" w:line="24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480" w:type="dxa"/>
          </w:tcPr>
          <w:p w14:paraId="2484E79E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7EF5D0A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49AE3988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3B200740">
            <w:pPr>
              <w:spacing w:after="0" w:line="240" w:lineRule="auto"/>
            </w:pPr>
            <w:r>
              <w:rPr>
                <w:sz w:val="14"/>
              </w:rPr>
              <w:t>4.66</w:t>
            </w:r>
          </w:p>
        </w:tc>
        <w:tc>
          <w:tcPr>
            <w:tcW w:w="480" w:type="dxa"/>
          </w:tcPr>
          <w:p w14:paraId="5DA63E5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EB8F8AC">
            <w:pPr>
              <w:spacing w:after="0" w:line="240" w:lineRule="auto"/>
            </w:pPr>
            <w:r>
              <w:rPr>
                <w:sz w:val="14"/>
              </w:rPr>
              <w:t>93.67</w:t>
            </w:r>
          </w:p>
        </w:tc>
        <w:tc>
          <w:tcPr>
            <w:tcW w:w="480" w:type="dxa"/>
          </w:tcPr>
          <w:p w14:paraId="7011E7FA">
            <w:pPr>
              <w:spacing w:after="0" w:line="240" w:lineRule="auto"/>
            </w:pPr>
            <w:r>
              <w:rPr>
                <w:sz w:val="14"/>
              </w:rPr>
              <w:t>89.0</w:t>
            </w:r>
          </w:p>
        </w:tc>
        <w:tc>
          <w:tcPr>
            <w:tcW w:w="480" w:type="dxa"/>
          </w:tcPr>
          <w:p w14:paraId="13908E4B">
            <w:pPr>
              <w:spacing w:after="0" w:line="240" w:lineRule="auto"/>
            </w:pPr>
            <w:r>
              <w:rPr>
                <w:sz w:val="14"/>
              </w:rPr>
              <w:t>-4.670000000000002</w:t>
            </w:r>
          </w:p>
        </w:tc>
        <w:tc>
          <w:tcPr>
            <w:tcW w:w="480" w:type="dxa"/>
          </w:tcPr>
          <w:p w14:paraId="5BD6126B">
            <w:pPr>
              <w:spacing w:after="0" w:line="240" w:lineRule="auto"/>
            </w:pPr>
            <w:r>
              <w:rPr>
                <w:sz w:val="14"/>
              </w:rPr>
              <w:t>0.03162277660168424</w:t>
            </w:r>
          </w:p>
        </w:tc>
        <w:tc>
          <w:tcPr>
            <w:tcW w:w="480" w:type="dxa"/>
          </w:tcPr>
          <w:p w14:paraId="7F28863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472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77B0FE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3BB6B5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0F50C1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5BC453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BBE37FE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0BFA40FA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02DD61D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9A5A8D">
            <w:pPr>
              <w:spacing w:after="0" w:line="24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480" w:type="dxa"/>
          </w:tcPr>
          <w:p w14:paraId="2C6DEB87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E6695A3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31522FAD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3787CC79">
            <w:pPr>
              <w:spacing w:after="0" w:line="240" w:lineRule="auto"/>
            </w:pPr>
            <w:r>
              <w:rPr>
                <w:sz w:val="14"/>
              </w:rPr>
              <w:t>4.66</w:t>
            </w:r>
          </w:p>
        </w:tc>
        <w:tc>
          <w:tcPr>
            <w:tcW w:w="480" w:type="dxa"/>
          </w:tcPr>
          <w:p w14:paraId="55E9F95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F9CF106">
            <w:pPr>
              <w:spacing w:after="0" w:line="240" w:lineRule="auto"/>
            </w:pPr>
            <w:r>
              <w:rPr>
                <w:sz w:val="14"/>
              </w:rPr>
              <w:t>86.37</w:t>
            </w:r>
          </w:p>
        </w:tc>
        <w:tc>
          <w:tcPr>
            <w:tcW w:w="480" w:type="dxa"/>
          </w:tcPr>
          <w:p w14:paraId="6B9F8FE6">
            <w:pPr>
              <w:spacing w:after="0" w:line="240" w:lineRule="auto"/>
            </w:pPr>
            <w:r>
              <w:rPr>
                <w:sz w:val="14"/>
              </w:rPr>
              <w:t>90.114</w:t>
            </w:r>
          </w:p>
        </w:tc>
        <w:tc>
          <w:tcPr>
            <w:tcW w:w="480" w:type="dxa"/>
          </w:tcPr>
          <w:p w14:paraId="76436F83">
            <w:pPr>
              <w:spacing w:after="0" w:line="240" w:lineRule="auto"/>
            </w:pPr>
            <w:r>
              <w:rPr>
                <w:sz w:val="14"/>
              </w:rPr>
              <w:t>3.744</w:t>
            </w:r>
          </w:p>
        </w:tc>
        <w:tc>
          <w:tcPr>
            <w:tcW w:w="480" w:type="dxa"/>
          </w:tcPr>
          <w:p w14:paraId="10FBE4E7">
            <w:pPr>
              <w:spacing w:after="0" w:line="240" w:lineRule="auto"/>
            </w:pPr>
            <w:r>
              <w:rPr>
                <w:sz w:val="14"/>
              </w:rPr>
              <w:t>0.03162277660168424</w:t>
            </w:r>
          </w:p>
        </w:tc>
        <w:tc>
          <w:tcPr>
            <w:tcW w:w="480" w:type="dxa"/>
          </w:tcPr>
          <w:p w14:paraId="47491EB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628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E9F9D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3D4649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3B4386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CC703F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7B5F73A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27E7EEA6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67C1133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29E6D9">
            <w:pPr>
              <w:spacing w:after="0" w:line="24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480" w:type="dxa"/>
          </w:tcPr>
          <w:p w14:paraId="0F6B4479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35AE9B7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44775B6A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04D14853">
            <w:pPr>
              <w:spacing w:after="0" w:line="240" w:lineRule="auto"/>
            </w:pPr>
            <w:r>
              <w:rPr>
                <w:sz w:val="14"/>
              </w:rPr>
              <w:t>4.66</w:t>
            </w:r>
          </w:p>
        </w:tc>
        <w:tc>
          <w:tcPr>
            <w:tcW w:w="480" w:type="dxa"/>
          </w:tcPr>
          <w:p w14:paraId="024B352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F7209D">
            <w:pPr>
              <w:spacing w:after="0" w:line="240" w:lineRule="auto"/>
            </w:pPr>
            <w:r>
              <w:rPr>
                <w:sz w:val="14"/>
              </w:rPr>
              <w:t>86.07000000000001</w:t>
            </w:r>
          </w:p>
        </w:tc>
        <w:tc>
          <w:tcPr>
            <w:tcW w:w="480" w:type="dxa"/>
          </w:tcPr>
          <w:p w14:paraId="3C8357AD">
            <w:pPr>
              <w:spacing w:after="0" w:line="240" w:lineRule="auto"/>
            </w:pPr>
            <w:r>
              <w:rPr>
                <w:sz w:val="14"/>
              </w:rPr>
              <w:t>89.74</w:t>
            </w:r>
          </w:p>
        </w:tc>
        <w:tc>
          <w:tcPr>
            <w:tcW w:w="480" w:type="dxa"/>
          </w:tcPr>
          <w:p w14:paraId="4183225F">
            <w:pPr>
              <w:spacing w:after="0" w:line="240" w:lineRule="auto"/>
            </w:pPr>
            <w:r>
              <w:rPr>
                <w:sz w:val="14"/>
              </w:rPr>
              <w:t>3.669999999999987</w:t>
            </w:r>
          </w:p>
        </w:tc>
        <w:tc>
          <w:tcPr>
            <w:tcW w:w="480" w:type="dxa"/>
          </w:tcPr>
          <w:p w14:paraId="6DE727D9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2D508D0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3A1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1534DA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FF117E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7229DB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47F3B9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2CB265F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6D7EF2CE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2C23E5E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DA0C81F">
            <w:pPr>
              <w:spacing w:after="0" w:line="24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480" w:type="dxa"/>
          </w:tcPr>
          <w:p w14:paraId="6FBD2FD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B68C1D6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2BC30F13">
            <w:pPr>
              <w:spacing w:after="0" w:line="240" w:lineRule="auto"/>
            </w:pPr>
            <w:r>
              <w:rPr>
                <w:sz w:val="14"/>
              </w:rPr>
              <w:t>7.56</w:t>
            </w:r>
          </w:p>
        </w:tc>
        <w:tc>
          <w:tcPr>
            <w:tcW w:w="480" w:type="dxa"/>
          </w:tcPr>
          <w:p w14:paraId="40A826A4">
            <w:pPr>
              <w:spacing w:after="0" w:line="240" w:lineRule="auto"/>
            </w:pPr>
            <w:r>
              <w:rPr>
                <w:sz w:val="14"/>
              </w:rPr>
              <w:t>4.66</w:t>
            </w:r>
          </w:p>
        </w:tc>
        <w:tc>
          <w:tcPr>
            <w:tcW w:w="480" w:type="dxa"/>
          </w:tcPr>
          <w:p w14:paraId="317D48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C9653FC">
            <w:pPr>
              <w:spacing w:after="0" w:line="240" w:lineRule="auto"/>
            </w:pPr>
            <w:r>
              <w:rPr>
                <w:sz w:val="14"/>
              </w:rPr>
              <w:t>86.07000000000001</w:t>
            </w:r>
          </w:p>
        </w:tc>
        <w:tc>
          <w:tcPr>
            <w:tcW w:w="480" w:type="dxa"/>
          </w:tcPr>
          <w:p w14:paraId="58AD55CC">
            <w:pPr>
              <w:spacing w:after="0" w:line="240" w:lineRule="auto"/>
            </w:pPr>
            <w:r>
              <w:rPr>
                <w:sz w:val="14"/>
              </w:rPr>
              <w:t>89.1</w:t>
            </w:r>
          </w:p>
        </w:tc>
        <w:tc>
          <w:tcPr>
            <w:tcW w:w="480" w:type="dxa"/>
          </w:tcPr>
          <w:p w14:paraId="445BA3EB">
            <w:pPr>
              <w:spacing w:after="0" w:line="240" w:lineRule="auto"/>
            </w:pPr>
            <w:r>
              <w:rPr>
                <w:sz w:val="14"/>
              </w:rPr>
              <w:t>3.029999999999987</w:t>
            </w:r>
          </w:p>
        </w:tc>
        <w:tc>
          <w:tcPr>
            <w:tcW w:w="480" w:type="dxa"/>
          </w:tcPr>
          <w:p w14:paraId="76396826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00BD138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8A7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ACCB9F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EE2D09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F0DD79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A7736B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1C73118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07AE7708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48E4745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A3975F">
            <w:pPr>
              <w:spacing w:after="0" w:line="240" w:lineRule="auto"/>
            </w:pPr>
            <w:r>
              <w:rPr>
                <w:sz w:val="14"/>
              </w:rPr>
              <w:t>130</w:t>
            </w:r>
          </w:p>
        </w:tc>
        <w:tc>
          <w:tcPr>
            <w:tcW w:w="480" w:type="dxa"/>
          </w:tcPr>
          <w:p w14:paraId="2F9A00D8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38178E4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21C0F85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4D892F85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1A41B9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90CCE4">
            <w:pPr>
              <w:spacing w:after="0" w:line="240" w:lineRule="auto"/>
            </w:pPr>
            <w:r>
              <w:rPr>
                <w:sz w:val="14"/>
              </w:rPr>
              <w:t>92.07000000000001</w:t>
            </w:r>
          </w:p>
        </w:tc>
        <w:tc>
          <w:tcPr>
            <w:tcW w:w="480" w:type="dxa"/>
          </w:tcPr>
          <w:p w14:paraId="30FD014B">
            <w:pPr>
              <w:spacing w:after="0" w:line="240" w:lineRule="auto"/>
            </w:pPr>
            <w:r>
              <w:rPr>
                <w:sz w:val="14"/>
              </w:rPr>
              <w:t>89.04</w:t>
            </w:r>
          </w:p>
        </w:tc>
        <w:tc>
          <w:tcPr>
            <w:tcW w:w="480" w:type="dxa"/>
          </w:tcPr>
          <w:p w14:paraId="57F102C4">
            <w:pPr>
              <w:spacing w:after="0" w:line="240" w:lineRule="auto"/>
            </w:pPr>
            <w:r>
              <w:rPr>
                <w:sz w:val="14"/>
              </w:rPr>
              <w:t>-3.030000000000001</w:t>
            </w:r>
          </w:p>
        </w:tc>
        <w:tc>
          <w:tcPr>
            <w:tcW w:w="480" w:type="dxa"/>
          </w:tcPr>
          <w:p w14:paraId="21EFC120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27E756E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926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EFD39E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9E2BD8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AEFD4C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2ED7BB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D396E8C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0F12683B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7D0C5A5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08B196C">
            <w:pPr>
              <w:spacing w:after="0" w:line="240" w:lineRule="auto"/>
            </w:pPr>
            <w:r>
              <w:rPr>
                <w:sz w:val="14"/>
              </w:rPr>
              <w:t>132</w:t>
            </w:r>
          </w:p>
        </w:tc>
        <w:tc>
          <w:tcPr>
            <w:tcW w:w="480" w:type="dxa"/>
          </w:tcPr>
          <w:p w14:paraId="67EDA0A1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377896D5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07F8E825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018A048C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0E2327B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1DF183">
            <w:pPr>
              <w:spacing w:after="0" w:line="240" w:lineRule="auto"/>
            </w:pPr>
            <w:r>
              <w:rPr>
                <w:sz w:val="14"/>
              </w:rPr>
              <w:t>87.17</w:t>
            </w:r>
          </w:p>
        </w:tc>
        <w:tc>
          <w:tcPr>
            <w:tcW w:w="480" w:type="dxa"/>
          </w:tcPr>
          <w:p w14:paraId="7EC031E1">
            <w:pPr>
              <w:spacing w:after="0" w:line="240" w:lineRule="auto"/>
            </w:pPr>
            <w:r>
              <w:rPr>
                <w:sz w:val="14"/>
              </w:rPr>
              <w:t>94.54</w:t>
            </w:r>
          </w:p>
        </w:tc>
        <w:tc>
          <w:tcPr>
            <w:tcW w:w="480" w:type="dxa"/>
          </w:tcPr>
          <w:p w14:paraId="27933ECC">
            <w:pPr>
              <w:spacing w:after="0" w:line="240" w:lineRule="auto"/>
            </w:pPr>
            <w:r>
              <w:rPr>
                <w:sz w:val="14"/>
              </w:rPr>
              <w:t>7.370000000000005</w:t>
            </w:r>
          </w:p>
        </w:tc>
        <w:tc>
          <w:tcPr>
            <w:tcW w:w="480" w:type="dxa"/>
          </w:tcPr>
          <w:p w14:paraId="5FEA76A7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320D27D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FD9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69570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DE73A7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8D05E8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A6DB667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ABC1CD3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2EBD5DEE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4D93FAB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20E95DF">
            <w:pPr>
              <w:spacing w:after="0" w:line="240" w:lineRule="auto"/>
            </w:pPr>
            <w:r>
              <w:rPr>
                <w:sz w:val="14"/>
              </w:rPr>
              <w:t>135</w:t>
            </w:r>
          </w:p>
        </w:tc>
        <w:tc>
          <w:tcPr>
            <w:tcW w:w="480" w:type="dxa"/>
          </w:tcPr>
          <w:p w14:paraId="467A81B3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6A62C952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7CE60EFC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3C1B9964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489FB42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0436F4B">
            <w:pPr>
              <w:spacing w:after="0" w:line="240" w:lineRule="auto"/>
            </w:pPr>
            <w:r>
              <w:rPr>
                <w:sz w:val="14"/>
              </w:rPr>
              <w:t>92.37</w:t>
            </w:r>
          </w:p>
        </w:tc>
        <w:tc>
          <w:tcPr>
            <w:tcW w:w="480" w:type="dxa"/>
          </w:tcPr>
          <w:p w14:paraId="53C3BC12">
            <w:pPr>
              <w:spacing w:after="0" w:line="240" w:lineRule="auto"/>
            </w:pPr>
            <w:r>
              <w:rPr>
                <w:sz w:val="14"/>
              </w:rPr>
              <w:t>89.28</w:t>
            </w:r>
          </w:p>
        </w:tc>
        <w:tc>
          <w:tcPr>
            <w:tcW w:w="480" w:type="dxa"/>
          </w:tcPr>
          <w:p w14:paraId="614A101E">
            <w:pPr>
              <w:spacing w:after="0" w:line="240" w:lineRule="auto"/>
            </w:pPr>
            <w:r>
              <w:rPr>
                <w:sz w:val="14"/>
              </w:rPr>
              <w:t>-3.090000000000003</w:t>
            </w:r>
          </w:p>
        </w:tc>
        <w:tc>
          <w:tcPr>
            <w:tcW w:w="480" w:type="dxa"/>
          </w:tcPr>
          <w:p w14:paraId="71E95E6F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1A70C65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AAC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3FCC24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B11F1A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1FACF2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0190F9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1FCED51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39D6A364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398F806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CB9CEB5">
            <w:pPr>
              <w:spacing w:after="0" w:line="240" w:lineRule="auto"/>
            </w:pPr>
            <w:r>
              <w:rPr>
                <w:sz w:val="14"/>
              </w:rPr>
              <w:t>136</w:t>
            </w:r>
          </w:p>
        </w:tc>
        <w:tc>
          <w:tcPr>
            <w:tcW w:w="480" w:type="dxa"/>
          </w:tcPr>
          <w:p w14:paraId="3D55CCB3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490C201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2064ECD9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52B00FF0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5517663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7E8745">
            <w:pPr>
              <w:spacing w:after="0" w:line="240" w:lineRule="auto"/>
            </w:pPr>
            <w:r>
              <w:rPr>
                <w:sz w:val="14"/>
              </w:rPr>
              <w:t>91.87</w:t>
            </w:r>
          </w:p>
        </w:tc>
        <w:tc>
          <w:tcPr>
            <w:tcW w:w="480" w:type="dxa"/>
          </w:tcPr>
          <w:p w14:paraId="2412071F">
            <w:pPr>
              <w:spacing w:after="0" w:line="240" w:lineRule="auto"/>
            </w:pPr>
            <w:r>
              <w:rPr>
                <w:sz w:val="14"/>
              </w:rPr>
              <w:t>88.66</w:t>
            </w:r>
          </w:p>
        </w:tc>
        <w:tc>
          <w:tcPr>
            <w:tcW w:w="480" w:type="dxa"/>
          </w:tcPr>
          <w:p w14:paraId="67C3B699">
            <w:pPr>
              <w:spacing w:after="0" w:line="240" w:lineRule="auto"/>
            </w:pPr>
            <w:r>
              <w:rPr>
                <w:sz w:val="14"/>
              </w:rPr>
              <w:t>-3.210000000000008</w:t>
            </w:r>
          </w:p>
        </w:tc>
        <w:tc>
          <w:tcPr>
            <w:tcW w:w="480" w:type="dxa"/>
          </w:tcPr>
          <w:p w14:paraId="53C8CFC2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6E8D5A1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5EC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EBEC1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6D875C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2C1892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253881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EAA2C4E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02D8E163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38DE8F6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B66D56">
            <w:pPr>
              <w:spacing w:after="0" w:line="240" w:lineRule="auto"/>
            </w:pPr>
            <w:r>
              <w:rPr>
                <w:sz w:val="14"/>
              </w:rPr>
              <w:t>137</w:t>
            </w:r>
          </w:p>
        </w:tc>
        <w:tc>
          <w:tcPr>
            <w:tcW w:w="480" w:type="dxa"/>
          </w:tcPr>
          <w:p w14:paraId="39DFA0AC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927C803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480B78EF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3A88DB60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10D3D77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FF029D">
            <w:pPr>
              <w:spacing w:after="0" w:line="240" w:lineRule="auto"/>
            </w:pPr>
            <w:r>
              <w:rPr>
                <w:sz w:val="14"/>
              </w:rPr>
              <w:t>91.07000000000001</w:t>
            </w:r>
          </w:p>
        </w:tc>
        <w:tc>
          <w:tcPr>
            <w:tcW w:w="480" w:type="dxa"/>
          </w:tcPr>
          <w:p w14:paraId="2EA553B5">
            <w:pPr>
              <w:spacing w:after="0" w:line="240" w:lineRule="auto"/>
            </w:pPr>
            <w:r>
              <w:rPr>
                <w:sz w:val="14"/>
              </w:rPr>
              <w:t>87.81</w:t>
            </w:r>
          </w:p>
        </w:tc>
        <w:tc>
          <w:tcPr>
            <w:tcW w:w="480" w:type="dxa"/>
          </w:tcPr>
          <w:p w14:paraId="046C3DB0">
            <w:pPr>
              <w:spacing w:after="0" w:line="240" w:lineRule="auto"/>
            </w:pPr>
            <w:r>
              <w:rPr>
                <w:sz w:val="14"/>
              </w:rPr>
              <w:t>-3.260000000000005</w:t>
            </w:r>
          </w:p>
        </w:tc>
        <w:tc>
          <w:tcPr>
            <w:tcW w:w="480" w:type="dxa"/>
          </w:tcPr>
          <w:p w14:paraId="1D6975AE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5CE2F55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A38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C20887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06C745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03E354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58004D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E399C4D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78DEB4CA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73D49F5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79C518">
            <w:pPr>
              <w:spacing w:after="0" w:line="240" w:lineRule="auto"/>
            </w:pPr>
            <w:r>
              <w:rPr>
                <w:sz w:val="14"/>
              </w:rPr>
              <w:t>145</w:t>
            </w:r>
          </w:p>
        </w:tc>
        <w:tc>
          <w:tcPr>
            <w:tcW w:w="480" w:type="dxa"/>
          </w:tcPr>
          <w:p w14:paraId="7260F95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DF5D27E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1A6FA7E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77E60B3B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2FA9BF4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E095634">
            <w:pPr>
              <w:spacing w:after="0" w:line="240" w:lineRule="auto"/>
            </w:pPr>
            <w:r>
              <w:rPr>
                <w:sz w:val="14"/>
              </w:rPr>
              <w:t>86.37</w:t>
            </w:r>
          </w:p>
        </w:tc>
        <w:tc>
          <w:tcPr>
            <w:tcW w:w="480" w:type="dxa"/>
          </w:tcPr>
          <w:p w14:paraId="16AB26B4">
            <w:pPr>
              <w:spacing w:after="0" w:line="240" w:lineRule="auto"/>
            </w:pPr>
            <w:r>
              <w:rPr>
                <w:sz w:val="14"/>
              </w:rPr>
              <w:t>83.33</w:t>
            </w:r>
          </w:p>
        </w:tc>
        <w:tc>
          <w:tcPr>
            <w:tcW w:w="480" w:type="dxa"/>
          </w:tcPr>
          <w:p w14:paraId="1D93CA3D">
            <w:pPr>
              <w:spacing w:after="0" w:line="240" w:lineRule="auto"/>
            </w:pPr>
            <w:r>
              <w:rPr>
                <w:sz w:val="14"/>
              </w:rPr>
              <w:t>-3.040000000000006</w:t>
            </w:r>
          </w:p>
        </w:tc>
        <w:tc>
          <w:tcPr>
            <w:tcW w:w="480" w:type="dxa"/>
          </w:tcPr>
          <w:p w14:paraId="0F4B4E9E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2631EAC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6E1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2665E8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7A05E7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5E93A8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68A8FF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158DEAE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4609CC02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2A97483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95C6EF">
            <w:pPr>
              <w:spacing w:after="0" w:line="240" w:lineRule="auto"/>
            </w:pPr>
            <w:r>
              <w:rPr>
                <w:sz w:val="14"/>
              </w:rPr>
              <w:t>146</w:t>
            </w:r>
          </w:p>
        </w:tc>
        <w:tc>
          <w:tcPr>
            <w:tcW w:w="480" w:type="dxa"/>
          </w:tcPr>
          <w:p w14:paraId="098DB7EB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CB9AB5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6C34348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0CABE1FA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4F819EE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9BDE42">
            <w:pPr>
              <w:spacing w:after="0" w:line="240" w:lineRule="auto"/>
            </w:pPr>
            <w:r>
              <w:rPr>
                <w:sz w:val="14"/>
              </w:rPr>
              <w:t>86.27</w:t>
            </w:r>
          </w:p>
        </w:tc>
        <w:tc>
          <w:tcPr>
            <w:tcW w:w="480" w:type="dxa"/>
          </w:tcPr>
          <w:p w14:paraId="5D71AADB">
            <w:pPr>
              <w:spacing w:after="0" w:line="240" w:lineRule="auto"/>
            </w:pPr>
            <w:r>
              <w:rPr>
                <w:sz w:val="14"/>
              </w:rPr>
              <w:t>83.12</w:t>
            </w:r>
          </w:p>
        </w:tc>
        <w:tc>
          <w:tcPr>
            <w:tcW w:w="480" w:type="dxa"/>
          </w:tcPr>
          <w:p w14:paraId="039AC6FC">
            <w:pPr>
              <w:spacing w:after="0" w:line="240" w:lineRule="auto"/>
            </w:pPr>
            <w:r>
              <w:rPr>
                <w:sz w:val="14"/>
              </w:rPr>
              <w:t>-3.149999999999991</w:t>
            </w:r>
          </w:p>
        </w:tc>
        <w:tc>
          <w:tcPr>
            <w:tcW w:w="480" w:type="dxa"/>
          </w:tcPr>
          <w:p w14:paraId="187DA269">
            <w:pPr>
              <w:spacing w:after="0" w:line="240" w:lineRule="auto"/>
            </w:pPr>
            <w:r>
              <w:rPr>
                <w:sz w:val="14"/>
              </w:rPr>
              <w:t>0.04123105625617669</w:t>
            </w:r>
          </w:p>
        </w:tc>
        <w:tc>
          <w:tcPr>
            <w:tcW w:w="480" w:type="dxa"/>
          </w:tcPr>
          <w:p w14:paraId="3C88447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CA0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735A6C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5D0BA8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9EF59D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A28C6D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8EF7D4F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3971CD17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1117F21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87872A"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w="480" w:type="dxa"/>
          </w:tcPr>
          <w:p w14:paraId="23EB6E88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E9C35D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BEF0AC0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154AFD0E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60595E0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C1960E9">
            <w:pPr>
              <w:spacing w:after="0" w:line="240" w:lineRule="auto"/>
            </w:pPr>
            <w:r>
              <w:rPr>
                <w:sz w:val="14"/>
              </w:rPr>
              <w:t>82.67</w:t>
            </w:r>
          </w:p>
        </w:tc>
        <w:tc>
          <w:tcPr>
            <w:tcW w:w="480" w:type="dxa"/>
          </w:tcPr>
          <w:p w14:paraId="2E2DF0D3">
            <w:pPr>
              <w:spacing w:after="0" w:line="240" w:lineRule="auto"/>
            </w:pPr>
            <w:r>
              <w:rPr>
                <w:sz w:val="14"/>
              </w:rPr>
              <w:t>89.47</w:t>
            </w:r>
          </w:p>
        </w:tc>
        <w:tc>
          <w:tcPr>
            <w:tcW w:w="480" w:type="dxa"/>
          </w:tcPr>
          <w:p w14:paraId="4E1E802A">
            <w:pPr>
              <w:spacing w:after="0" w:line="240" w:lineRule="auto"/>
            </w:pPr>
            <w:r>
              <w:rPr>
                <w:sz w:val="14"/>
              </w:rPr>
              <w:t>6.799999999999997</w:t>
            </w:r>
          </w:p>
        </w:tc>
        <w:tc>
          <w:tcPr>
            <w:tcW w:w="480" w:type="dxa"/>
          </w:tcPr>
          <w:p w14:paraId="034B07D4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290BC2B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F51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2BB846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EF887D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A60E1B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D2FA66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72A60D7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3F030D29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8F39A1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D19B232">
            <w:pPr>
              <w:spacing w:after="0" w:line="240" w:lineRule="auto"/>
            </w:pPr>
            <w:r>
              <w:rPr>
                <w:sz w:val="14"/>
              </w:rPr>
              <w:t>151</w:t>
            </w:r>
          </w:p>
        </w:tc>
        <w:tc>
          <w:tcPr>
            <w:tcW w:w="480" w:type="dxa"/>
          </w:tcPr>
          <w:p w14:paraId="1B8776EF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5E98DBD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46152FE5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1A532C49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14BEA8C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3CD3E6">
            <w:pPr>
              <w:spacing w:after="0" w:line="240" w:lineRule="auto"/>
            </w:pPr>
            <w:r>
              <w:rPr>
                <w:sz w:val="14"/>
              </w:rPr>
              <w:t>81.17</w:t>
            </w:r>
          </w:p>
        </w:tc>
        <w:tc>
          <w:tcPr>
            <w:tcW w:w="480" w:type="dxa"/>
          </w:tcPr>
          <w:p w14:paraId="0B6A9045">
            <w:pPr>
              <w:spacing w:after="0" w:line="240" w:lineRule="auto"/>
            </w:pPr>
            <w:r>
              <w:rPr>
                <w:sz w:val="14"/>
              </w:rPr>
              <w:t>91.3</w:t>
            </w:r>
          </w:p>
        </w:tc>
        <w:tc>
          <w:tcPr>
            <w:tcW w:w="480" w:type="dxa"/>
          </w:tcPr>
          <w:p w14:paraId="3EF4997F">
            <w:pPr>
              <w:spacing w:after="0" w:line="240" w:lineRule="auto"/>
            </w:pPr>
            <w:r>
              <w:rPr>
                <w:sz w:val="14"/>
              </w:rPr>
              <w:t>10.13</w:t>
            </w:r>
          </w:p>
        </w:tc>
        <w:tc>
          <w:tcPr>
            <w:tcW w:w="480" w:type="dxa"/>
          </w:tcPr>
          <w:p w14:paraId="5A8DF7DD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4C53405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E9B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EE1B44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8B893F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ACB398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2CCC53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C08B5A3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2B27BB8A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1231EB5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DC3E3C">
            <w:pPr>
              <w:spacing w:after="0" w:line="240" w:lineRule="auto"/>
            </w:pPr>
            <w:r>
              <w:rPr>
                <w:sz w:val="14"/>
              </w:rPr>
              <w:t>152</w:t>
            </w:r>
          </w:p>
        </w:tc>
        <w:tc>
          <w:tcPr>
            <w:tcW w:w="480" w:type="dxa"/>
          </w:tcPr>
          <w:p w14:paraId="19B4A99C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7EEC64F1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7FD47943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5C66C278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4F543EB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3C7163">
            <w:pPr>
              <w:spacing w:after="0" w:line="240" w:lineRule="auto"/>
            </w:pPr>
            <w:r>
              <w:rPr>
                <w:sz w:val="14"/>
              </w:rPr>
              <w:t>79.87</w:t>
            </w:r>
          </w:p>
        </w:tc>
        <w:tc>
          <w:tcPr>
            <w:tcW w:w="480" w:type="dxa"/>
          </w:tcPr>
          <w:p w14:paraId="37D6CBB9">
            <w:pPr>
              <w:spacing w:after="0" w:line="240" w:lineRule="auto"/>
            </w:pPr>
            <w:r>
              <w:rPr>
                <w:sz w:val="14"/>
              </w:rPr>
              <w:t>91.84</w:t>
            </w:r>
          </w:p>
        </w:tc>
        <w:tc>
          <w:tcPr>
            <w:tcW w:w="480" w:type="dxa"/>
          </w:tcPr>
          <w:p w14:paraId="113A1DC8">
            <w:pPr>
              <w:spacing w:after="0" w:line="240" w:lineRule="auto"/>
            </w:pPr>
            <w:r>
              <w:rPr>
                <w:sz w:val="14"/>
              </w:rPr>
              <w:t>11.97</w:t>
            </w:r>
          </w:p>
        </w:tc>
        <w:tc>
          <w:tcPr>
            <w:tcW w:w="480" w:type="dxa"/>
          </w:tcPr>
          <w:p w14:paraId="31226828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416D97F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808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6257C1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DED4DA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A7555A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1BCDA2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1BF55E5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4517853B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6E0936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C7A6321">
            <w:pPr>
              <w:spacing w:after="0" w:line="240" w:lineRule="auto"/>
            </w:pPr>
            <w:r>
              <w:rPr>
                <w:sz w:val="14"/>
              </w:rPr>
              <w:t>153</w:t>
            </w:r>
          </w:p>
        </w:tc>
        <w:tc>
          <w:tcPr>
            <w:tcW w:w="480" w:type="dxa"/>
          </w:tcPr>
          <w:p w14:paraId="61D1CEC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129CFFCF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146A73C7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5A25BFC0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490BD4D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5E63DA2">
            <w:pPr>
              <w:spacing w:after="0" w:line="240" w:lineRule="auto"/>
            </w:pPr>
            <w:r>
              <w:rPr>
                <w:sz w:val="14"/>
              </w:rPr>
              <w:t>81.77</w:t>
            </w:r>
          </w:p>
        </w:tc>
        <w:tc>
          <w:tcPr>
            <w:tcW w:w="480" w:type="dxa"/>
          </w:tcPr>
          <w:p w14:paraId="7509ACB5">
            <w:pPr>
              <w:spacing w:after="0" w:line="240" w:lineRule="auto"/>
            </w:pPr>
            <w:r>
              <w:rPr>
                <w:sz w:val="14"/>
              </w:rPr>
              <w:t>89.14</w:t>
            </w:r>
          </w:p>
        </w:tc>
        <w:tc>
          <w:tcPr>
            <w:tcW w:w="480" w:type="dxa"/>
          </w:tcPr>
          <w:p w14:paraId="44FC9A55">
            <w:pPr>
              <w:spacing w:after="0" w:line="240" w:lineRule="auto"/>
            </w:pPr>
            <w:r>
              <w:rPr>
                <w:sz w:val="14"/>
              </w:rPr>
              <w:t>7.370000000000005</w:t>
            </w:r>
          </w:p>
        </w:tc>
        <w:tc>
          <w:tcPr>
            <w:tcW w:w="480" w:type="dxa"/>
          </w:tcPr>
          <w:p w14:paraId="41A9CBF3">
            <w:pPr>
              <w:spacing w:after="0" w:line="240" w:lineRule="auto"/>
            </w:pPr>
            <w:r>
              <w:rPr>
                <w:sz w:val="14"/>
              </w:rPr>
              <w:t>0.0412310562561768</w:t>
            </w:r>
          </w:p>
        </w:tc>
        <w:tc>
          <w:tcPr>
            <w:tcW w:w="480" w:type="dxa"/>
          </w:tcPr>
          <w:p w14:paraId="46B63F9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22B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313A2A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E9A764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FBA981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9A45C8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A15AA8C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7D415679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DA5C8C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337220">
            <w:pPr>
              <w:spacing w:after="0" w:line="240" w:lineRule="auto"/>
            </w:pPr>
            <w:r>
              <w:rPr>
                <w:sz w:val="14"/>
              </w:rPr>
              <w:t>154</w:t>
            </w:r>
          </w:p>
        </w:tc>
        <w:tc>
          <w:tcPr>
            <w:tcW w:w="480" w:type="dxa"/>
          </w:tcPr>
          <w:p w14:paraId="3989A368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67D0DE2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300DAE32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649D7161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2C5DCF3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664421">
            <w:pPr>
              <w:spacing w:after="0" w:line="240" w:lineRule="auto"/>
            </w:pPr>
            <w:r>
              <w:rPr>
                <w:sz w:val="14"/>
              </w:rPr>
              <w:t>83.17</w:t>
            </w:r>
          </w:p>
        </w:tc>
        <w:tc>
          <w:tcPr>
            <w:tcW w:w="480" w:type="dxa"/>
          </w:tcPr>
          <w:p w14:paraId="1D3698A2">
            <w:pPr>
              <w:spacing w:after="0" w:line="240" w:lineRule="auto"/>
            </w:pPr>
            <w:r>
              <w:rPr>
                <w:sz w:val="14"/>
              </w:rPr>
              <w:t>86.79</w:t>
            </w:r>
          </w:p>
        </w:tc>
        <w:tc>
          <w:tcPr>
            <w:tcW w:w="480" w:type="dxa"/>
          </w:tcPr>
          <w:p w14:paraId="37357B97">
            <w:pPr>
              <w:spacing w:after="0" w:line="240" w:lineRule="auto"/>
            </w:pPr>
            <w:r>
              <w:rPr>
                <w:sz w:val="14"/>
              </w:rPr>
              <w:t>3.620000000000005</w:t>
            </w:r>
          </w:p>
        </w:tc>
        <w:tc>
          <w:tcPr>
            <w:tcW w:w="480" w:type="dxa"/>
          </w:tcPr>
          <w:p w14:paraId="3F2C37AC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04A1486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DFC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05D63F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9B913D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BB6137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09EE09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6B4289C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59B6508F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582B1EE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45BC90">
            <w:pPr>
              <w:spacing w:after="0" w:line="240" w:lineRule="auto"/>
            </w:pPr>
            <w:r>
              <w:rPr>
                <w:sz w:val="14"/>
              </w:rPr>
              <w:t>159</w:t>
            </w:r>
          </w:p>
        </w:tc>
        <w:tc>
          <w:tcPr>
            <w:tcW w:w="480" w:type="dxa"/>
          </w:tcPr>
          <w:p w14:paraId="6B8FF2E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77221A4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3CEB16A0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4AFE3354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08A4A35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2D99CA">
            <w:pPr>
              <w:spacing w:after="0" w:line="240" w:lineRule="auto"/>
            </w:pPr>
            <w:r>
              <w:rPr>
                <w:sz w:val="14"/>
              </w:rPr>
              <w:t>86.37</w:t>
            </w:r>
          </w:p>
        </w:tc>
        <w:tc>
          <w:tcPr>
            <w:tcW w:w="480" w:type="dxa"/>
          </w:tcPr>
          <w:p w14:paraId="2C5554E5">
            <w:pPr>
              <w:spacing w:after="0" w:line="240" w:lineRule="auto"/>
            </w:pPr>
            <w:r>
              <w:rPr>
                <w:sz w:val="14"/>
              </w:rPr>
              <w:t>83.1</w:t>
            </w:r>
          </w:p>
        </w:tc>
        <w:tc>
          <w:tcPr>
            <w:tcW w:w="480" w:type="dxa"/>
          </w:tcPr>
          <w:p w14:paraId="607B54B0">
            <w:pPr>
              <w:spacing w:after="0" w:line="240" w:lineRule="auto"/>
            </w:pPr>
            <w:r>
              <w:rPr>
                <w:sz w:val="14"/>
              </w:rPr>
              <w:t>-3.27000000000001</w:t>
            </w:r>
          </w:p>
        </w:tc>
        <w:tc>
          <w:tcPr>
            <w:tcW w:w="480" w:type="dxa"/>
          </w:tcPr>
          <w:p w14:paraId="42D9C363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394540C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618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38B571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71B916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0B824D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3F2BFD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3D25746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1AE08AF8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75D8255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AD1048">
            <w:pPr>
              <w:spacing w:after="0" w:line="240" w:lineRule="auto"/>
            </w:pPr>
            <w:r>
              <w:rPr>
                <w:sz w:val="14"/>
              </w:rPr>
              <w:t>160</w:t>
            </w:r>
          </w:p>
        </w:tc>
        <w:tc>
          <w:tcPr>
            <w:tcW w:w="480" w:type="dxa"/>
          </w:tcPr>
          <w:p w14:paraId="0A326D5F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4CFB380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7417C5F1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643E46FE">
            <w:pPr>
              <w:spacing w:after="0" w:line="240" w:lineRule="auto"/>
            </w:pPr>
            <w:r>
              <w:rPr>
                <w:sz w:val="14"/>
              </w:rPr>
              <w:t>2.11</w:t>
            </w:r>
          </w:p>
        </w:tc>
        <w:tc>
          <w:tcPr>
            <w:tcW w:w="480" w:type="dxa"/>
          </w:tcPr>
          <w:p w14:paraId="25CBE24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9A1960">
            <w:pPr>
              <w:spacing w:after="0" w:line="240" w:lineRule="auto"/>
            </w:pPr>
            <w:r>
              <w:rPr>
                <w:sz w:val="14"/>
              </w:rPr>
              <w:t>86.27</w:t>
            </w:r>
          </w:p>
        </w:tc>
        <w:tc>
          <w:tcPr>
            <w:tcW w:w="480" w:type="dxa"/>
          </w:tcPr>
          <w:p w14:paraId="30826B67">
            <w:pPr>
              <w:spacing w:after="0" w:line="240" w:lineRule="auto"/>
            </w:pPr>
            <w:r>
              <w:rPr>
                <w:sz w:val="14"/>
              </w:rPr>
              <w:t>82.92</w:t>
            </w:r>
          </w:p>
        </w:tc>
        <w:tc>
          <w:tcPr>
            <w:tcW w:w="480" w:type="dxa"/>
          </w:tcPr>
          <w:p w14:paraId="5D3E7D7E">
            <w:pPr>
              <w:spacing w:after="0" w:line="240" w:lineRule="auto"/>
            </w:pPr>
            <w:r>
              <w:rPr>
                <w:sz w:val="14"/>
              </w:rPr>
              <w:t>-3.349999999999994</w:t>
            </w:r>
          </w:p>
        </w:tc>
        <w:tc>
          <w:tcPr>
            <w:tcW w:w="480" w:type="dxa"/>
          </w:tcPr>
          <w:p w14:paraId="0BA17066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023D576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AE0A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53DCA8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829223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2F9406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A54D7F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DABA010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25CC7567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0527B09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C4193F7">
            <w:pPr>
              <w:spacing w:after="0" w:line="240" w:lineRule="auto"/>
            </w:pPr>
            <w:r>
              <w:rPr>
                <w:sz w:val="14"/>
              </w:rPr>
              <w:t>162</w:t>
            </w:r>
          </w:p>
        </w:tc>
        <w:tc>
          <w:tcPr>
            <w:tcW w:w="480" w:type="dxa"/>
          </w:tcPr>
          <w:p w14:paraId="58F9D8C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C7ACB16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EDA474E">
            <w:pPr>
              <w:spacing w:after="0" w:line="240" w:lineRule="auto"/>
            </w:pPr>
            <w:r>
              <w:rPr>
                <w:sz w:val="14"/>
              </w:rPr>
              <w:t>0.64</w:t>
            </w:r>
          </w:p>
        </w:tc>
        <w:tc>
          <w:tcPr>
            <w:tcW w:w="480" w:type="dxa"/>
          </w:tcPr>
          <w:p w14:paraId="710CCE85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07CB332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75A1DE">
            <w:pPr>
              <w:spacing w:after="0" w:line="240" w:lineRule="auto"/>
            </w:pPr>
            <w:r>
              <w:rPr>
                <w:sz w:val="14"/>
              </w:rPr>
              <w:t>82.77</w:t>
            </w:r>
          </w:p>
        </w:tc>
        <w:tc>
          <w:tcPr>
            <w:tcW w:w="480" w:type="dxa"/>
          </w:tcPr>
          <w:p w14:paraId="1CB920B5">
            <w:pPr>
              <w:spacing w:after="0" w:line="240" w:lineRule="auto"/>
            </w:pPr>
            <w:r>
              <w:rPr>
                <w:sz w:val="14"/>
              </w:rPr>
              <w:t>79.64</w:t>
            </w:r>
          </w:p>
        </w:tc>
        <w:tc>
          <w:tcPr>
            <w:tcW w:w="480" w:type="dxa"/>
          </w:tcPr>
          <w:p w14:paraId="7FA8CFCE">
            <w:pPr>
              <w:spacing w:after="0" w:line="240" w:lineRule="auto"/>
            </w:pPr>
            <w:r>
              <w:rPr>
                <w:sz w:val="14"/>
              </w:rPr>
              <w:t>-3.129999999999995</w:t>
            </w:r>
          </w:p>
        </w:tc>
        <w:tc>
          <w:tcPr>
            <w:tcW w:w="480" w:type="dxa"/>
          </w:tcPr>
          <w:p w14:paraId="2C79E2FA">
            <w:pPr>
              <w:spacing w:after="0" w:line="240" w:lineRule="auto"/>
            </w:pPr>
            <w:r>
              <w:rPr>
                <w:sz w:val="14"/>
              </w:rPr>
              <w:t>0.03162277660168382</w:t>
            </w:r>
          </w:p>
        </w:tc>
        <w:tc>
          <w:tcPr>
            <w:tcW w:w="480" w:type="dxa"/>
          </w:tcPr>
          <w:p w14:paraId="0F82AA6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63D4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6A12F0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B50CBF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9B2ECA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038F99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2A412ED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2600E951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36B270A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6EBDA47">
            <w:pPr>
              <w:spacing w:after="0" w:line="240" w:lineRule="auto"/>
            </w:pPr>
            <w:r>
              <w:rPr>
                <w:sz w:val="14"/>
              </w:rPr>
              <w:t>163</w:t>
            </w:r>
          </w:p>
        </w:tc>
        <w:tc>
          <w:tcPr>
            <w:tcW w:w="480" w:type="dxa"/>
          </w:tcPr>
          <w:p w14:paraId="7C2F170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EEDF369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2105CCC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2CDC36BB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3FBD84F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D35FD4">
            <w:pPr>
              <w:spacing w:after="0" w:line="240" w:lineRule="auto"/>
            </w:pPr>
            <w:r>
              <w:rPr>
                <w:sz w:val="14"/>
              </w:rPr>
              <w:t>82.67</w:t>
            </w:r>
          </w:p>
        </w:tc>
        <w:tc>
          <w:tcPr>
            <w:tcW w:w="480" w:type="dxa"/>
          </w:tcPr>
          <w:p w14:paraId="5AE65A53">
            <w:pPr>
              <w:spacing w:after="0" w:line="240" w:lineRule="auto"/>
            </w:pPr>
            <w:r>
              <w:rPr>
                <w:sz w:val="14"/>
              </w:rPr>
              <w:t>79.59</w:t>
            </w:r>
          </w:p>
        </w:tc>
        <w:tc>
          <w:tcPr>
            <w:tcW w:w="480" w:type="dxa"/>
          </w:tcPr>
          <w:p w14:paraId="113B3066">
            <w:pPr>
              <w:spacing w:after="0" w:line="240" w:lineRule="auto"/>
            </w:pPr>
            <w:r>
              <w:rPr>
                <w:sz w:val="14"/>
              </w:rPr>
              <w:t>-3.079999999999998</w:t>
            </w:r>
          </w:p>
        </w:tc>
        <w:tc>
          <w:tcPr>
            <w:tcW w:w="480" w:type="dxa"/>
          </w:tcPr>
          <w:p w14:paraId="21001423">
            <w:pPr>
              <w:spacing w:after="0" w:line="240" w:lineRule="auto"/>
            </w:pPr>
            <w:r>
              <w:rPr>
                <w:sz w:val="14"/>
              </w:rPr>
              <w:t>0.03162277660168382</w:t>
            </w:r>
          </w:p>
        </w:tc>
        <w:tc>
          <w:tcPr>
            <w:tcW w:w="480" w:type="dxa"/>
          </w:tcPr>
          <w:p w14:paraId="483998A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91F5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0C3163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4980AC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383C44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8B261C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C847DE6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33554B31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3AED1D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8F8C68">
            <w:pPr>
              <w:spacing w:after="0" w:line="240" w:lineRule="auto"/>
            </w:pPr>
            <w:r>
              <w:rPr>
                <w:sz w:val="14"/>
              </w:rPr>
              <w:t>167</w:t>
            </w:r>
          </w:p>
        </w:tc>
        <w:tc>
          <w:tcPr>
            <w:tcW w:w="480" w:type="dxa"/>
          </w:tcPr>
          <w:p w14:paraId="68AD35BC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1D28981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86E372B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6263EA7B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5C0414C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E67AE42">
            <w:pPr>
              <w:spacing w:after="0" w:line="240" w:lineRule="auto"/>
            </w:pPr>
            <w:r>
              <w:rPr>
                <w:sz w:val="14"/>
              </w:rPr>
              <w:t>79.97</w:t>
            </w:r>
          </w:p>
        </w:tc>
        <w:tc>
          <w:tcPr>
            <w:tcW w:w="480" w:type="dxa"/>
          </w:tcPr>
          <w:p w14:paraId="65A3D676">
            <w:pPr>
              <w:spacing w:after="0" w:line="240" w:lineRule="auto"/>
            </w:pPr>
            <w:r>
              <w:rPr>
                <w:sz w:val="14"/>
              </w:rPr>
              <w:t>83.56</w:t>
            </w:r>
          </w:p>
        </w:tc>
        <w:tc>
          <w:tcPr>
            <w:tcW w:w="480" w:type="dxa"/>
          </w:tcPr>
          <w:p w14:paraId="6F1553F4">
            <w:pPr>
              <w:spacing w:after="0" w:line="240" w:lineRule="auto"/>
            </w:pPr>
            <w:r>
              <w:rPr>
                <w:sz w:val="14"/>
              </w:rPr>
              <w:t>3.590000000000003</w:t>
            </w:r>
          </w:p>
        </w:tc>
        <w:tc>
          <w:tcPr>
            <w:tcW w:w="480" w:type="dxa"/>
          </w:tcPr>
          <w:p w14:paraId="40460F05">
            <w:pPr>
              <w:spacing w:after="0" w:line="240" w:lineRule="auto"/>
            </w:pPr>
            <w:r>
              <w:rPr>
                <w:sz w:val="14"/>
              </w:rPr>
              <w:t>0.03162277660168375</w:t>
            </w:r>
          </w:p>
        </w:tc>
        <w:tc>
          <w:tcPr>
            <w:tcW w:w="480" w:type="dxa"/>
          </w:tcPr>
          <w:p w14:paraId="154A640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B650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1AAC96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B5DDEC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F5F6CE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C21322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CF25166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1A3DB828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0DEE369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D63A55">
            <w:pPr>
              <w:spacing w:after="0" w:line="240" w:lineRule="auto"/>
            </w:pPr>
            <w:r>
              <w:rPr>
                <w:sz w:val="14"/>
              </w:rPr>
              <w:t>168</w:t>
            </w:r>
          </w:p>
        </w:tc>
        <w:tc>
          <w:tcPr>
            <w:tcW w:w="480" w:type="dxa"/>
          </w:tcPr>
          <w:p w14:paraId="679C68C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D8C217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7051C7DC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2F345427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2EA48B3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21EF3D">
            <w:pPr>
              <w:spacing w:after="0" w:line="240" w:lineRule="auto"/>
            </w:pPr>
            <w:r>
              <w:rPr>
                <w:sz w:val="14"/>
              </w:rPr>
              <w:t>79.07000000000001</w:t>
            </w:r>
          </w:p>
        </w:tc>
        <w:tc>
          <w:tcPr>
            <w:tcW w:w="480" w:type="dxa"/>
          </w:tcPr>
          <w:p w14:paraId="590B6296">
            <w:pPr>
              <w:spacing w:after="0" w:line="240" w:lineRule="auto"/>
            </w:pPr>
            <w:r>
              <w:rPr>
                <w:sz w:val="14"/>
              </w:rPr>
              <w:t>85.51</w:t>
            </w:r>
          </w:p>
        </w:tc>
        <w:tc>
          <w:tcPr>
            <w:tcW w:w="480" w:type="dxa"/>
          </w:tcPr>
          <w:p w14:paraId="2EDD9FFC">
            <w:pPr>
              <w:spacing w:after="0" w:line="240" w:lineRule="auto"/>
            </w:pPr>
            <w:r>
              <w:rPr>
                <w:sz w:val="14"/>
              </w:rPr>
              <w:t>6.439999999999998</w:t>
            </w:r>
          </w:p>
        </w:tc>
        <w:tc>
          <w:tcPr>
            <w:tcW w:w="480" w:type="dxa"/>
          </w:tcPr>
          <w:p w14:paraId="6B31ADB4">
            <w:pPr>
              <w:spacing w:after="0" w:line="240" w:lineRule="auto"/>
            </w:pPr>
            <w:r>
              <w:rPr>
                <w:sz w:val="14"/>
              </w:rPr>
              <w:t>0.03000000000000003</w:t>
            </w:r>
          </w:p>
        </w:tc>
        <w:tc>
          <w:tcPr>
            <w:tcW w:w="480" w:type="dxa"/>
          </w:tcPr>
          <w:p w14:paraId="23D13FB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F04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B41714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BD8A30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0FDAE3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C30F98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9F05CA5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6A058100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33FA39A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7FBA94">
            <w:pPr>
              <w:spacing w:after="0" w:line="240" w:lineRule="auto"/>
            </w:pPr>
            <w:r>
              <w:rPr>
                <w:sz w:val="14"/>
              </w:rPr>
              <w:t>169</w:t>
            </w:r>
          </w:p>
        </w:tc>
        <w:tc>
          <w:tcPr>
            <w:tcW w:w="480" w:type="dxa"/>
          </w:tcPr>
          <w:p w14:paraId="41C579E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F777335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F3B0A3B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762505F7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120D91F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CFF6D16">
            <w:pPr>
              <w:spacing w:after="0" w:line="240" w:lineRule="auto"/>
            </w:pPr>
            <w:r>
              <w:rPr>
                <w:sz w:val="14"/>
              </w:rPr>
              <w:t>78.67</w:t>
            </w:r>
          </w:p>
        </w:tc>
        <w:tc>
          <w:tcPr>
            <w:tcW w:w="480" w:type="dxa"/>
          </w:tcPr>
          <w:p w14:paraId="24795415">
            <w:pPr>
              <w:spacing w:after="0" w:line="240" w:lineRule="auto"/>
            </w:pPr>
            <w:r>
              <w:rPr>
                <w:sz w:val="14"/>
              </w:rPr>
              <w:t>87.34</w:t>
            </w:r>
          </w:p>
        </w:tc>
        <w:tc>
          <w:tcPr>
            <w:tcW w:w="480" w:type="dxa"/>
          </w:tcPr>
          <w:p w14:paraId="0A5950BA">
            <w:pPr>
              <w:spacing w:after="0" w:line="240" w:lineRule="auto"/>
            </w:pPr>
            <w:r>
              <w:rPr>
                <w:sz w:val="14"/>
              </w:rPr>
              <w:t>8.670000000000002</w:t>
            </w:r>
          </w:p>
        </w:tc>
        <w:tc>
          <w:tcPr>
            <w:tcW w:w="480" w:type="dxa"/>
          </w:tcPr>
          <w:p w14:paraId="29190616">
            <w:pPr>
              <w:spacing w:after="0" w:line="240" w:lineRule="auto"/>
            </w:pPr>
            <w:r>
              <w:rPr>
                <w:sz w:val="14"/>
              </w:rPr>
              <w:t>0.03162277660168375</w:t>
            </w:r>
          </w:p>
        </w:tc>
        <w:tc>
          <w:tcPr>
            <w:tcW w:w="480" w:type="dxa"/>
          </w:tcPr>
          <w:p w14:paraId="6BA064E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F1F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A2604F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D2646C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211CAA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C21F5F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AA79764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333BCA12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709051F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5EC988">
            <w:pPr>
              <w:spacing w:after="0" w:line="240" w:lineRule="auto"/>
            </w:pPr>
            <w:r>
              <w:rPr>
                <w:sz w:val="14"/>
              </w:rPr>
              <w:t>170</w:t>
            </w:r>
          </w:p>
        </w:tc>
        <w:tc>
          <w:tcPr>
            <w:tcW w:w="480" w:type="dxa"/>
          </w:tcPr>
          <w:p w14:paraId="34CA5E7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9BF3D0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66F2DC0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6DF34177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455508C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91003C">
            <w:pPr>
              <w:spacing w:after="0" w:line="240" w:lineRule="auto"/>
            </w:pPr>
            <w:r>
              <w:rPr>
                <w:sz w:val="14"/>
              </w:rPr>
              <w:t>79.07000000000001</w:t>
            </w:r>
          </w:p>
        </w:tc>
        <w:tc>
          <w:tcPr>
            <w:tcW w:w="480" w:type="dxa"/>
          </w:tcPr>
          <w:p w14:paraId="0B1C7D8B">
            <w:pPr>
              <w:spacing w:after="0" w:line="240" w:lineRule="auto"/>
            </w:pPr>
            <w:r>
              <w:rPr>
                <w:sz w:val="14"/>
              </w:rPr>
              <w:t>88.79</w:t>
            </w:r>
          </w:p>
        </w:tc>
        <w:tc>
          <w:tcPr>
            <w:tcW w:w="480" w:type="dxa"/>
          </w:tcPr>
          <w:p w14:paraId="1FCA2463">
            <w:pPr>
              <w:spacing w:after="0" w:line="240" w:lineRule="auto"/>
            </w:pPr>
            <w:r>
              <w:rPr>
                <w:sz w:val="14"/>
              </w:rPr>
              <w:t>9.719999999999999</w:t>
            </w:r>
          </w:p>
        </w:tc>
        <w:tc>
          <w:tcPr>
            <w:tcW w:w="480" w:type="dxa"/>
          </w:tcPr>
          <w:p w14:paraId="238E5573">
            <w:pPr>
              <w:spacing w:after="0" w:line="240" w:lineRule="auto"/>
            </w:pPr>
            <w:r>
              <w:rPr>
                <w:sz w:val="14"/>
              </w:rPr>
              <w:t>0.03162277660168375</w:t>
            </w:r>
          </w:p>
        </w:tc>
        <w:tc>
          <w:tcPr>
            <w:tcW w:w="480" w:type="dxa"/>
          </w:tcPr>
          <w:p w14:paraId="4A8C12B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63C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C01145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92814F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9282D4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54C6B6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0B5E178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593DD3D2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65CAA3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BC276FD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480" w:type="dxa"/>
          </w:tcPr>
          <w:p w14:paraId="7F7B3EA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2026A22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1FDFF7C9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7C384BA5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3EC9CCF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8BD7D2">
            <w:pPr>
              <w:spacing w:after="0" w:line="240" w:lineRule="auto"/>
            </w:pPr>
            <w:r>
              <w:rPr>
                <w:sz w:val="14"/>
              </w:rPr>
              <w:t>79.47</w:t>
            </w:r>
          </w:p>
        </w:tc>
        <w:tc>
          <w:tcPr>
            <w:tcW w:w="480" w:type="dxa"/>
          </w:tcPr>
          <w:p w14:paraId="4A68326A">
            <w:pPr>
              <w:spacing w:after="0" w:line="240" w:lineRule="auto"/>
            </w:pPr>
            <w:r>
              <w:rPr>
                <w:sz w:val="14"/>
              </w:rPr>
              <w:t>89.13</w:t>
            </w:r>
          </w:p>
        </w:tc>
        <w:tc>
          <w:tcPr>
            <w:tcW w:w="480" w:type="dxa"/>
          </w:tcPr>
          <w:p w14:paraId="7886E5CB">
            <w:pPr>
              <w:spacing w:after="0" w:line="240" w:lineRule="auto"/>
            </w:pPr>
            <w:r>
              <w:rPr>
                <w:sz w:val="14"/>
              </w:rPr>
              <w:t>9.659999999999997</w:t>
            </w:r>
          </w:p>
        </w:tc>
        <w:tc>
          <w:tcPr>
            <w:tcW w:w="480" w:type="dxa"/>
          </w:tcPr>
          <w:p w14:paraId="1A59D97E">
            <w:pPr>
              <w:spacing w:after="0" w:line="240" w:lineRule="auto"/>
            </w:pPr>
            <w:r>
              <w:rPr>
                <w:sz w:val="14"/>
              </w:rPr>
              <w:t>0.03000000000000003</w:t>
            </w:r>
          </w:p>
        </w:tc>
        <w:tc>
          <w:tcPr>
            <w:tcW w:w="480" w:type="dxa"/>
          </w:tcPr>
          <w:p w14:paraId="6EEEBD7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38B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0560B4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2CA18A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EE86C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B2EF14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5255CD0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5E918B9F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5A48135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A93D28">
            <w:pPr>
              <w:spacing w:after="0" w:line="240" w:lineRule="auto"/>
            </w:pPr>
            <w:r>
              <w:rPr>
                <w:sz w:val="14"/>
              </w:rPr>
              <w:t>172</w:t>
            </w:r>
          </w:p>
        </w:tc>
        <w:tc>
          <w:tcPr>
            <w:tcW w:w="480" w:type="dxa"/>
          </w:tcPr>
          <w:p w14:paraId="4D10928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BBF8CC1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4DAC24BA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3935401A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39AB6B6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989B7AE">
            <w:pPr>
              <w:spacing w:after="0" w:line="240" w:lineRule="auto"/>
            </w:pPr>
            <w:r>
              <w:rPr>
                <w:sz w:val="14"/>
              </w:rPr>
              <w:t>79.37</w:t>
            </w:r>
          </w:p>
        </w:tc>
        <w:tc>
          <w:tcPr>
            <w:tcW w:w="480" w:type="dxa"/>
          </w:tcPr>
          <w:p w14:paraId="2BFCF6FA">
            <w:pPr>
              <w:spacing w:after="0" w:line="240" w:lineRule="auto"/>
            </w:pPr>
            <w:r>
              <w:rPr>
                <w:sz w:val="14"/>
              </w:rPr>
              <w:t>87.93</w:t>
            </w:r>
          </w:p>
        </w:tc>
        <w:tc>
          <w:tcPr>
            <w:tcW w:w="480" w:type="dxa"/>
          </w:tcPr>
          <w:p w14:paraId="3176552D">
            <w:pPr>
              <w:spacing w:after="0" w:line="240" w:lineRule="auto"/>
            </w:pPr>
            <w:r>
              <w:rPr>
                <w:sz w:val="14"/>
              </w:rPr>
              <w:t>8.560000000000002</w:t>
            </w:r>
          </w:p>
        </w:tc>
        <w:tc>
          <w:tcPr>
            <w:tcW w:w="480" w:type="dxa"/>
          </w:tcPr>
          <w:p w14:paraId="01EE70D1">
            <w:pPr>
              <w:spacing w:after="0" w:line="240" w:lineRule="auto"/>
            </w:pPr>
            <w:r>
              <w:rPr>
                <w:sz w:val="14"/>
              </w:rPr>
              <w:t>0.03000000000000003</w:t>
            </w:r>
          </w:p>
        </w:tc>
        <w:tc>
          <w:tcPr>
            <w:tcW w:w="480" w:type="dxa"/>
          </w:tcPr>
          <w:p w14:paraId="6696458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A9E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B1E597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2B4237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1D8D83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21E2ACF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0AB2B56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51E706FF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481DA3A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E29C85">
            <w:pPr>
              <w:spacing w:after="0" w:line="240" w:lineRule="auto"/>
            </w:pPr>
            <w:r>
              <w:rPr>
                <w:sz w:val="14"/>
              </w:rPr>
              <w:t>173</w:t>
            </w:r>
          </w:p>
        </w:tc>
        <w:tc>
          <w:tcPr>
            <w:tcW w:w="480" w:type="dxa"/>
          </w:tcPr>
          <w:p w14:paraId="0A432A5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9E7CE6F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0C222F6F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48BAB8F1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2E6D282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E8B589">
            <w:pPr>
              <w:spacing w:after="0" w:line="240" w:lineRule="auto"/>
            </w:pPr>
            <w:r>
              <w:rPr>
                <w:sz w:val="14"/>
              </w:rPr>
              <w:t>79.37</w:t>
            </w:r>
          </w:p>
        </w:tc>
        <w:tc>
          <w:tcPr>
            <w:tcW w:w="480" w:type="dxa"/>
          </w:tcPr>
          <w:p w14:paraId="17BB6D67">
            <w:pPr>
              <w:spacing w:after="0" w:line="240" w:lineRule="auto"/>
            </w:pPr>
            <w:r>
              <w:rPr>
                <w:sz w:val="14"/>
              </w:rPr>
              <w:t>85.49</w:t>
            </w:r>
          </w:p>
        </w:tc>
        <w:tc>
          <w:tcPr>
            <w:tcW w:w="480" w:type="dxa"/>
          </w:tcPr>
          <w:p w14:paraId="0B4A0921">
            <w:pPr>
              <w:spacing w:after="0" w:line="240" w:lineRule="auto"/>
            </w:pPr>
            <w:r>
              <w:rPr>
                <w:sz w:val="14"/>
              </w:rPr>
              <w:t>6.11999999999999</w:t>
            </w:r>
          </w:p>
        </w:tc>
        <w:tc>
          <w:tcPr>
            <w:tcW w:w="480" w:type="dxa"/>
          </w:tcPr>
          <w:p w14:paraId="32468DE9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1A474B7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F058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45139D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E95076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B8419F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16249C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F6030FA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1B185E98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0BFCD3C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D45C9B5">
            <w:pPr>
              <w:spacing w:after="0" w:line="240" w:lineRule="auto"/>
            </w:pPr>
            <w:r>
              <w:rPr>
                <w:sz w:val="14"/>
              </w:rPr>
              <w:t>174</w:t>
            </w:r>
          </w:p>
        </w:tc>
        <w:tc>
          <w:tcPr>
            <w:tcW w:w="480" w:type="dxa"/>
          </w:tcPr>
          <w:p w14:paraId="271DBE7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00370F1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6F5926A6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7C5EB15E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229785D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7C3277A">
            <w:pPr>
              <w:spacing w:after="0" w:line="240" w:lineRule="auto"/>
            </w:pPr>
            <w:r>
              <w:rPr>
                <w:sz w:val="14"/>
              </w:rPr>
              <w:t>79.07000000000001</w:t>
            </w:r>
          </w:p>
        </w:tc>
        <w:tc>
          <w:tcPr>
            <w:tcW w:w="480" w:type="dxa"/>
          </w:tcPr>
          <w:p w14:paraId="1A941150">
            <w:pPr>
              <w:spacing w:after="0" w:line="240" w:lineRule="auto"/>
            </w:pPr>
            <w:r>
              <w:rPr>
                <w:sz w:val="14"/>
              </w:rPr>
              <w:t>83.68</w:t>
            </w:r>
          </w:p>
        </w:tc>
        <w:tc>
          <w:tcPr>
            <w:tcW w:w="480" w:type="dxa"/>
          </w:tcPr>
          <w:p w14:paraId="1586576C">
            <w:pPr>
              <w:spacing w:after="0" w:line="240" w:lineRule="auto"/>
            </w:pPr>
            <w:r>
              <w:rPr>
                <w:sz w:val="14"/>
              </w:rPr>
              <w:t>4.609999999999999</w:t>
            </w:r>
          </w:p>
        </w:tc>
        <w:tc>
          <w:tcPr>
            <w:tcW w:w="480" w:type="dxa"/>
          </w:tcPr>
          <w:p w14:paraId="58B4B7F2">
            <w:pPr>
              <w:spacing w:after="0" w:line="240" w:lineRule="auto"/>
            </w:pPr>
            <w:r>
              <w:rPr>
                <w:sz w:val="14"/>
              </w:rPr>
              <w:t>0.03000000000000003</w:t>
            </w:r>
          </w:p>
        </w:tc>
        <w:tc>
          <w:tcPr>
            <w:tcW w:w="480" w:type="dxa"/>
          </w:tcPr>
          <w:p w14:paraId="6498426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0AB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FB0F45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744BFC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512761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4C5C5A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F3C6796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449A7CCE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0737EA3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41A841C">
            <w:pPr>
              <w:spacing w:after="0" w:line="240" w:lineRule="auto"/>
            </w:pPr>
            <w:r>
              <w:rPr>
                <w:sz w:val="14"/>
              </w:rPr>
              <w:t>175</w:t>
            </w:r>
          </w:p>
        </w:tc>
        <w:tc>
          <w:tcPr>
            <w:tcW w:w="480" w:type="dxa"/>
          </w:tcPr>
          <w:p w14:paraId="38CD284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40E0146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0AB10861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78FF35F0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2BE3B45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9A29D5">
            <w:pPr>
              <w:spacing w:after="0" w:line="240" w:lineRule="auto"/>
            </w:pPr>
            <w:r>
              <w:rPr>
                <w:sz w:val="14"/>
              </w:rPr>
              <w:t>79.07000000000001</w:t>
            </w:r>
          </w:p>
        </w:tc>
        <w:tc>
          <w:tcPr>
            <w:tcW w:w="480" w:type="dxa"/>
          </w:tcPr>
          <w:p w14:paraId="67CE4A26">
            <w:pPr>
              <w:spacing w:after="0" w:line="240" w:lineRule="auto"/>
            </w:pPr>
            <w:r>
              <w:rPr>
                <w:sz w:val="14"/>
              </w:rPr>
              <w:t>83.91</w:t>
            </w:r>
          </w:p>
        </w:tc>
        <w:tc>
          <w:tcPr>
            <w:tcW w:w="480" w:type="dxa"/>
          </w:tcPr>
          <w:p w14:paraId="574DB004">
            <w:pPr>
              <w:spacing w:after="0" w:line="240" w:lineRule="auto"/>
            </w:pPr>
            <w:r>
              <w:rPr>
                <w:sz w:val="14"/>
              </w:rPr>
              <w:t>4.839999999999989</w:t>
            </w:r>
          </w:p>
        </w:tc>
        <w:tc>
          <w:tcPr>
            <w:tcW w:w="480" w:type="dxa"/>
          </w:tcPr>
          <w:p w14:paraId="68C91938">
            <w:pPr>
              <w:spacing w:after="0" w:line="240" w:lineRule="auto"/>
            </w:pPr>
            <w:r>
              <w:rPr>
                <w:sz w:val="14"/>
              </w:rPr>
              <w:t>0.03162277660168375</w:t>
            </w:r>
          </w:p>
        </w:tc>
        <w:tc>
          <w:tcPr>
            <w:tcW w:w="480" w:type="dxa"/>
          </w:tcPr>
          <w:p w14:paraId="08143F7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ED9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D4B30F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53D463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91217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67827E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2467972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4BF32B14">
            <w:pPr>
              <w:spacing w:after="0" w:line="240" w:lineRule="auto"/>
            </w:pPr>
            <w:r>
              <w:rPr>
                <w:sz w:val="14"/>
              </w:rPr>
              <w:t>1.3</w:t>
            </w:r>
          </w:p>
        </w:tc>
        <w:tc>
          <w:tcPr>
            <w:tcW w:w="480" w:type="dxa"/>
          </w:tcPr>
          <w:p w14:paraId="421C118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C8737B">
            <w:pPr>
              <w:spacing w:after="0" w:line="240" w:lineRule="auto"/>
            </w:pPr>
            <w:r>
              <w:rPr>
                <w:sz w:val="14"/>
              </w:rPr>
              <w:t>176</w:t>
            </w:r>
          </w:p>
        </w:tc>
        <w:tc>
          <w:tcPr>
            <w:tcW w:w="480" w:type="dxa"/>
          </w:tcPr>
          <w:p w14:paraId="7BF07DD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ABFFCD5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4B32FBA7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3B522262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5E2DD8A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68EE78">
            <w:pPr>
              <w:spacing w:after="0" w:line="240" w:lineRule="auto"/>
            </w:pPr>
            <w:r>
              <w:rPr>
                <w:sz w:val="14"/>
              </w:rPr>
              <w:t>79.57000000000001</w:t>
            </w:r>
          </w:p>
        </w:tc>
        <w:tc>
          <w:tcPr>
            <w:tcW w:w="480" w:type="dxa"/>
          </w:tcPr>
          <w:p w14:paraId="495A8335">
            <w:pPr>
              <w:spacing w:after="0" w:line="240" w:lineRule="auto"/>
            </w:pPr>
            <w:r>
              <w:rPr>
                <w:sz w:val="14"/>
              </w:rPr>
              <w:t>82.73</w:t>
            </w:r>
          </w:p>
        </w:tc>
        <w:tc>
          <w:tcPr>
            <w:tcW w:w="480" w:type="dxa"/>
          </w:tcPr>
          <w:p w14:paraId="12AD8198">
            <w:pPr>
              <w:spacing w:after="0" w:line="240" w:lineRule="auto"/>
            </w:pPr>
            <w:r>
              <w:rPr>
                <w:sz w:val="14"/>
              </w:rPr>
              <w:t>3.159999999999997</w:t>
            </w:r>
          </w:p>
        </w:tc>
        <w:tc>
          <w:tcPr>
            <w:tcW w:w="480" w:type="dxa"/>
          </w:tcPr>
          <w:p w14:paraId="2C65B1DF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32B4DD2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77D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93F52C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A2484A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84E48F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2BD722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56DD6F7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2571BA57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3642DC4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1C52A75">
            <w:pPr>
              <w:spacing w:after="0" w:line="240" w:lineRule="auto"/>
            </w:pPr>
            <w:r>
              <w:rPr>
                <w:sz w:val="14"/>
              </w:rPr>
              <w:t>185</w:t>
            </w:r>
          </w:p>
        </w:tc>
        <w:tc>
          <w:tcPr>
            <w:tcW w:w="480" w:type="dxa"/>
          </w:tcPr>
          <w:p w14:paraId="497837D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33106C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797D35E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62E579F4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1CB5AF5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E843A1E">
            <w:pPr>
              <w:spacing w:after="0" w:line="240" w:lineRule="auto"/>
            </w:pPr>
            <w:r>
              <w:rPr>
                <w:sz w:val="14"/>
              </w:rPr>
              <w:t>77.07000000000001</w:t>
            </w:r>
          </w:p>
        </w:tc>
        <w:tc>
          <w:tcPr>
            <w:tcW w:w="480" w:type="dxa"/>
          </w:tcPr>
          <w:p w14:paraId="68DD56D0">
            <w:pPr>
              <w:spacing w:after="0" w:line="240" w:lineRule="auto"/>
            </w:pPr>
            <w:r>
              <w:rPr>
                <w:sz w:val="14"/>
              </w:rPr>
              <w:t>81.12</w:t>
            </w:r>
          </w:p>
        </w:tc>
        <w:tc>
          <w:tcPr>
            <w:tcW w:w="480" w:type="dxa"/>
          </w:tcPr>
          <w:p w14:paraId="3C5C33B2">
            <w:pPr>
              <w:spacing w:after="0" w:line="240" w:lineRule="auto"/>
            </w:pPr>
            <w:r>
              <w:rPr>
                <w:sz w:val="14"/>
              </w:rPr>
              <w:t>4.049999999999997</w:t>
            </w:r>
          </w:p>
        </w:tc>
        <w:tc>
          <w:tcPr>
            <w:tcW w:w="480" w:type="dxa"/>
          </w:tcPr>
          <w:p w14:paraId="688531FE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51C042F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1C2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23A1CD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F39FCC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330D2D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F0FA29F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A58A2B4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5F49BC7D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50A6479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24E91C">
            <w:pPr>
              <w:spacing w:after="0" w:line="240" w:lineRule="auto"/>
            </w:pPr>
            <w:r>
              <w:rPr>
                <w:sz w:val="14"/>
              </w:rPr>
              <w:t>186</w:t>
            </w:r>
          </w:p>
        </w:tc>
        <w:tc>
          <w:tcPr>
            <w:tcW w:w="480" w:type="dxa"/>
          </w:tcPr>
          <w:p w14:paraId="41AB63CF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A2F816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1E3799F9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46316237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5F438DC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75A3B8">
            <w:pPr>
              <w:spacing w:after="0" w:line="240" w:lineRule="auto"/>
            </w:pPr>
            <w:r>
              <w:rPr>
                <w:sz w:val="14"/>
              </w:rPr>
              <w:t>76.27</w:t>
            </w:r>
          </w:p>
        </w:tc>
        <w:tc>
          <w:tcPr>
            <w:tcW w:w="480" w:type="dxa"/>
          </w:tcPr>
          <w:p w14:paraId="102B0953">
            <w:pPr>
              <w:spacing w:after="0" w:line="240" w:lineRule="auto"/>
            </w:pPr>
            <w:r>
              <w:rPr>
                <w:sz w:val="14"/>
              </w:rPr>
              <w:t>82.89</w:t>
            </w:r>
          </w:p>
        </w:tc>
        <w:tc>
          <w:tcPr>
            <w:tcW w:w="480" w:type="dxa"/>
          </w:tcPr>
          <w:p w14:paraId="758B9D98">
            <w:pPr>
              <w:spacing w:after="0" w:line="240" w:lineRule="auto"/>
            </w:pPr>
            <w:r>
              <w:rPr>
                <w:sz w:val="14"/>
              </w:rPr>
              <w:t>6.620000000000005</w:t>
            </w:r>
          </w:p>
        </w:tc>
        <w:tc>
          <w:tcPr>
            <w:tcW w:w="480" w:type="dxa"/>
          </w:tcPr>
          <w:p w14:paraId="1DA257E9">
            <w:pPr>
              <w:spacing w:after="0" w:line="240" w:lineRule="auto"/>
            </w:pPr>
            <w:r>
              <w:rPr>
                <w:sz w:val="14"/>
              </w:rPr>
              <w:t>0.04123105625617669</w:t>
            </w:r>
          </w:p>
        </w:tc>
        <w:tc>
          <w:tcPr>
            <w:tcW w:w="480" w:type="dxa"/>
          </w:tcPr>
          <w:p w14:paraId="586EF9F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B08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F65964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FE1863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529FC3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CF8670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9BF9835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6D64DC61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37CF2FC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932B80">
            <w:pPr>
              <w:spacing w:after="0" w:line="240" w:lineRule="auto"/>
            </w:pPr>
            <w:r>
              <w:rPr>
                <w:sz w:val="14"/>
              </w:rPr>
              <w:t>187</w:t>
            </w:r>
          </w:p>
        </w:tc>
        <w:tc>
          <w:tcPr>
            <w:tcW w:w="480" w:type="dxa"/>
          </w:tcPr>
          <w:p w14:paraId="5EC7422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E0953C1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4FBA392">
            <w:pPr>
              <w:spacing w:after="0" w:line="240" w:lineRule="auto"/>
            </w:pPr>
            <w:r>
              <w:rPr>
                <w:sz w:val="14"/>
              </w:rPr>
              <w:t>2.79</w:t>
            </w:r>
          </w:p>
        </w:tc>
        <w:tc>
          <w:tcPr>
            <w:tcW w:w="480" w:type="dxa"/>
          </w:tcPr>
          <w:p w14:paraId="376B3E95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365625E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56CDA03">
            <w:pPr>
              <w:spacing w:after="0" w:line="240" w:lineRule="auto"/>
            </w:pPr>
            <w:r>
              <w:rPr>
                <w:sz w:val="14"/>
              </w:rPr>
              <w:t>75.77</w:t>
            </w:r>
          </w:p>
        </w:tc>
        <w:tc>
          <w:tcPr>
            <w:tcW w:w="480" w:type="dxa"/>
          </w:tcPr>
          <w:p w14:paraId="1B6E7681">
            <w:pPr>
              <w:spacing w:after="0" w:line="240" w:lineRule="auto"/>
            </w:pPr>
            <w:r>
              <w:rPr>
                <w:sz w:val="14"/>
              </w:rPr>
              <w:t>84.35</w:t>
            </w:r>
          </w:p>
        </w:tc>
        <w:tc>
          <w:tcPr>
            <w:tcW w:w="480" w:type="dxa"/>
          </w:tcPr>
          <w:p w14:paraId="4CA432C7">
            <w:pPr>
              <w:spacing w:after="0" w:line="240" w:lineRule="auto"/>
            </w:pPr>
            <w:r>
              <w:rPr>
                <w:sz w:val="14"/>
              </w:rPr>
              <w:t>8.579999999999998</w:t>
            </w:r>
          </w:p>
        </w:tc>
        <w:tc>
          <w:tcPr>
            <w:tcW w:w="480" w:type="dxa"/>
          </w:tcPr>
          <w:p w14:paraId="3042DF00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481E4A6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216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B4379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A2273D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F3FE36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464C79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E6C75DB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38FBD484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4110BB9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96112AF">
            <w:pPr>
              <w:spacing w:after="0" w:line="240" w:lineRule="auto"/>
            </w:pPr>
            <w:r>
              <w:rPr>
                <w:sz w:val="14"/>
              </w:rPr>
              <w:t>188</w:t>
            </w:r>
          </w:p>
        </w:tc>
        <w:tc>
          <w:tcPr>
            <w:tcW w:w="480" w:type="dxa"/>
          </w:tcPr>
          <w:p w14:paraId="012F58C9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2E4D08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292F8576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59D6A50D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3F99A81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A830B2">
            <w:pPr>
              <w:spacing w:after="0" w:line="240" w:lineRule="auto"/>
            </w:pPr>
            <w:r>
              <w:rPr>
                <w:sz w:val="14"/>
              </w:rPr>
              <w:t>75.77</w:t>
            </w:r>
          </w:p>
        </w:tc>
        <w:tc>
          <w:tcPr>
            <w:tcW w:w="480" w:type="dxa"/>
          </w:tcPr>
          <w:p w14:paraId="51B30382">
            <w:pPr>
              <w:spacing w:after="0" w:line="240" w:lineRule="auto"/>
            </w:pPr>
            <w:r>
              <w:rPr>
                <w:sz w:val="14"/>
              </w:rPr>
              <w:t>85.61</w:t>
            </w:r>
          </w:p>
        </w:tc>
        <w:tc>
          <w:tcPr>
            <w:tcW w:w="480" w:type="dxa"/>
          </w:tcPr>
          <w:p w14:paraId="3F580F72">
            <w:pPr>
              <w:spacing w:after="0" w:line="240" w:lineRule="auto"/>
            </w:pPr>
            <w:r>
              <w:rPr>
                <w:sz w:val="14"/>
              </w:rPr>
              <w:t>9.840000000000003</w:t>
            </w:r>
          </w:p>
        </w:tc>
        <w:tc>
          <w:tcPr>
            <w:tcW w:w="480" w:type="dxa"/>
          </w:tcPr>
          <w:p w14:paraId="59284ACE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7405E6D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581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C1E73E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53041A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4C9C30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1E5901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350A7A2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1CDE8FF9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744E0EB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42327DA">
            <w:pPr>
              <w:spacing w:after="0" w:line="240" w:lineRule="auto"/>
            </w:pPr>
            <w:r>
              <w:rPr>
                <w:sz w:val="14"/>
              </w:rPr>
              <w:t>189</w:t>
            </w:r>
          </w:p>
        </w:tc>
        <w:tc>
          <w:tcPr>
            <w:tcW w:w="480" w:type="dxa"/>
          </w:tcPr>
          <w:p w14:paraId="1AB069B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C8EEAC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B7A9CF5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0248FC68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6292A28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416170">
            <w:pPr>
              <w:spacing w:after="0" w:line="240" w:lineRule="auto"/>
            </w:pPr>
            <w:r>
              <w:rPr>
                <w:sz w:val="14"/>
              </w:rPr>
              <w:t>76.37</w:t>
            </w:r>
          </w:p>
        </w:tc>
        <w:tc>
          <w:tcPr>
            <w:tcW w:w="480" w:type="dxa"/>
          </w:tcPr>
          <w:p w14:paraId="7E5B1887">
            <w:pPr>
              <w:spacing w:after="0" w:line="240" w:lineRule="auto"/>
            </w:pPr>
            <w:r>
              <w:rPr>
                <w:sz w:val="14"/>
              </w:rPr>
              <w:t>86.58</w:t>
            </w:r>
          </w:p>
        </w:tc>
        <w:tc>
          <w:tcPr>
            <w:tcW w:w="480" w:type="dxa"/>
          </w:tcPr>
          <w:p w14:paraId="1CEF698A">
            <w:pPr>
              <w:spacing w:after="0" w:line="240" w:lineRule="auto"/>
            </w:pPr>
            <w:r>
              <w:rPr>
                <w:sz w:val="14"/>
              </w:rPr>
              <w:t>10.20999999999999</w:t>
            </w:r>
          </w:p>
        </w:tc>
        <w:tc>
          <w:tcPr>
            <w:tcW w:w="480" w:type="dxa"/>
          </w:tcPr>
          <w:p w14:paraId="69A956F4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57D7FF7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A20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4F6BDD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86AAB7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7C5597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B93AF4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4BBF169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54E4DD74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54D29FE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7C6D854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480" w:type="dxa"/>
          </w:tcPr>
          <w:p w14:paraId="6CCC996F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C4C59FA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BE46DCF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5590048D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6BB5D81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9AF275">
            <w:pPr>
              <w:spacing w:after="0" w:line="240" w:lineRule="auto"/>
            </w:pPr>
            <w:r>
              <w:rPr>
                <w:sz w:val="14"/>
              </w:rPr>
              <w:t>77.27</w:t>
            </w:r>
          </w:p>
        </w:tc>
        <w:tc>
          <w:tcPr>
            <w:tcW w:w="480" w:type="dxa"/>
          </w:tcPr>
          <w:p w14:paraId="09AA10D0">
            <w:pPr>
              <w:spacing w:after="0" w:line="240" w:lineRule="auto"/>
            </w:pPr>
            <w:r>
              <w:rPr>
                <w:sz w:val="14"/>
              </w:rPr>
              <w:t>86.98</w:t>
            </w:r>
          </w:p>
        </w:tc>
        <w:tc>
          <w:tcPr>
            <w:tcW w:w="480" w:type="dxa"/>
          </w:tcPr>
          <w:p w14:paraId="50999AE2">
            <w:pPr>
              <w:spacing w:after="0" w:line="240" w:lineRule="auto"/>
            </w:pPr>
            <w:r>
              <w:rPr>
                <w:sz w:val="14"/>
              </w:rPr>
              <w:t>9.710000000000008</w:t>
            </w:r>
          </w:p>
        </w:tc>
        <w:tc>
          <w:tcPr>
            <w:tcW w:w="480" w:type="dxa"/>
          </w:tcPr>
          <w:p w14:paraId="2250E90D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51E0122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F33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463550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C525B6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E75E8F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FF0A77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927B039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7F6A72ED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4FF4E5B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23E3C2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480" w:type="dxa"/>
          </w:tcPr>
          <w:p w14:paraId="6BEBFBD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31E5CFC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7C8F4AB9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52678CB4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5EAFE71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BB77FC">
            <w:pPr>
              <w:spacing w:after="0" w:line="240" w:lineRule="auto"/>
            </w:pPr>
            <w:r>
              <w:rPr>
                <w:sz w:val="14"/>
              </w:rPr>
              <w:t>77.97</w:t>
            </w:r>
          </w:p>
        </w:tc>
        <w:tc>
          <w:tcPr>
            <w:tcW w:w="480" w:type="dxa"/>
          </w:tcPr>
          <w:p w14:paraId="6C045202">
            <w:pPr>
              <w:spacing w:after="0" w:line="240" w:lineRule="auto"/>
            </w:pPr>
            <w:r>
              <w:rPr>
                <w:sz w:val="14"/>
              </w:rPr>
              <w:t>86.63</w:t>
            </w:r>
          </w:p>
        </w:tc>
        <w:tc>
          <w:tcPr>
            <w:tcW w:w="480" w:type="dxa"/>
          </w:tcPr>
          <w:p w14:paraId="650A7354">
            <w:pPr>
              <w:spacing w:after="0" w:line="240" w:lineRule="auto"/>
            </w:pPr>
            <w:r>
              <w:rPr>
                <w:sz w:val="14"/>
              </w:rPr>
              <w:t>8.659999999999997</w:t>
            </w:r>
          </w:p>
        </w:tc>
        <w:tc>
          <w:tcPr>
            <w:tcW w:w="480" w:type="dxa"/>
          </w:tcPr>
          <w:p w14:paraId="74080EDD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28EFEDF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2AEE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FE884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02B6A7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8B1F00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9DCA53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34D9262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7D82B63C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1249628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1F6D70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480" w:type="dxa"/>
          </w:tcPr>
          <w:p w14:paraId="40ECB53F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9C5CED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07899FD3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28ED250D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7DFEEAB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ACFB54">
            <w:pPr>
              <w:spacing w:after="0" w:line="240" w:lineRule="auto"/>
            </w:pPr>
            <w:r>
              <w:rPr>
                <w:sz w:val="14"/>
              </w:rPr>
              <w:t>78.27</w:t>
            </w:r>
          </w:p>
        </w:tc>
        <w:tc>
          <w:tcPr>
            <w:tcW w:w="480" w:type="dxa"/>
          </w:tcPr>
          <w:p w14:paraId="6309210F">
            <w:pPr>
              <w:spacing w:after="0" w:line="240" w:lineRule="auto"/>
            </w:pPr>
            <w:r>
              <w:rPr>
                <w:sz w:val="14"/>
              </w:rPr>
              <w:t>85.44</w:t>
            </w:r>
          </w:p>
        </w:tc>
        <w:tc>
          <w:tcPr>
            <w:tcW w:w="480" w:type="dxa"/>
          </w:tcPr>
          <w:p w14:paraId="0F1A05EE">
            <w:pPr>
              <w:spacing w:after="0" w:line="240" w:lineRule="auto"/>
            </w:pPr>
            <w:r>
              <w:rPr>
                <w:sz w:val="14"/>
              </w:rPr>
              <w:t>7.170000000000002</w:t>
            </w:r>
          </w:p>
        </w:tc>
        <w:tc>
          <w:tcPr>
            <w:tcW w:w="480" w:type="dxa"/>
          </w:tcPr>
          <w:p w14:paraId="4E9ED4BD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0A218F2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174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3B98BF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FA8BCD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936B5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226010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C7FD8CF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5385CE41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75BE82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E5E610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480" w:type="dxa"/>
          </w:tcPr>
          <w:p w14:paraId="50531CC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D17BD0D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3CF8E92E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235E2867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13B54CE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2CFBE68">
            <w:pPr>
              <w:spacing w:after="0" w:line="240" w:lineRule="auto"/>
            </w:pPr>
            <w:r>
              <w:rPr>
                <w:sz w:val="14"/>
              </w:rPr>
              <w:t>77.77</w:t>
            </w:r>
          </w:p>
        </w:tc>
        <w:tc>
          <w:tcPr>
            <w:tcW w:w="480" w:type="dxa"/>
          </w:tcPr>
          <w:p w14:paraId="772569BC">
            <w:pPr>
              <w:spacing w:after="0" w:line="240" w:lineRule="auto"/>
            </w:pPr>
            <w:r>
              <w:rPr>
                <w:sz w:val="14"/>
              </w:rPr>
              <w:t>83.34</w:t>
            </w:r>
          </w:p>
        </w:tc>
        <w:tc>
          <w:tcPr>
            <w:tcW w:w="480" w:type="dxa"/>
          </w:tcPr>
          <w:p w14:paraId="62128F80">
            <w:pPr>
              <w:spacing w:after="0" w:line="240" w:lineRule="auto"/>
            </w:pPr>
            <w:r>
              <w:rPr>
                <w:sz w:val="14"/>
              </w:rPr>
              <w:t>5.570000000000007</w:t>
            </w:r>
          </w:p>
        </w:tc>
        <w:tc>
          <w:tcPr>
            <w:tcW w:w="480" w:type="dxa"/>
          </w:tcPr>
          <w:p w14:paraId="50D8B3A3">
            <w:pPr>
              <w:spacing w:after="0" w:line="240" w:lineRule="auto"/>
            </w:pPr>
            <w:r>
              <w:rPr>
                <w:sz w:val="14"/>
              </w:rPr>
              <w:t>0.0412310562561768</w:t>
            </w:r>
          </w:p>
        </w:tc>
        <w:tc>
          <w:tcPr>
            <w:tcW w:w="480" w:type="dxa"/>
          </w:tcPr>
          <w:p w14:paraId="7BF0B66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813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A16993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CC8D93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B5FB85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3BBC747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5BDDD3F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599B1008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1E8CE13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C19730">
            <w:pPr>
              <w:spacing w:after="0" w:line="240" w:lineRule="auto"/>
            </w:pPr>
            <w:r>
              <w:rPr>
                <w:sz w:val="14"/>
              </w:rPr>
              <w:t>194</w:t>
            </w:r>
          </w:p>
        </w:tc>
        <w:tc>
          <w:tcPr>
            <w:tcW w:w="480" w:type="dxa"/>
          </w:tcPr>
          <w:p w14:paraId="16E7955A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66D1D52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0B99242B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7E38971F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247A68B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D4D7CE5">
            <w:pPr>
              <w:spacing w:after="0" w:line="240" w:lineRule="auto"/>
            </w:pPr>
            <w:r>
              <w:rPr>
                <w:sz w:val="14"/>
              </w:rPr>
              <w:t>76.97</w:t>
            </w:r>
          </w:p>
        </w:tc>
        <w:tc>
          <w:tcPr>
            <w:tcW w:w="480" w:type="dxa"/>
          </w:tcPr>
          <w:p w14:paraId="6DC141DF">
            <w:pPr>
              <w:spacing w:after="0" w:line="240" w:lineRule="auto"/>
            </w:pPr>
            <w:r>
              <w:rPr>
                <w:sz w:val="14"/>
              </w:rPr>
              <w:t>81.36</w:t>
            </w:r>
          </w:p>
        </w:tc>
        <w:tc>
          <w:tcPr>
            <w:tcW w:w="480" w:type="dxa"/>
          </w:tcPr>
          <w:p w14:paraId="3915F00B">
            <w:pPr>
              <w:spacing w:after="0" w:line="240" w:lineRule="auto"/>
            </w:pPr>
            <w:r>
              <w:rPr>
                <w:sz w:val="14"/>
              </w:rPr>
              <w:t>4.390000000000001</w:t>
            </w:r>
          </w:p>
        </w:tc>
        <w:tc>
          <w:tcPr>
            <w:tcW w:w="480" w:type="dxa"/>
          </w:tcPr>
          <w:p w14:paraId="5965DDFB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1BAA8D8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C571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2FCE38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83E620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B0AE7C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FCD167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81D373C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73A2606E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7BC22C3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11A4FF">
            <w:pPr>
              <w:spacing w:after="0" w:line="240" w:lineRule="auto"/>
            </w:pPr>
            <w:r>
              <w:rPr>
                <w:sz w:val="14"/>
              </w:rPr>
              <w:t>195</w:t>
            </w:r>
          </w:p>
        </w:tc>
        <w:tc>
          <w:tcPr>
            <w:tcW w:w="480" w:type="dxa"/>
          </w:tcPr>
          <w:p w14:paraId="5D3CFFA6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BE0A0EF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7576F94E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10C30236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0530DF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FBF761">
            <w:pPr>
              <w:spacing w:after="0" w:line="240" w:lineRule="auto"/>
            </w:pPr>
            <w:r>
              <w:rPr>
                <w:sz w:val="14"/>
              </w:rPr>
              <w:t>76.37</w:t>
            </w:r>
          </w:p>
        </w:tc>
        <w:tc>
          <w:tcPr>
            <w:tcW w:w="480" w:type="dxa"/>
          </w:tcPr>
          <w:p w14:paraId="728EF489">
            <w:pPr>
              <w:spacing w:after="0" w:line="240" w:lineRule="auto"/>
            </w:pPr>
            <w:r>
              <w:rPr>
                <w:sz w:val="14"/>
              </w:rPr>
              <w:t>81.49</w:t>
            </w:r>
          </w:p>
        </w:tc>
        <w:tc>
          <w:tcPr>
            <w:tcW w:w="480" w:type="dxa"/>
          </w:tcPr>
          <w:p w14:paraId="75FA4BF9">
            <w:pPr>
              <w:spacing w:after="0" w:line="240" w:lineRule="auto"/>
            </w:pPr>
            <w:r>
              <w:rPr>
                <w:sz w:val="14"/>
              </w:rPr>
              <w:t>5.11999999999999</w:t>
            </w:r>
          </w:p>
        </w:tc>
        <w:tc>
          <w:tcPr>
            <w:tcW w:w="480" w:type="dxa"/>
          </w:tcPr>
          <w:p w14:paraId="3B818841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0EAEC38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A15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0426FC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535E65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B5510A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44883F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E797835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5C338A06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59BB50B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FFA01C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480" w:type="dxa"/>
          </w:tcPr>
          <w:p w14:paraId="30A6967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10B059C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1A7EEC6E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1AEF0AF9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69FB18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983045">
            <w:pPr>
              <w:spacing w:after="0" w:line="240" w:lineRule="auto"/>
            </w:pPr>
            <w:r>
              <w:rPr>
                <w:sz w:val="14"/>
              </w:rPr>
              <w:t>76.07000000000001</w:t>
            </w:r>
          </w:p>
        </w:tc>
        <w:tc>
          <w:tcPr>
            <w:tcW w:w="480" w:type="dxa"/>
          </w:tcPr>
          <w:p w14:paraId="25730051">
            <w:pPr>
              <w:spacing w:after="0" w:line="240" w:lineRule="auto"/>
            </w:pPr>
            <w:r>
              <w:rPr>
                <w:sz w:val="14"/>
              </w:rPr>
              <w:t>81.23</w:t>
            </w:r>
          </w:p>
        </w:tc>
        <w:tc>
          <w:tcPr>
            <w:tcW w:w="480" w:type="dxa"/>
          </w:tcPr>
          <w:p w14:paraId="4B7655B7">
            <w:pPr>
              <w:spacing w:after="0" w:line="240" w:lineRule="auto"/>
            </w:pPr>
            <w:r>
              <w:rPr>
                <w:sz w:val="14"/>
              </w:rPr>
              <w:t>5.159999999999997</w:t>
            </w:r>
          </w:p>
        </w:tc>
        <w:tc>
          <w:tcPr>
            <w:tcW w:w="480" w:type="dxa"/>
          </w:tcPr>
          <w:p w14:paraId="2EFA7721">
            <w:pPr>
              <w:spacing w:after="0" w:line="240" w:lineRule="auto"/>
            </w:pPr>
            <w:r>
              <w:rPr>
                <w:sz w:val="14"/>
              </w:rPr>
              <w:t>0.0412310562561768</w:t>
            </w:r>
          </w:p>
        </w:tc>
        <w:tc>
          <w:tcPr>
            <w:tcW w:w="480" w:type="dxa"/>
          </w:tcPr>
          <w:p w14:paraId="1C940C7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E15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E54801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D71EBE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C6906B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1C0EA6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2A84563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6F5D258D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0CB3979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F242CB">
            <w:pPr>
              <w:spacing w:after="0" w:line="240" w:lineRule="auto"/>
            </w:pPr>
            <w:r>
              <w:rPr>
                <w:sz w:val="14"/>
              </w:rPr>
              <w:t>197</w:t>
            </w:r>
          </w:p>
        </w:tc>
        <w:tc>
          <w:tcPr>
            <w:tcW w:w="480" w:type="dxa"/>
          </w:tcPr>
          <w:p w14:paraId="0CB01CD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6D6D8CB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458E145B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35C8E4F5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7E427AA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211F40B">
            <w:pPr>
              <w:spacing w:after="0" w:line="240" w:lineRule="auto"/>
            </w:pPr>
            <w:r>
              <w:rPr>
                <w:sz w:val="14"/>
              </w:rPr>
              <w:t>76.27</w:t>
            </w:r>
          </w:p>
        </w:tc>
        <w:tc>
          <w:tcPr>
            <w:tcW w:w="480" w:type="dxa"/>
          </w:tcPr>
          <w:p w14:paraId="57EA6ACB">
            <w:pPr>
              <w:spacing w:after="0" w:line="240" w:lineRule="auto"/>
            </w:pPr>
            <w:r>
              <w:rPr>
                <w:sz w:val="14"/>
              </w:rPr>
              <w:t>80.19</w:t>
            </w:r>
          </w:p>
        </w:tc>
        <w:tc>
          <w:tcPr>
            <w:tcW w:w="480" w:type="dxa"/>
          </w:tcPr>
          <w:p w14:paraId="6A6600E5">
            <w:pPr>
              <w:spacing w:after="0" w:line="240" w:lineRule="auto"/>
            </w:pPr>
            <w:r>
              <w:rPr>
                <w:sz w:val="14"/>
              </w:rPr>
              <w:t>3.920000000000002</w:t>
            </w:r>
          </w:p>
        </w:tc>
        <w:tc>
          <w:tcPr>
            <w:tcW w:w="480" w:type="dxa"/>
          </w:tcPr>
          <w:p w14:paraId="7F7EE349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32B5D3E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021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638B27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【中型教室1】【双声源，三分之一倍频程，A加权，直达声压】【125HZ】- ES5和声压数据相对最近点位声压级对比.xlsx</w:t>
            </w:r>
          </w:p>
        </w:tc>
        <w:tc>
          <w:tcPr>
            <w:tcW w:w="480" w:type="dxa"/>
          </w:tcPr>
          <w:p w14:paraId="24F59B8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AF7567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2AAF157">
            <w:pPr>
              <w:spacing w:after="0" w:line="240" w:lineRule="auto"/>
            </w:pPr>
            <w:r>
              <w:rPr>
                <w:sz w:val="14"/>
              </w:rPr>
              <w:t>125Hz</w:t>
            </w:r>
          </w:p>
        </w:tc>
        <w:tc>
          <w:tcPr>
            <w:tcW w:w="480" w:type="dxa"/>
          </w:tcPr>
          <w:p w14:paraId="0373FF6B">
            <w:pPr>
              <w:spacing w:after="0" w:line="240" w:lineRule="auto"/>
            </w:pPr>
            <w:r>
              <w:rPr>
                <w:sz w:val="14"/>
              </w:rPr>
              <w:t>5.81</w:t>
            </w:r>
          </w:p>
        </w:tc>
        <w:tc>
          <w:tcPr>
            <w:tcW w:w="480" w:type="dxa"/>
          </w:tcPr>
          <w:p w14:paraId="46B1C76B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70A185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E11B9D">
            <w:pPr>
              <w:spacing w:after="0" w:line="240" w:lineRule="auto"/>
            </w:pPr>
            <w:r>
              <w:rPr>
                <w:sz w:val="14"/>
              </w:rPr>
              <w:t>174</w:t>
            </w:r>
          </w:p>
        </w:tc>
        <w:tc>
          <w:tcPr>
            <w:tcW w:w="480" w:type="dxa"/>
          </w:tcPr>
          <w:p w14:paraId="2164961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260E5CE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6D3D7FAD">
            <w:pPr>
              <w:spacing w:after="0" w:line="240" w:lineRule="auto"/>
            </w:pPr>
            <w:r>
              <w:rPr>
                <w:sz w:val="14"/>
              </w:rPr>
              <w:t>5.84</w:t>
            </w:r>
          </w:p>
        </w:tc>
        <w:tc>
          <w:tcPr>
            <w:tcW w:w="480" w:type="dxa"/>
          </w:tcPr>
          <w:p w14:paraId="7D002B69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22EFF4F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6EAD8D">
            <w:pPr>
              <w:spacing w:after="0" w:line="240" w:lineRule="auto"/>
            </w:pPr>
            <w:r>
              <w:rPr>
                <w:sz w:val="14"/>
              </w:rPr>
              <w:t>75.58</w:t>
            </w:r>
          </w:p>
        </w:tc>
        <w:tc>
          <w:tcPr>
            <w:tcW w:w="480" w:type="dxa"/>
          </w:tcPr>
          <w:p w14:paraId="78AA094C">
            <w:pPr>
              <w:spacing w:after="0" w:line="240" w:lineRule="auto"/>
            </w:pPr>
            <w:r>
              <w:rPr>
                <w:sz w:val="14"/>
              </w:rPr>
              <w:t>71.274</w:t>
            </w:r>
          </w:p>
        </w:tc>
        <w:tc>
          <w:tcPr>
            <w:tcW w:w="480" w:type="dxa"/>
          </w:tcPr>
          <w:p w14:paraId="1CE993E4">
            <w:pPr>
              <w:spacing w:after="0" w:line="240" w:lineRule="auto"/>
            </w:pPr>
            <w:r>
              <w:rPr>
                <w:sz w:val="14"/>
              </w:rPr>
              <w:t>-4.305999999999997</w:t>
            </w:r>
          </w:p>
        </w:tc>
        <w:tc>
          <w:tcPr>
            <w:tcW w:w="480" w:type="dxa"/>
          </w:tcPr>
          <w:p w14:paraId="57E7F066">
            <w:pPr>
              <w:spacing w:after="0" w:line="240" w:lineRule="auto"/>
            </w:pPr>
            <w:r>
              <w:rPr>
                <w:sz w:val="14"/>
              </w:rPr>
              <w:t>0.03605551275464011</w:t>
            </w:r>
          </w:p>
        </w:tc>
        <w:tc>
          <w:tcPr>
            <w:tcW w:w="480" w:type="dxa"/>
          </w:tcPr>
          <w:p w14:paraId="02AE10D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0DF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550B2F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B4944B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73F35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E747088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0996560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1B9A8866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05CBF4B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3AE9C9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3C7CE8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468459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DB3CBB2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651D21E3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240998E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A4144F7">
            <w:pPr>
              <w:spacing w:after="0" w:line="240" w:lineRule="auto"/>
            </w:pPr>
            <w:r>
              <w:rPr>
                <w:sz w:val="14"/>
              </w:rPr>
              <w:t>84.53999999999999</w:t>
            </w:r>
          </w:p>
        </w:tc>
        <w:tc>
          <w:tcPr>
            <w:tcW w:w="480" w:type="dxa"/>
          </w:tcPr>
          <w:p w14:paraId="091AD7C1">
            <w:pPr>
              <w:spacing w:after="0" w:line="240" w:lineRule="auto"/>
            </w:pPr>
            <w:r>
              <w:rPr>
                <w:sz w:val="14"/>
              </w:rPr>
              <w:t>81.47</w:t>
            </w:r>
          </w:p>
        </w:tc>
        <w:tc>
          <w:tcPr>
            <w:tcW w:w="480" w:type="dxa"/>
          </w:tcPr>
          <w:p w14:paraId="44E0F807">
            <w:pPr>
              <w:spacing w:after="0" w:line="240" w:lineRule="auto"/>
            </w:pPr>
            <w:r>
              <w:rPr>
                <w:sz w:val="14"/>
              </w:rPr>
              <w:t>-3.069999999999993</w:t>
            </w:r>
          </w:p>
        </w:tc>
        <w:tc>
          <w:tcPr>
            <w:tcW w:w="480" w:type="dxa"/>
          </w:tcPr>
          <w:p w14:paraId="734EB925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6B94D98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915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7C9476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2DB4D6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8EAAA8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0527D35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4BCF9B3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0DB31D8D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7D30D9B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99BA83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2A163C98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9AC14C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617E4975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183EDD0A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183F42C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AE8046">
            <w:pPr>
              <w:spacing w:after="0" w:line="240" w:lineRule="auto"/>
            </w:pPr>
            <w:r>
              <w:rPr>
                <w:sz w:val="14"/>
              </w:rPr>
              <w:t>85.33999999999999</w:t>
            </w:r>
          </w:p>
        </w:tc>
        <w:tc>
          <w:tcPr>
            <w:tcW w:w="480" w:type="dxa"/>
          </w:tcPr>
          <w:p w14:paraId="71F3E839">
            <w:pPr>
              <w:spacing w:after="0" w:line="240" w:lineRule="auto"/>
            </w:pPr>
            <w:r>
              <w:rPr>
                <w:sz w:val="14"/>
              </w:rPr>
              <w:t>81.34</w:t>
            </w:r>
          </w:p>
        </w:tc>
        <w:tc>
          <w:tcPr>
            <w:tcW w:w="480" w:type="dxa"/>
          </w:tcPr>
          <w:p w14:paraId="2205FD62">
            <w:pPr>
              <w:spacing w:after="0" w:line="240" w:lineRule="auto"/>
            </w:pPr>
            <w:r>
              <w:rPr>
                <w:sz w:val="14"/>
              </w:rPr>
              <w:t>-3.999999999999986</w:t>
            </w:r>
          </w:p>
        </w:tc>
        <w:tc>
          <w:tcPr>
            <w:tcW w:w="480" w:type="dxa"/>
          </w:tcPr>
          <w:p w14:paraId="277AB891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73251CF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FFF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0B877F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5ABCBC8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6AB02A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859A58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3120103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7EC145D9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67139C4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A7AC2B7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0279F60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00467B7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BD2EDF9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25C6ED91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65AE45B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8DE36E">
            <w:pPr>
              <w:spacing w:after="0" w:line="240" w:lineRule="auto"/>
            </w:pPr>
            <w:r>
              <w:rPr>
                <w:sz w:val="14"/>
              </w:rPr>
              <w:t>85.83999999999999</w:t>
            </w:r>
          </w:p>
        </w:tc>
        <w:tc>
          <w:tcPr>
            <w:tcW w:w="480" w:type="dxa"/>
          </w:tcPr>
          <w:p w14:paraId="218C986B">
            <w:pPr>
              <w:spacing w:after="0" w:line="240" w:lineRule="auto"/>
            </w:pPr>
            <w:r>
              <w:rPr>
                <w:sz w:val="14"/>
              </w:rPr>
              <w:t>80.774</w:t>
            </w:r>
          </w:p>
        </w:tc>
        <w:tc>
          <w:tcPr>
            <w:tcW w:w="480" w:type="dxa"/>
          </w:tcPr>
          <w:p w14:paraId="616D1024">
            <w:pPr>
              <w:spacing w:after="0" w:line="240" w:lineRule="auto"/>
            </w:pPr>
            <w:r>
              <w:rPr>
                <w:sz w:val="14"/>
              </w:rPr>
              <w:t>-5.065999999999988</w:t>
            </w:r>
          </w:p>
        </w:tc>
        <w:tc>
          <w:tcPr>
            <w:tcW w:w="480" w:type="dxa"/>
          </w:tcPr>
          <w:p w14:paraId="53FC1659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0BA4657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293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DFC099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13784B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C420C8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BC84DA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A6C0AD8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78BE88F5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21930C6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CF7538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B38D74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765656FE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0AAD8F7B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202CC14C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759E6FF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A39E1B9">
            <w:pPr>
              <w:spacing w:after="0" w:line="240" w:lineRule="auto"/>
            </w:pPr>
            <w:r>
              <w:rPr>
                <w:sz w:val="14"/>
              </w:rPr>
              <w:t>86.03999999999999</w:t>
            </w:r>
          </w:p>
        </w:tc>
        <w:tc>
          <w:tcPr>
            <w:tcW w:w="480" w:type="dxa"/>
          </w:tcPr>
          <w:p w14:paraId="5BAEFADC">
            <w:pPr>
              <w:spacing w:after="0" w:line="240" w:lineRule="auto"/>
            </w:pPr>
            <w:r>
              <w:rPr>
                <w:sz w:val="14"/>
              </w:rPr>
              <w:t>80.95</w:t>
            </w:r>
          </w:p>
        </w:tc>
        <w:tc>
          <w:tcPr>
            <w:tcW w:w="480" w:type="dxa"/>
          </w:tcPr>
          <w:p w14:paraId="0B36CD24">
            <w:pPr>
              <w:spacing w:after="0" w:line="240" w:lineRule="auto"/>
            </w:pPr>
            <w:r>
              <w:rPr>
                <w:sz w:val="14"/>
              </w:rPr>
              <w:t>-5.089999999999989</w:t>
            </w:r>
          </w:p>
        </w:tc>
        <w:tc>
          <w:tcPr>
            <w:tcW w:w="480" w:type="dxa"/>
          </w:tcPr>
          <w:p w14:paraId="2042BFB5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738C7E4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CF8F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02A0CC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CBD39B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304912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B1B69A5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7A38596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7706F50B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758187F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E37D2B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908F219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C7937A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9E9F840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6753A771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16686A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5A1ECD2">
            <w:pPr>
              <w:spacing w:after="0" w:line="240" w:lineRule="auto"/>
            </w:pPr>
            <w:r>
              <w:rPr>
                <w:sz w:val="14"/>
              </w:rPr>
              <w:t>86.03999999999999</w:t>
            </w:r>
          </w:p>
        </w:tc>
        <w:tc>
          <w:tcPr>
            <w:tcW w:w="480" w:type="dxa"/>
          </w:tcPr>
          <w:p w14:paraId="5E0F27B7">
            <w:pPr>
              <w:spacing w:after="0" w:line="240" w:lineRule="auto"/>
            </w:pPr>
            <w:r>
              <w:rPr>
                <w:sz w:val="14"/>
              </w:rPr>
              <w:t>81.34</w:t>
            </w:r>
          </w:p>
        </w:tc>
        <w:tc>
          <w:tcPr>
            <w:tcW w:w="480" w:type="dxa"/>
          </w:tcPr>
          <w:p w14:paraId="7A78163B">
            <w:pPr>
              <w:spacing w:after="0" w:line="240" w:lineRule="auto"/>
            </w:pPr>
            <w:r>
              <w:rPr>
                <w:sz w:val="14"/>
              </w:rPr>
              <w:t>-4.699999999999989</w:t>
            </w:r>
          </w:p>
        </w:tc>
        <w:tc>
          <w:tcPr>
            <w:tcW w:w="480" w:type="dxa"/>
          </w:tcPr>
          <w:p w14:paraId="61BAB615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35B7D86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133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24227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CEC2E5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597F62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15F4FA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74A60C8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339457C8">
            <w:pPr>
              <w:spacing w:after="0" w:line="240" w:lineRule="auto"/>
            </w:pPr>
            <w:r>
              <w:rPr>
                <w:sz w:val="14"/>
              </w:rPr>
              <w:t>8.08</w:t>
            </w:r>
          </w:p>
        </w:tc>
        <w:tc>
          <w:tcPr>
            <w:tcW w:w="480" w:type="dxa"/>
          </w:tcPr>
          <w:p w14:paraId="5FE1F41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BEFADA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AEB0A7F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EF15061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63FDD94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322D36C8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53F66F6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518AE86">
            <w:pPr>
              <w:spacing w:after="0" w:line="240" w:lineRule="auto"/>
            </w:pPr>
            <w:r>
              <w:rPr>
                <w:sz w:val="14"/>
              </w:rPr>
              <w:t>85.44</w:t>
            </w:r>
          </w:p>
        </w:tc>
        <w:tc>
          <w:tcPr>
            <w:tcW w:w="480" w:type="dxa"/>
          </w:tcPr>
          <w:p w14:paraId="2A7E454B">
            <w:pPr>
              <w:spacing w:after="0" w:line="240" w:lineRule="auto"/>
            </w:pPr>
            <w:r>
              <w:rPr>
                <w:sz w:val="14"/>
              </w:rPr>
              <w:t>81.05</w:t>
            </w:r>
          </w:p>
        </w:tc>
        <w:tc>
          <w:tcPr>
            <w:tcW w:w="480" w:type="dxa"/>
          </w:tcPr>
          <w:p w14:paraId="343D90A9">
            <w:pPr>
              <w:spacing w:after="0" w:line="240" w:lineRule="auto"/>
            </w:pPr>
            <w:r>
              <w:rPr>
                <w:sz w:val="14"/>
              </w:rPr>
              <w:t>-4.390000000000001</w:t>
            </w:r>
          </w:p>
        </w:tc>
        <w:tc>
          <w:tcPr>
            <w:tcW w:w="480" w:type="dxa"/>
          </w:tcPr>
          <w:p w14:paraId="4F420434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12AB275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DBB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6A3255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C14A20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E82A96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C70D85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73CE005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7B4AFC14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37D1BFF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987CC60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4158336C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AC2348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E6D564E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69623144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8FEDB4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95E7E6">
            <w:pPr>
              <w:spacing w:after="0" w:line="240" w:lineRule="auto"/>
            </w:pPr>
            <w:r>
              <w:rPr>
                <w:sz w:val="14"/>
              </w:rPr>
              <w:t>86.74</w:t>
            </w:r>
          </w:p>
        </w:tc>
        <w:tc>
          <w:tcPr>
            <w:tcW w:w="480" w:type="dxa"/>
          </w:tcPr>
          <w:p w14:paraId="5FF4194F">
            <w:pPr>
              <w:spacing w:after="0" w:line="240" w:lineRule="auto"/>
            </w:pPr>
            <w:r>
              <w:rPr>
                <w:sz w:val="14"/>
              </w:rPr>
              <w:t>83.36</w:t>
            </w:r>
          </w:p>
        </w:tc>
        <w:tc>
          <w:tcPr>
            <w:tcW w:w="480" w:type="dxa"/>
          </w:tcPr>
          <w:p w14:paraId="6E7F785F">
            <w:pPr>
              <w:spacing w:after="0" w:line="240" w:lineRule="auto"/>
            </w:pPr>
            <w:r>
              <w:rPr>
                <w:sz w:val="14"/>
              </w:rPr>
              <w:t>-3.379999999999995</w:t>
            </w:r>
          </w:p>
        </w:tc>
        <w:tc>
          <w:tcPr>
            <w:tcW w:w="480" w:type="dxa"/>
          </w:tcPr>
          <w:p w14:paraId="51921BE7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0D5644D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C10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0F29D5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BDAC19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336A50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BA6B634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7BC1C67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6C2C43BD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4D37CA2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5F66CB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480" w:type="dxa"/>
          </w:tcPr>
          <w:p w14:paraId="4F887AF4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6B038CD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C03CAC9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6037CD84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6FE7F49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7AFA1B">
            <w:pPr>
              <w:spacing w:after="0" w:line="240" w:lineRule="auto"/>
            </w:pPr>
            <w:r>
              <w:rPr>
                <w:sz w:val="14"/>
              </w:rPr>
              <w:t>87.44</w:t>
            </w:r>
          </w:p>
        </w:tc>
        <w:tc>
          <w:tcPr>
            <w:tcW w:w="480" w:type="dxa"/>
          </w:tcPr>
          <w:p w14:paraId="36FDAEB8">
            <w:pPr>
              <w:spacing w:after="0" w:line="240" w:lineRule="auto"/>
            </w:pPr>
            <w:r>
              <w:rPr>
                <w:sz w:val="14"/>
              </w:rPr>
              <w:t>83.0</w:t>
            </w:r>
          </w:p>
        </w:tc>
        <w:tc>
          <w:tcPr>
            <w:tcW w:w="480" w:type="dxa"/>
          </w:tcPr>
          <w:p w14:paraId="640E0865">
            <w:pPr>
              <w:spacing w:after="0" w:line="240" w:lineRule="auto"/>
            </w:pPr>
            <w:r>
              <w:rPr>
                <w:sz w:val="14"/>
              </w:rPr>
              <w:t>-4.439999999999998</w:t>
            </w:r>
          </w:p>
        </w:tc>
        <w:tc>
          <w:tcPr>
            <w:tcW w:w="480" w:type="dxa"/>
          </w:tcPr>
          <w:p w14:paraId="2D3C4C2A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3AE8E8D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F45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0A02D7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342C98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2D27BF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9362407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2B03630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63B7AA48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2D406E2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C9FC2A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480" w:type="dxa"/>
          </w:tcPr>
          <w:p w14:paraId="70EFC5D5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4E0AF51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4892F30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6DFC0F39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38D832D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E482C9">
            <w:pPr>
              <w:spacing w:after="0" w:line="240" w:lineRule="auto"/>
            </w:pPr>
            <w:r>
              <w:rPr>
                <w:sz w:val="14"/>
              </w:rPr>
              <w:t>87.94</w:t>
            </w:r>
          </w:p>
        </w:tc>
        <w:tc>
          <w:tcPr>
            <w:tcW w:w="480" w:type="dxa"/>
          </w:tcPr>
          <w:p w14:paraId="244ADB7E">
            <w:pPr>
              <w:spacing w:after="0" w:line="240" w:lineRule="auto"/>
            </w:pPr>
            <w:r>
              <w:rPr>
                <w:sz w:val="14"/>
              </w:rPr>
              <w:t>83.85</w:t>
            </w:r>
          </w:p>
        </w:tc>
        <w:tc>
          <w:tcPr>
            <w:tcW w:w="480" w:type="dxa"/>
          </w:tcPr>
          <w:p w14:paraId="21FB8E56">
            <w:pPr>
              <w:spacing w:after="0" w:line="240" w:lineRule="auto"/>
            </w:pPr>
            <w:r>
              <w:rPr>
                <w:sz w:val="14"/>
              </w:rPr>
              <w:t>-4.090000000000003</w:t>
            </w:r>
          </w:p>
        </w:tc>
        <w:tc>
          <w:tcPr>
            <w:tcW w:w="480" w:type="dxa"/>
          </w:tcPr>
          <w:p w14:paraId="1FE35A5F">
            <w:pPr>
              <w:spacing w:after="0" w:line="240" w:lineRule="auto"/>
            </w:pPr>
            <w:r>
              <w:rPr>
                <w:sz w:val="14"/>
              </w:rPr>
              <w:t>0.01414213562373159</w:t>
            </w:r>
          </w:p>
        </w:tc>
        <w:tc>
          <w:tcPr>
            <w:tcW w:w="480" w:type="dxa"/>
          </w:tcPr>
          <w:p w14:paraId="10200D6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7C8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7F719C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6F5112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4A09B5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7441CA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4FE5383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7D14236A">
            <w:pPr>
              <w:spacing w:after="0" w:line="240" w:lineRule="auto"/>
            </w:pPr>
            <w:r>
              <w:rPr>
                <w:sz w:val="14"/>
              </w:rPr>
              <w:t>7.22</w:t>
            </w:r>
          </w:p>
        </w:tc>
        <w:tc>
          <w:tcPr>
            <w:tcW w:w="480" w:type="dxa"/>
          </w:tcPr>
          <w:p w14:paraId="59DF1F7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C046D9"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480" w:type="dxa"/>
          </w:tcPr>
          <w:p w14:paraId="6F288DDD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1EBC0C7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C4DF036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22101039">
            <w:pPr>
              <w:spacing w:after="0" w:line="240" w:lineRule="auto"/>
            </w:pPr>
            <w:r>
              <w:rPr>
                <w:sz w:val="14"/>
              </w:rPr>
              <w:t>7.23</w:t>
            </w:r>
          </w:p>
        </w:tc>
        <w:tc>
          <w:tcPr>
            <w:tcW w:w="480" w:type="dxa"/>
          </w:tcPr>
          <w:p w14:paraId="4A6A8B0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FBE9D7">
            <w:pPr>
              <w:spacing w:after="0" w:line="240" w:lineRule="auto"/>
            </w:pPr>
            <w:r>
              <w:rPr>
                <w:sz w:val="14"/>
              </w:rPr>
              <w:t>87.94</w:t>
            </w:r>
          </w:p>
        </w:tc>
        <w:tc>
          <w:tcPr>
            <w:tcW w:w="480" w:type="dxa"/>
          </w:tcPr>
          <w:p w14:paraId="4B456ED7">
            <w:pPr>
              <w:spacing w:after="0" w:line="240" w:lineRule="auto"/>
            </w:pPr>
            <w:r>
              <w:rPr>
                <w:sz w:val="14"/>
              </w:rPr>
              <w:t>83.45</w:t>
            </w:r>
          </w:p>
        </w:tc>
        <w:tc>
          <w:tcPr>
            <w:tcW w:w="480" w:type="dxa"/>
          </w:tcPr>
          <w:p w14:paraId="2AFE9596">
            <w:pPr>
              <w:spacing w:after="0" w:line="240" w:lineRule="auto"/>
            </w:pPr>
            <w:r>
              <w:rPr>
                <w:sz w:val="14"/>
              </w:rPr>
              <w:t>-4.489999999999995</w:t>
            </w:r>
          </w:p>
        </w:tc>
        <w:tc>
          <w:tcPr>
            <w:tcW w:w="480" w:type="dxa"/>
          </w:tcPr>
          <w:p w14:paraId="6865D9BB">
            <w:pPr>
              <w:spacing w:after="0" w:line="240" w:lineRule="auto"/>
            </w:pPr>
            <w:r>
              <w:rPr>
                <w:sz w:val="14"/>
              </w:rPr>
              <w:t>0.02236067977499861</w:t>
            </w:r>
          </w:p>
        </w:tc>
        <w:tc>
          <w:tcPr>
            <w:tcW w:w="480" w:type="dxa"/>
          </w:tcPr>
          <w:p w14:paraId="464D450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72AE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51C341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89000D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685ED1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19D61D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29FFBEC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57DF80FD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21FCE8E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0ED48C"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480" w:type="dxa"/>
          </w:tcPr>
          <w:p w14:paraId="5AA1EE1E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3F121E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1A498CB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50DD02E6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4F7DF7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D7E688">
            <w:pPr>
              <w:spacing w:after="0" w:line="240" w:lineRule="auto"/>
            </w:pPr>
            <w:r>
              <w:rPr>
                <w:sz w:val="14"/>
              </w:rPr>
              <w:t>81.33999999999999</w:t>
            </w:r>
          </w:p>
        </w:tc>
        <w:tc>
          <w:tcPr>
            <w:tcW w:w="480" w:type="dxa"/>
          </w:tcPr>
          <w:p w14:paraId="6F2658EC">
            <w:pPr>
              <w:spacing w:after="0" w:line="240" w:lineRule="auto"/>
            </w:pPr>
            <w:r>
              <w:rPr>
                <w:sz w:val="14"/>
              </w:rPr>
              <w:t>85.35</w:t>
            </w:r>
          </w:p>
        </w:tc>
        <w:tc>
          <w:tcPr>
            <w:tcW w:w="480" w:type="dxa"/>
          </w:tcPr>
          <w:p w14:paraId="2DADB35A">
            <w:pPr>
              <w:spacing w:after="0" w:line="240" w:lineRule="auto"/>
            </w:pPr>
            <w:r>
              <w:rPr>
                <w:sz w:val="14"/>
              </w:rPr>
              <w:t>4.010000000000005</w:t>
            </w:r>
          </w:p>
        </w:tc>
        <w:tc>
          <w:tcPr>
            <w:tcW w:w="480" w:type="dxa"/>
          </w:tcPr>
          <w:p w14:paraId="4A0F1C98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4B44BC6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93A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1C4DCC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4524CE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C9E4F2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77B809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6CF4C60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739B55E1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2C3737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48B5A0"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480" w:type="dxa"/>
          </w:tcPr>
          <w:p w14:paraId="3885B98C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AAF615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BC323EE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6AE610A1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673CC69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FF2DE3">
            <w:pPr>
              <w:spacing w:after="0" w:line="240" w:lineRule="auto"/>
            </w:pPr>
            <w:r>
              <w:rPr>
                <w:sz w:val="14"/>
              </w:rPr>
              <w:t>82.44</w:t>
            </w:r>
          </w:p>
        </w:tc>
        <w:tc>
          <w:tcPr>
            <w:tcW w:w="480" w:type="dxa"/>
          </w:tcPr>
          <w:p w14:paraId="397FB8DE">
            <w:pPr>
              <w:spacing w:after="0" w:line="240" w:lineRule="auto"/>
            </w:pPr>
            <w:r>
              <w:rPr>
                <w:sz w:val="14"/>
              </w:rPr>
              <w:t>85.58</w:t>
            </w:r>
          </w:p>
        </w:tc>
        <w:tc>
          <w:tcPr>
            <w:tcW w:w="480" w:type="dxa"/>
          </w:tcPr>
          <w:p w14:paraId="1C9222F8">
            <w:pPr>
              <w:spacing w:after="0" w:line="240" w:lineRule="auto"/>
            </w:pPr>
            <w:r>
              <w:rPr>
                <w:sz w:val="14"/>
              </w:rPr>
              <w:t>3.140000000000001</w:t>
            </w:r>
          </w:p>
        </w:tc>
        <w:tc>
          <w:tcPr>
            <w:tcW w:w="480" w:type="dxa"/>
          </w:tcPr>
          <w:p w14:paraId="4C8B2AA2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277A164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49E2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5DC223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ECB586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4D4992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104DC6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0C68D17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55DD7231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468F2ED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1E98947"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480" w:type="dxa"/>
          </w:tcPr>
          <w:p w14:paraId="4E7A27E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A8B014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8EA89CF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06D02C2E">
            <w:pPr>
              <w:spacing w:after="0" w:line="240" w:lineRule="auto"/>
            </w:pPr>
            <w:r>
              <w:rPr>
                <w:sz w:val="14"/>
              </w:rPr>
              <w:t>6.38</w:t>
            </w:r>
          </w:p>
        </w:tc>
        <w:tc>
          <w:tcPr>
            <w:tcW w:w="480" w:type="dxa"/>
          </w:tcPr>
          <w:p w14:paraId="3973403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30050C">
            <w:pPr>
              <w:spacing w:after="0" w:line="240" w:lineRule="auto"/>
            </w:pPr>
            <w:r>
              <w:rPr>
                <w:sz w:val="14"/>
              </w:rPr>
              <w:t>90.33999999999999</w:t>
            </w:r>
          </w:p>
        </w:tc>
        <w:tc>
          <w:tcPr>
            <w:tcW w:w="480" w:type="dxa"/>
          </w:tcPr>
          <w:p w14:paraId="28B5E314">
            <w:pPr>
              <w:spacing w:after="0" w:line="240" w:lineRule="auto"/>
            </w:pPr>
            <w:r>
              <w:rPr>
                <w:sz w:val="14"/>
              </w:rPr>
              <w:t>86.4</w:t>
            </w:r>
          </w:p>
        </w:tc>
        <w:tc>
          <w:tcPr>
            <w:tcW w:w="480" w:type="dxa"/>
          </w:tcPr>
          <w:p w14:paraId="54AE1C4E">
            <w:pPr>
              <w:spacing w:after="0" w:line="240" w:lineRule="auto"/>
            </w:pPr>
            <w:r>
              <w:rPr>
                <w:sz w:val="14"/>
              </w:rPr>
              <w:t>-3.939999999999984</w:t>
            </w:r>
          </w:p>
        </w:tc>
        <w:tc>
          <w:tcPr>
            <w:tcW w:w="480" w:type="dxa"/>
          </w:tcPr>
          <w:p w14:paraId="5A1F6811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4F1FD60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16D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68A193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E55647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06B45A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26FA6D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D659F0F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5DE660D7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542AA09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99904D0">
            <w:pPr>
              <w:spacing w:after="0" w:line="24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480" w:type="dxa"/>
          </w:tcPr>
          <w:p w14:paraId="1ECFC1B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69D6984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56A2941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547159F6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2F24B81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12F865">
            <w:pPr>
              <w:spacing w:after="0" w:line="240" w:lineRule="auto"/>
            </w:pPr>
            <w:r>
              <w:rPr>
                <w:sz w:val="14"/>
              </w:rPr>
              <w:t>82.33999999999999</w:t>
            </w:r>
          </w:p>
        </w:tc>
        <w:tc>
          <w:tcPr>
            <w:tcW w:w="480" w:type="dxa"/>
          </w:tcPr>
          <w:p w14:paraId="1F6AE2CB">
            <w:pPr>
              <w:spacing w:after="0" w:line="240" w:lineRule="auto"/>
            </w:pPr>
            <w:r>
              <w:rPr>
                <w:sz w:val="14"/>
              </w:rPr>
              <w:t>85.96</w:t>
            </w:r>
          </w:p>
        </w:tc>
        <w:tc>
          <w:tcPr>
            <w:tcW w:w="480" w:type="dxa"/>
          </w:tcPr>
          <w:p w14:paraId="2654515E">
            <w:pPr>
              <w:spacing w:after="0" w:line="240" w:lineRule="auto"/>
            </w:pPr>
            <w:r>
              <w:rPr>
                <w:sz w:val="14"/>
              </w:rPr>
              <w:t>3.620000000000005</w:t>
            </w:r>
          </w:p>
        </w:tc>
        <w:tc>
          <w:tcPr>
            <w:tcW w:w="480" w:type="dxa"/>
          </w:tcPr>
          <w:p w14:paraId="757525FF">
            <w:pPr>
              <w:spacing w:after="0" w:line="240" w:lineRule="auto"/>
            </w:pPr>
            <w:r>
              <w:rPr>
                <w:sz w:val="14"/>
              </w:rPr>
              <w:t>0.01000000000000068</w:t>
            </w:r>
          </w:p>
        </w:tc>
        <w:tc>
          <w:tcPr>
            <w:tcW w:w="480" w:type="dxa"/>
          </w:tcPr>
          <w:p w14:paraId="45F16B2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A22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085F0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9EDA3D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7EC629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B2C45B3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03628B7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71571330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67C30AC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DF2854">
            <w:pPr>
              <w:spacing w:after="0" w:line="24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480" w:type="dxa"/>
          </w:tcPr>
          <w:p w14:paraId="2B046CD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767990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3F99372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0235A185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1408065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54CC8FB">
            <w:pPr>
              <w:spacing w:after="0" w:line="240" w:lineRule="auto"/>
            </w:pPr>
            <w:r>
              <w:rPr>
                <w:sz w:val="14"/>
              </w:rPr>
              <w:t>82.64</w:t>
            </w:r>
          </w:p>
        </w:tc>
        <w:tc>
          <w:tcPr>
            <w:tcW w:w="480" w:type="dxa"/>
          </w:tcPr>
          <w:p w14:paraId="56AC0BBC">
            <w:pPr>
              <w:spacing w:after="0" w:line="240" w:lineRule="auto"/>
            </w:pPr>
            <w:r>
              <w:rPr>
                <w:sz w:val="14"/>
              </w:rPr>
              <w:t>86.88</w:t>
            </w:r>
          </w:p>
        </w:tc>
        <w:tc>
          <w:tcPr>
            <w:tcW w:w="480" w:type="dxa"/>
          </w:tcPr>
          <w:p w14:paraId="5B878D68">
            <w:pPr>
              <w:spacing w:after="0" w:line="240" w:lineRule="auto"/>
            </w:pPr>
            <w:r>
              <w:rPr>
                <w:sz w:val="14"/>
              </w:rPr>
              <w:t>4.239999999999995</w:t>
            </w:r>
          </w:p>
        </w:tc>
        <w:tc>
          <w:tcPr>
            <w:tcW w:w="480" w:type="dxa"/>
          </w:tcPr>
          <w:p w14:paraId="4ABBA8B4">
            <w:pPr>
              <w:spacing w:after="0" w:line="240" w:lineRule="auto"/>
            </w:pPr>
            <w:r>
              <w:rPr>
                <w:sz w:val="14"/>
              </w:rPr>
              <w:t>0.01000000000000068</w:t>
            </w:r>
          </w:p>
        </w:tc>
        <w:tc>
          <w:tcPr>
            <w:tcW w:w="480" w:type="dxa"/>
          </w:tcPr>
          <w:p w14:paraId="51A4F45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002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19A930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19347E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A44FD6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5FD5C75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524771D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66D6D66D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1FC9111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980E2A"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480" w:type="dxa"/>
          </w:tcPr>
          <w:p w14:paraId="377E986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CEAEDE1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010A82D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48504B07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5E94818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41880D">
            <w:pPr>
              <w:spacing w:after="0" w:line="240" w:lineRule="auto"/>
            </w:pPr>
            <w:r>
              <w:rPr>
                <w:sz w:val="14"/>
              </w:rPr>
              <w:t>83.44</w:t>
            </w:r>
          </w:p>
        </w:tc>
        <w:tc>
          <w:tcPr>
            <w:tcW w:w="480" w:type="dxa"/>
          </w:tcPr>
          <w:p w14:paraId="58748819">
            <w:pPr>
              <w:spacing w:after="0" w:line="240" w:lineRule="auto"/>
            </w:pPr>
            <w:r>
              <w:rPr>
                <w:sz w:val="14"/>
              </w:rPr>
              <w:t>87.74</w:t>
            </w:r>
          </w:p>
        </w:tc>
        <w:tc>
          <w:tcPr>
            <w:tcW w:w="480" w:type="dxa"/>
          </w:tcPr>
          <w:p w14:paraId="34333FA8">
            <w:pPr>
              <w:spacing w:after="0" w:line="240" w:lineRule="auto"/>
            </w:pPr>
            <w:r>
              <w:rPr>
                <w:sz w:val="14"/>
              </w:rPr>
              <w:t>4.299999999999997</w:t>
            </w:r>
          </w:p>
        </w:tc>
        <w:tc>
          <w:tcPr>
            <w:tcW w:w="480" w:type="dxa"/>
          </w:tcPr>
          <w:p w14:paraId="29D2BC98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274317A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B8E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C91683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6F473F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541F8B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FFA28D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93BE6DD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73A51343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14304B2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7335A7">
            <w:pPr>
              <w:spacing w:after="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480" w:type="dxa"/>
          </w:tcPr>
          <w:p w14:paraId="46680BC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3AF44FB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5ADEE77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6ABD725D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65229BB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3C1642">
            <w:pPr>
              <w:spacing w:after="0" w:line="240" w:lineRule="auto"/>
            </w:pPr>
            <w:r>
              <w:rPr>
                <w:sz w:val="14"/>
              </w:rPr>
              <w:t>84.74</w:t>
            </w:r>
          </w:p>
        </w:tc>
        <w:tc>
          <w:tcPr>
            <w:tcW w:w="480" w:type="dxa"/>
          </w:tcPr>
          <w:p w14:paraId="0D047DA5">
            <w:pPr>
              <w:spacing w:after="0" w:line="240" w:lineRule="auto"/>
            </w:pPr>
            <w:r>
              <w:rPr>
                <w:sz w:val="14"/>
              </w:rPr>
              <w:t>88.91</w:t>
            </w:r>
          </w:p>
        </w:tc>
        <w:tc>
          <w:tcPr>
            <w:tcW w:w="480" w:type="dxa"/>
          </w:tcPr>
          <w:p w14:paraId="10EBC9FF">
            <w:pPr>
              <w:spacing w:after="0" w:line="240" w:lineRule="auto"/>
            </w:pPr>
            <w:r>
              <w:rPr>
                <w:sz w:val="14"/>
              </w:rPr>
              <w:t>4.170000000000002</w:t>
            </w:r>
          </w:p>
        </w:tc>
        <w:tc>
          <w:tcPr>
            <w:tcW w:w="480" w:type="dxa"/>
          </w:tcPr>
          <w:p w14:paraId="7A316FEE">
            <w:pPr>
              <w:spacing w:after="0" w:line="240" w:lineRule="auto"/>
            </w:pPr>
            <w:r>
              <w:rPr>
                <w:sz w:val="14"/>
              </w:rPr>
              <w:t>0.01414213562373143</w:t>
            </w:r>
          </w:p>
        </w:tc>
        <w:tc>
          <w:tcPr>
            <w:tcW w:w="480" w:type="dxa"/>
          </w:tcPr>
          <w:p w14:paraId="428D6F3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FE5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86CD0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E394C0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1D50C8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8964FC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DC3DAE6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19E60648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11E504B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A06210"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480" w:type="dxa"/>
          </w:tcPr>
          <w:p w14:paraId="514D41E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6E01A0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2A3F3F2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6DC8B4C0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651D488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CEC9A6">
            <w:pPr>
              <w:spacing w:after="0" w:line="240" w:lineRule="auto"/>
            </w:pPr>
            <w:r>
              <w:rPr>
                <w:sz w:val="14"/>
              </w:rPr>
              <w:t>86.33999999999999</w:t>
            </w:r>
          </w:p>
        </w:tc>
        <w:tc>
          <w:tcPr>
            <w:tcW w:w="480" w:type="dxa"/>
          </w:tcPr>
          <w:p w14:paraId="6618BABB">
            <w:pPr>
              <w:spacing w:after="0" w:line="240" w:lineRule="auto"/>
            </w:pPr>
            <w:r>
              <w:rPr>
                <w:sz w:val="14"/>
              </w:rPr>
              <w:t>89.34</w:t>
            </w:r>
          </w:p>
        </w:tc>
        <w:tc>
          <w:tcPr>
            <w:tcW w:w="480" w:type="dxa"/>
          </w:tcPr>
          <w:p w14:paraId="333F80C7">
            <w:pPr>
              <w:spacing w:after="0" w:line="240" w:lineRule="auto"/>
            </w:pPr>
            <w:r>
              <w:rPr>
                <w:sz w:val="14"/>
              </w:rPr>
              <w:t>3.000000000000014</w:t>
            </w:r>
          </w:p>
        </w:tc>
        <w:tc>
          <w:tcPr>
            <w:tcW w:w="480" w:type="dxa"/>
          </w:tcPr>
          <w:p w14:paraId="478B0149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4740BFA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367D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A0ADA0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FBBF84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641EE4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ACA51AD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F3F86A6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152D2241">
            <w:pPr>
              <w:spacing w:after="0" w:line="240" w:lineRule="auto"/>
            </w:pPr>
            <w:r>
              <w:rPr>
                <w:sz w:val="14"/>
              </w:rPr>
              <w:t>5.52</w:t>
            </w:r>
          </w:p>
        </w:tc>
        <w:tc>
          <w:tcPr>
            <w:tcW w:w="480" w:type="dxa"/>
          </w:tcPr>
          <w:p w14:paraId="437C569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0FFB35"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480" w:type="dxa"/>
          </w:tcPr>
          <w:p w14:paraId="3D342213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AFA58A0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1073F6B0">
            <w:pPr>
              <w:spacing w:after="0" w:line="240" w:lineRule="auto"/>
            </w:pPr>
            <w:r>
              <w:rPr>
                <w:sz w:val="14"/>
              </w:rPr>
              <w:t>8.44</w:t>
            </w:r>
          </w:p>
        </w:tc>
        <w:tc>
          <w:tcPr>
            <w:tcW w:w="480" w:type="dxa"/>
          </w:tcPr>
          <w:p w14:paraId="427CA054">
            <w:pPr>
              <w:spacing w:after="0" w:line="240" w:lineRule="auto"/>
            </w:pPr>
            <w:r>
              <w:rPr>
                <w:sz w:val="14"/>
              </w:rPr>
              <w:t>5.53</w:t>
            </w:r>
          </w:p>
        </w:tc>
        <w:tc>
          <w:tcPr>
            <w:tcW w:w="480" w:type="dxa"/>
          </w:tcPr>
          <w:p w14:paraId="37FB9B7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957178">
            <w:pPr>
              <w:spacing w:after="0" w:line="240" w:lineRule="auto"/>
            </w:pPr>
            <w:r>
              <w:rPr>
                <w:sz w:val="14"/>
              </w:rPr>
              <w:t>83.14</w:t>
            </w:r>
          </w:p>
        </w:tc>
        <w:tc>
          <w:tcPr>
            <w:tcW w:w="480" w:type="dxa"/>
          </w:tcPr>
          <w:p w14:paraId="3246363F">
            <w:pPr>
              <w:spacing w:after="0" w:line="240" w:lineRule="auto"/>
            </w:pPr>
            <w:r>
              <w:rPr>
                <w:sz w:val="14"/>
              </w:rPr>
              <w:t>86.34</w:t>
            </w:r>
          </w:p>
        </w:tc>
        <w:tc>
          <w:tcPr>
            <w:tcW w:w="480" w:type="dxa"/>
          </w:tcPr>
          <w:p w14:paraId="33398174">
            <w:pPr>
              <w:spacing w:after="0" w:line="240" w:lineRule="auto"/>
            </w:pPr>
            <w:r>
              <w:rPr>
                <w:sz w:val="14"/>
              </w:rPr>
              <w:t>3.200000000000003</w:t>
            </w:r>
          </w:p>
        </w:tc>
        <w:tc>
          <w:tcPr>
            <w:tcW w:w="480" w:type="dxa"/>
          </w:tcPr>
          <w:p w14:paraId="1410E52F">
            <w:pPr>
              <w:spacing w:after="0" w:line="240" w:lineRule="auto"/>
            </w:pPr>
            <w:r>
              <w:rPr>
                <w:sz w:val="14"/>
              </w:rPr>
              <w:t>0.0316227766016834</w:t>
            </w:r>
          </w:p>
        </w:tc>
        <w:tc>
          <w:tcPr>
            <w:tcW w:w="480" w:type="dxa"/>
          </w:tcPr>
          <w:p w14:paraId="3FC73E7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5C8C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808C9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C9E294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CC1F7C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ED0383A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EC9BA77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4F3AE617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2BAD8CA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7B58C08">
            <w:pPr>
              <w:spacing w:after="0" w:line="240" w:lineRule="auto"/>
            </w:pPr>
            <w:r>
              <w:rPr>
                <w:sz w:val="14"/>
              </w:rPr>
              <w:t>81</w:t>
            </w:r>
          </w:p>
        </w:tc>
        <w:tc>
          <w:tcPr>
            <w:tcW w:w="480" w:type="dxa"/>
          </w:tcPr>
          <w:p w14:paraId="3D67C5A9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CF5981C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440A22B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79FD4F92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331CF3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B59B49">
            <w:pPr>
              <w:spacing w:after="0" w:line="240" w:lineRule="auto"/>
            </w:pPr>
            <w:r>
              <w:rPr>
                <w:sz w:val="14"/>
              </w:rPr>
              <w:t>87.14</w:t>
            </w:r>
          </w:p>
        </w:tc>
        <w:tc>
          <w:tcPr>
            <w:tcW w:w="480" w:type="dxa"/>
          </w:tcPr>
          <w:p w14:paraId="0F3FAFFC">
            <w:pPr>
              <w:spacing w:after="0" w:line="240" w:lineRule="auto"/>
            </w:pPr>
            <w:r>
              <w:rPr>
                <w:sz w:val="14"/>
              </w:rPr>
              <w:t>81.2</w:t>
            </w:r>
          </w:p>
        </w:tc>
        <w:tc>
          <w:tcPr>
            <w:tcW w:w="480" w:type="dxa"/>
          </w:tcPr>
          <w:p w14:paraId="71296C7A">
            <w:pPr>
              <w:spacing w:after="0" w:line="240" w:lineRule="auto"/>
            </w:pPr>
            <w:r>
              <w:rPr>
                <w:sz w:val="14"/>
              </w:rPr>
              <w:t>-5.939999999999998</w:t>
            </w:r>
          </w:p>
        </w:tc>
        <w:tc>
          <w:tcPr>
            <w:tcW w:w="480" w:type="dxa"/>
          </w:tcPr>
          <w:p w14:paraId="429B222E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356410F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B63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73B9FA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1779BC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B88FB2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110F39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B31F445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0359F744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0EEFA08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81D6F4">
            <w:pPr>
              <w:spacing w:after="0" w:line="240" w:lineRule="auto"/>
            </w:pPr>
            <w:r>
              <w:rPr>
                <w:sz w:val="14"/>
              </w:rPr>
              <w:t>82</w:t>
            </w:r>
          </w:p>
        </w:tc>
        <w:tc>
          <w:tcPr>
            <w:tcW w:w="480" w:type="dxa"/>
          </w:tcPr>
          <w:p w14:paraId="5B56D6BE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A4260C6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24D05F2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539C0BDA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0C5F86E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A03A77">
            <w:pPr>
              <w:spacing w:after="0" w:line="240" w:lineRule="auto"/>
            </w:pPr>
            <w:r>
              <w:rPr>
                <w:sz w:val="14"/>
              </w:rPr>
              <w:t>87.44</w:t>
            </w:r>
          </w:p>
        </w:tc>
        <w:tc>
          <w:tcPr>
            <w:tcW w:w="480" w:type="dxa"/>
          </w:tcPr>
          <w:p w14:paraId="1427AB18">
            <w:pPr>
              <w:spacing w:after="0" w:line="240" w:lineRule="auto"/>
            </w:pPr>
            <w:r>
              <w:rPr>
                <w:sz w:val="14"/>
              </w:rPr>
              <w:t>82.25</w:t>
            </w:r>
          </w:p>
        </w:tc>
        <w:tc>
          <w:tcPr>
            <w:tcW w:w="480" w:type="dxa"/>
          </w:tcPr>
          <w:p w14:paraId="132BAD3B">
            <w:pPr>
              <w:spacing w:after="0" w:line="240" w:lineRule="auto"/>
            </w:pPr>
            <w:r>
              <w:rPr>
                <w:sz w:val="14"/>
              </w:rPr>
              <w:t>-5.189999999999998</w:t>
            </w:r>
          </w:p>
        </w:tc>
        <w:tc>
          <w:tcPr>
            <w:tcW w:w="480" w:type="dxa"/>
          </w:tcPr>
          <w:p w14:paraId="41E7C559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63EE2BD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0B9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7A84B2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5E19520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53B836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3DF525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BF0AE01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372F4822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58F0E82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76D6D2B">
            <w:pPr>
              <w:spacing w:after="0" w:line="24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480" w:type="dxa"/>
          </w:tcPr>
          <w:p w14:paraId="41A1ED29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C273EA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DD86018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6378A8EC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28433B6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56AFDA">
            <w:pPr>
              <w:spacing w:after="0" w:line="240" w:lineRule="auto"/>
            </w:pPr>
            <w:r>
              <w:rPr>
                <w:sz w:val="14"/>
              </w:rPr>
              <w:t>87.64</w:t>
            </w:r>
          </w:p>
        </w:tc>
        <w:tc>
          <w:tcPr>
            <w:tcW w:w="480" w:type="dxa"/>
          </w:tcPr>
          <w:p w14:paraId="5863D8FD">
            <w:pPr>
              <w:spacing w:after="0" w:line="240" w:lineRule="auto"/>
            </w:pPr>
            <w:r>
              <w:rPr>
                <w:sz w:val="14"/>
              </w:rPr>
              <w:t>83.37</w:t>
            </w:r>
          </w:p>
        </w:tc>
        <w:tc>
          <w:tcPr>
            <w:tcW w:w="480" w:type="dxa"/>
          </w:tcPr>
          <w:p w14:paraId="7EF80D4F">
            <w:pPr>
              <w:spacing w:after="0" w:line="240" w:lineRule="auto"/>
            </w:pPr>
            <w:r>
              <w:rPr>
                <w:sz w:val="14"/>
              </w:rPr>
              <w:t>-4.269999999999996</w:t>
            </w:r>
          </w:p>
        </w:tc>
        <w:tc>
          <w:tcPr>
            <w:tcW w:w="480" w:type="dxa"/>
          </w:tcPr>
          <w:p w14:paraId="6A856EC3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3DD575C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E2B9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3828FB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BF2289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089046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A322DD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90AF2D5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77DE4C05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7A68686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E630AD9">
            <w:pPr>
              <w:spacing w:after="0" w:line="24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480" w:type="dxa"/>
          </w:tcPr>
          <w:p w14:paraId="0387082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A21881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CB92DF5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4D903097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263B6A6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70050C">
            <w:pPr>
              <w:spacing w:after="0" w:line="240" w:lineRule="auto"/>
            </w:pPr>
            <w:r>
              <w:rPr>
                <w:sz w:val="14"/>
              </w:rPr>
              <w:t>87.94</w:t>
            </w:r>
          </w:p>
        </w:tc>
        <w:tc>
          <w:tcPr>
            <w:tcW w:w="480" w:type="dxa"/>
          </w:tcPr>
          <w:p w14:paraId="40F7C874">
            <w:pPr>
              <w:spacing w:after="0" w:line="240" w:lineRule="auto"/>
            </w:pPr>
            <w:r>
              <w:rPr>
                <w:sz w:val="14"/>
              </w:rPr>
              <w:t>84.65</w:t>
            </w:r>
          </w:p>
        </w:tc>
        <w:tc>
          <w:tcPr>
            <w:tcW w:w="480" w:type="dxa"/>
          </w:tcPr>
          <w:p w14:paraId="0441F410">
            <w:pPr>
              <w:spacing w:after="0" w:line="240" w:lineRule="auto"/>
            </w:pPr>
            <w:r>
              <w:rPr>
                <w:sz w:val="14"/>
              </w:rPr>
              <w:t>-3.289999999999992</w:t>
            </w:r>
          </w:p>
        </w:tc>
        <w:tc>
          <w:tcPr>
            <w:tcW w:w="480" w:type="dxa"/>
          </w:tcPr>
          <w:p w14:paraId="0A654F75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7720522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E22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8BB2EB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462C0B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6DBB70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5EC011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5171D3C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6FF4105C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29087C3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0CA332C">
            <w:pPr>
              <w:spacing w:after="0" w:line="240" w:lineRule="auto"/>
            </w:pPr>
            <w:r>
              <w:rPr>
                <w:sz w:val="14"/>
              </w:rPr>
              <w:t>89</w:t>
            </w:r>
          </w:p>
        </w:tc>
        <w:tc>
          <w:tcPr>
            <w:tcW w:w="480" w:type="dxa"/>
          </w:tcPr>
          <w:p w14:paraId="5B01847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223E87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0E7256A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7360E016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3CA82CA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322C13">
            <w:pPr>
              <w:spacing w:after="0" w:line="240" w:lineRule="auto"/>
            </w:pPr>
            <w:r>
              <w:rPr>
                <w:sz w:val="14"/>
              </w:rPr>
              <w:t>90.74</w:t>
            </w:r>
          </w:p>
        </w:tc>
        <w:tc>
          <w:tcPr>
            <w:tcW w:w="480" w:type="dxa"/>
          </w:tcPr>
          <w:p w14:paraId="2F8E1A81">
            <w:pPr>
              <w:spacing w:after="0" w:line="240" w:lineRule="auto"/>
            </w:pPr>
            <w:r>
              <w:rPr>
                <w:sz w:val="14"/>
              </w:rPr>
              <w:t>94.45</w:t>
            </w:r>
          </w:p>
        </w:tc>
        <w:tc>
          <w:tcPr>
            <w:tcW w:w="480" w:type="dxa"/>
          </w:tcPr>
          <w:p w14:paraId="051E9694">
            <w:pPr>
              <w:spacing w:after="0" w:line="240" w:lineRule="auto"/>
            </w:pPr>
            <w:r>
              <w:rPr>
                <w:sz w:val="14"/>
              </w:rPr>
              <w:t>3.710000000000008</w:t>
            </w:r>
          </w:p>
        </w:tc>
        <w:tc>
          <w:tcPr>
            <w:tcW w:w="480" w:type="dxa"/>
          </w:tcPr>
          <w:p w14:paraId="10050137">
            <w:pPr>
              <w:spacing w:after="0" w:line="240" w:lineRule="auto"/>
            </w:pPr>
            <w:r>
              <w:rPr>
                <w:sz w:val="14"/>
              </w:rPr>
              <w:t>0.01000000000000023</w:t>
            </w:r>
          </w:p>
        </w:tc>
        <w:tc>
          <w:tcPr>
            <w:tcW w:w="480" w:type="dxa"/>
          </w:tcPr>
          <w:p w14:paraId="1AFC7F6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437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1E2EC3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F55120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EF4552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898062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D4DAD69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599D082A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4CFAF78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49E144">
            <w:pPr>
              <w:spacing w:after="0" w:line="24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480" w:type="dxa"/>
          </w:tcPr>
          <w:p w14:paraId="2E9D40A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85A8D3E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6291A704">
            <w:pPr>
              <w:spacing w:after="0" w:line="240" w:lineRule="auto"/>
            </w:pPr>
            <w:r>
              <w:rPr>
                <w:sz w:val="14"/>
              </w:rPr>
              <w:t>6.71</w:t>
            </w:r>
          </w:p>
        </w:tc>
        <w:tc>
          <w:tcPr>
            <w:tcW w:w="480" w:type="dxa"/>
          </w:tcPr>
          <w:p w14:paraId="6936C8AE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429B818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7B865B">
            <w:pPr>
              <w:spacing w:after="0" w:line="240" w:lineRule="auto"/>
            </w:pPr>
            <w:r>
              <w:rPr>
                <w:sz w:val="14"/>
              </w:rPr>
              <w:t>88.64</w:t>
            </w:r>
          </w:p>
        </w:tc>
        <w:tc>
          <w:tcPr>
            <w:tcW w:w="480" w:type="dxa"/>
          </w:tcPr>
          <w:p w14:paraId="66CCF3D4">
            <w:pPr>
              <w:spacing w:after="0" w:line="240" w:lineRule="auto"/>
            </w:pPr>
            <w:r>
              <w:rPr>
                <w:sz w:val="14"/>
              </w:rPr>
              <w:t>92.65</w:t>
            </w:r>
          </w:p>
        </w:tc>
        <w:tc>
          <w:tcPr>
            <w:tcW w:w="480" w:type="dxa"/>
          </w:tcPr>
          <w:p w14:paraId="631A60F1">
            <w:pPr>
              <w:spacing w:after="0" w:line="240" w:lineRule="auto"/>
            </w:pPr>
            <w:r>
              <w:rPr>
                <w:sz w:val="14"/>
              </w:rPr>
              <w:t>4.010000000000005</w:t>
            </w:r>
          </w:p>
        </w:tc>
        <w:tc>
          <w:tcPr>
            <w:tcW w:w="480" w:type="dxa"/>
          </w:tcPr>
          <w:p w14:paraId="7D88269D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07F0AA1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7E88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ED64C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29E030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61253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06FD19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BE42730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56763C0A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0EBA0BB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B61B69">
            <w:pPr>
              <w:spacing w:after="0" w:line="24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480" w:type="dxa"/>
          </w:tcPr>
          <w:p w14:paraId="56D964B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5B30D15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6DCE04AC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453B73A1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73F2449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46F2191">
            <w:pPr>
              <w:spacing w:after="0" w:line="240" w:lineRule="auto"/>
            </w:pPr>
            <w:r>
              <w:rPr>
                <w:sz w:val="14"/>
              </w:rPr>
              <w:t>88.03999999999999</w:t>
            </w:r>
          </w:p>
        </w:tc>
        <w:tc>
          <w:tcPr>
            <w:tcW w:w="480" w:type="dxa"/>
          </w:tcPr>
          <w:p w14:paraId="6479877F">
            <w:pPr>
              <w:spacing w:after="0" w:line="240" w:lineRule="auto"/>
            </w:pPr>
            <w:r>
              <w:rPr>
                <w:sz w:val="14"/>
              </w:rPr>
              <w:t>92.74</w:t>
            </w:r>
          </w:p>
        </w:tc>
        <w:tc>
          <w:tcPr>
            <w:tcW w:w="480" w:type="dxa"/>
          </w:tcPr>
          <w:p w14:paraId="4EA749D9">
            <w:pPr>
              <w:spacing w:after="0" w:line="240" w:lineRule="auto"/>
            </w:pPr>
            <w:r>
              <w:rPr>
                <w:sz w:val="14"/>
              </w:rPr>
              <w:t>4.700000000000003</w:t>
            </w:r>
          </w:p>
        </w:tc>
        <w:tc>
          <w:tcPr>
            <w:tcW w:w="480" w:type="dxa"/>
          </w:tcPr>
          <w:p w14:paraId="3F6CD918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23BE335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AF67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522789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5ED5CA7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FC27C6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1C0E06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D9314D1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1BF712FD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03A1941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C7D284">
            <w:pPr>
              <w:spacing w:after="0" w:line="24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480" w:type="dxa"/>
          </w:tcPr>
          <w:p w14:paraId="5A2C258C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7C3049A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36488D3A">
            <w:pPr>
              <w:spacing w:after="0" w:line="240" w:lineRule="auto"/>
            </w:pPr>
            <w:r>
              <w:rPr>
                <w:sz w:val="14"/>
              </w:rPr>
              <w:t>7.58</w:t>
            </w:r>
          </w:p>
        </w:tc>
        <w:tc>
          <w:tcPr>
            <w:tcW w:w="480" w:type="dxa"/>
          </w:tcPr>
          <w:p w14:paraId="6B7E506C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0066EB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711DE4">
            <w:pPr>
              <w:spacing w:after="0" w:line="240" w:lineRule="auto"/>
            </w:pPr>
            <w:r>
              <w:rPr>
                <w:sz w:val="14"/>
              </w:rPr>
              <w:t>88.03999999999999</w:t>
            </w:r>
          </w:p>
        </w:tc>
        <w:tc>
          <w:tcPr>
            <w:tcW w:w="480" w:type="dxa"/>
          </w:tcPr>
          <w:p w14:paraId="0A30DB62">
            <w:pPr>
              <w:spacing w:after="0" w:line="240" w:lineRule="auto"/>
            </w:pPr>
            <w:r>
              <w:rPr>
                <w:sz w:val="14"/>
              </w:rPr>
              <w:t>92.26</w:t>
            </w:r>
          </w:p>
        </w:tc>
        <w:tc>
          <w:tcPr>
            <w:tcW w:w="480" w:type="dxa"/>
          </w:tcPr>
          <w:p w14:paraId="489B36F1">
            <w:pPr>
              <w:spacing w:after="0" w:line="240" w:lineRule="auto"/>
            </w:pPr>
            <w:r>
              <w:rPr>
                <w:sz w:val="14"/>
              </w:rPr>
              <w:t>4.220000000000013</w:t>
            </w:r>
          </w:p>
        </w:tc>
        <w:tc>
          <w:tcPr>
            <w:tcW w:w="480" w:type="dxa"/>
          </w:tcPr>
          <w:p w14:paraId="39A129A3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3F732B9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A427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6DAFEA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1DC5D0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06C2B8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F5A216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8B4C529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34DDE29E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171609E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038BB41">
            <w:pPr>
              <w:spacing w:after="0" w:line="240" w:lineRule="auto"/>
            </w:pPr>
            <w:r>
              <w:rPr>
                <w:sz w:val="14"/>
              </w:rPr>
              <w:t>99</w:t>
            </w:r>
          </w:p>
        </w:tc>
        <w:tc>
          <w:tcPr>
            <w:tcW w:w="480" w:type="dxa"/>
          </w:tcPr>
          <w:p w14:paraId="352396DE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AC192C9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739A9413">
            <w:pPr>
              <w:spacing w:after="0" w:line="240" w:lineRule="auto"/>
            </w:pPr>
            <w:r>
              <w:rPr>
                <w:sz w:val="14"/>
              </w:rPr>
              <w:t>8.01</w:t>
            </w:r>
          </w:p>
        </w:tc>
        <w:tc>
          <w:tcPr>
            <w:tcW w:w="480" w:type="dxa"/>
          </w:tcPr>
          <w:p w14:paraId="1796A2CA">
            <w:pPr>
              <w:spacing w:after="0" w:line="240" w:lineRule="auto"/>
            </w:pPr>
            <w:r>
              <w:rPr>
                <w:sz w:val="14"/>
              </w:rPr>
              <w:t>4.68</w:t>
            </w:r>
          </w:p>
        </w:tc>
        <w:tc>
          <w:tcPr>
            <w:tcW w:w="480" w:type="dxa"/>
          </w:tcPr>
          <w:p w14:paraId="3651758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2B1877">
            <w:pPr>
              <w:spacing w:after="0" w:line="240" w:lineRule="auto"/>
            </w:pPr>
            <w:r>
              <w:rPr>
                <w:sz w:val="14"/>
              </w:rPr>
              <w:t>88.14</w:t>
            </w:r>
          </w:p>
        </w:tc>
        <w:tc>
          <w:tcPr>
            <w:tcW w:w="480" w:type="dxa"/>
          </w:tcPr>
          <w:p w14:paraId="7059AF36">
            <w:pPr>
              <w:spacing w:after="0" w:line="240" w:lineRule="auto"/>
            </w:pPr>
            <w:r>
              <w:rPr>
                <w:sz w:val="14"/>
              </w:rPr>
              <w:t>91.18</w:t>
            </w:r>
          </w:p>
        </w:tc>
        <w:tc>
          <w:tcPr>
            <w:tcW w:w="480" w:type="dxa"/>
          </w:tcPr>
          <w:p w14:paraId="63B84A1E">
            <w:pPr>
              <w:spacing w:after="0" w:line="240" w:lineRule="auto"/>
            </w:pPr>
            <w:r>
              <w:rPr>
                <w:sz w:val="14"/>
              </w:rPr>
              <w:t>3.040000000000006</w:t>
            </w:r>
          </w:p>
        </w:tc>
        <w:tc>
          <w:tcPr>
            <w:tcW w:w="480" w:type="dxa"/>
          </w:tcPr>
          <w:p w14:paraId="772B541F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0DA895B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B65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FD916D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B51F3E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987D63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4E73C14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898F521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18CEFFEF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667659D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34D189">
            <w:pPr>
              <w:spacing w:after="0" w:line="240" w:lineRule="auto"/>
            </w:pPr>
            <w:r>
              <w:rPr>
                <w:sz w:val="14"/>
              </w:rPr>
              <w:t>114</w:t>
            </w:r>
          </w:p>
        </w:tc>
        <w:tc>
          <w:tcPr>
            <w:tcW w:w="480" w:type="dxa"/>
          </w:tcPr>
          <w:p w14:paraId="20FDAE4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1F77533E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5AFEA717">
            <w:pPr>
              <w:spacing w:after="0" w:line="240" w:lineRule="auto"/>
            </w:pPr>
            <w:r>
              <w:rPr>
                <w:sz w:val="14"/>
              </w:rPr>
              <w:t>5.84</w:t>
            </w:r>
          </w:p>
        </w:tc>
        <w:tc>
          <w:tcPr>
            <w:tcW w:w="480" w:type="dxa"/>
          </w:tcPr>
          <w:p w14:paraId="71491075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4766B2B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004098">
            <w:pPr>
              <w:spacing w:after="0" w:line="240" w:lineRule="auto"/>
            </w:pPr>
            <w:r>
              <w:rPr>
                <w:sz w:val="14"/>
              </w:rPr>
              <w:t>99.33999999999999</w:t>
            </w:r>
          </w:p>
        </w:tc>
        <w:tc>
          <w:tcPr>
            <w:tcW w:w="480" w:type="dxa"/>
          </w:tcPr>
          <w:p w14:paraId="3C03325A">
            <w:pPr>
              <w:spacing w:after="0" w:line="240" w:lineRule="auto"/>
            </w:pPr>
            <w:r>
              <w:rPr>
                <w:sz w:val="14"/>
              </w:rPr>
              <w:t>94.924</w:t>
            </w:r>
          </w:p>
        </w:tc>
        <w:tc>
          <w:tcPr>
            <w:tcW w:w="480" w:type="dxa"/>
          </w:tcPr>
          <w:p w14:paraId="4FBDFA13">
            <w:pPr>
              <w:spacing w:after="0" w:line="240" w:lineRule="auto"/>
            </w:pPr>
            <w:r>
              <w:rPr>
                <w:sz w:val="14"/>
              </w:rPr>
              <w:t>-4.415999999999983</w:t>
            </w:r>
          </w:p>
        </w:tc>
        <w:tc>
          <w:tcPr>
            <w:tcW w:w="480" w:type="dxa"/>
          </w:tcPr>
          <w:p w14:paraId="26254D2F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2D8F5D2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505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B3A797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434389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F85BC8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79B73B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8593DBC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7330F019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6B03C8B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87FB25D">
            <w:pPr>
              <w:spacing w:after="0" w:line="240" w:lineRule="auto"/>
            </w:pPr>
            <w:r>
              <w:rPr>
                <w:sz w:val="14"/>
              </w:rPr>
              <w:t>115</w:t>
            </w:r>
          </w:p>
        </w:tc>
        <w:tc>
          <w:tcPr>
            <w:tcW w:w="480" w:type="dxa"/>
          </w:tcPr>
          <w:p w14:paraId="0667251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DB8BA68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735720C5">
            <w:pPr>
              <w:spacing w:after="0" w:line="240" w:lineRule="auto"/>
            </w:pPr>
            <w:r>
              <w:rPr>
                <w:sz w:val="14"/>
              </w:rPr>
              <w:t>6.29</w:t>
            </w:r>
          </w:p>
        </w:tc>
        <w:tc>
          <w:tcPr>
            <w:tcW w:w="480" w:type="dxa"/>
          </w:tcPr>
          <w:p w14:paraId="74B65CBC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67A3133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838442">
            <w:pPr>
              <w:spacing w:after="0" w:line="240" w:lineRule="auto"/>
            </w:pPr>
            <w:r>
              <w:rPr>
                <w:sz w:val="14"/>
              </w:rPr>
              <w:t>97.33999999999999</w:t>
            </w:r>
          </w:p>
        </w:tc>
        <w:tc>
          <w:tcPr>
            <w:tcW w:w="480" w:type="dxa"/>
          </w:tcPr>
          <w:p w14:paraId="3C4AA45E">
            <w:pPr>
              <w:spacing w:after="0" w:line="240" w:lineRule="auto"/>
            </w:pPr>
            <w:r>
              <w:rPr>
                <w:sz w:val="14"/>
              </w:rPr>
              <w:t>93.15</w:t>
            </w:r>
          </w:p>
        </w:tc>
        <w:tc>
          <w:tcPr>
            <w:tcW w:w="480" w:type="dxa"/>
          </w:tcPr>
          <w:p w14:paraId="32F757A8">
            <w:pPr>
              <w:spacing w:after="0" w:line="240" w:lineRule="auto"/>
            </w:pPr>
            <w:r>
              <w:rPr>
                <w:sz w:val="14"/>
              </w:rPr>
              <w:t>-4.189999999999984</w:t>
            </w:r>
          </w:p>
        </w:tc>
        <w:tc>
          <w:tcPr>
            <w:tcW w:w="480" w:type="dxa"/>
          </w:tcPr>
          <w:p w14:paraId="436AD5B8">
            <w:pPr>
              <w:spacing w:after="0" w:line="240" w:lineRule="auto"/>
            </w:pPr>
            <w:r>
              <w:rPr>
                <w:sz w:val="14"/>
              </w:rPr>
              <w:t>0.04000000000000004</w:t>
            </w:r>
          </w:p>
        </w:tc>
        <w:tc>
          <w:tcPr>
            <w:tcW w:w="480" w:type="dxa"/>
          </w:tcPr>
          <w:p w14:paraId="3A458B0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1CC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061F45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9F11F7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91420A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CA227C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D02A2E8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4EB4D8E4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688D433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26E1CC">
            <w:pPr>
              <w:spacing w:after="0" w:line="240" w:lineRule="auto"/>
            </w:pPr>
            <w:r>
              <w:rPr>
                <w:sz w:val="14"/>
              </w:rPr>
              <w:t>116</w:t>
            </w:r>
          </w:p>
        </w:tc>
        <w:tc>
          <w:tcPr>
            <w:tcW w:w="480" w:type="dxa"/>
          </w:tcPr>
          <w:p w14:paraId="7E4FD141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4A51AEB6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1CF0D16E">
            <w:pPr>
              <w:spacing w:after="0" w:line="240" w:lineRule="auto"/>
            </w:pPr>
            <w:r>
              <w:rPr>
                <w:sz w:val="14"/>
              </w:rPr>
              <w:t>6.71</w:t>
            </w:r>
          </w:p>
        </w:tc>
        <w:tc>
          <w:tcPr>
            <w:tcW w:w="480" w:type="dxa"/>
          </w:tcPr>
          <w:p w14:paraId="65478860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10ECD21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4BAC2E">
            <w:pPr>
              <w:spacing w:after="0" w:line="240" w:lineRule="auto"/>
            </w:pPr>
            <w:r>
              <w:rPr>
                <w:sz w:val="14"/>
              </w:rPr>
              <w:t>95.83999999999999</w:t>
            </w:r>
          </w:p>
        </w:tc>
        <w:tc>
          <w:tcPr>
            <w:tcW w:w="480" w:type="dxa"/>
          </w:tcPr>
          <w:p w14:paraId="4E3E1EFD">
            <w:pPr>
              <w:spacing w:after="0" w:line="240" w:lineRule="auto"/>
            </w:pPr>
            <w:r>
              <w:rPr>
                <w:sz w:val="14"/>
              </w:rPr>
              <w:t>91.834</w:t>
            </w:r>
          </w:p>
        </w:tc>
        <w:tc>
          <w:tcPr>
            <w:tcW w:w="480" w:type="dxa"/>
          </w:tcPr>
          <w:p w14:paraId="3C8C9068">
            <w:pPr>
              <w:spacing w:after="0" w:line="240" w:lineRule="auto"/>
            </w:pPr>
            <w:r>
              <w:rPr>
                <w:sz w:val="14"/>
              </w:rPr>
              <w:t>-4.005999999999986</w:t>
            </w:r>
          </w:p>
        </w:tc>
        <w:tc>
          <w:tcPr>
            <w:tcW w:w="480" w:type="dxa"/>
          </w:tcPr>
          <w:p w14:paraId="0FF694F8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5E3F15D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602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60E53A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F99FD3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53CA43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590DF60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1442A90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41256A42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5B69027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53C8A2">
            <w:pPr>
              <w:spacing w:after="0" w:line="240" w:lineRule="auto"/>
            </w:pPr>
            <w:r>
              <w:rPr>
                <w:sz w:val="14"/>
              </w:rPr>
              <w:t>117</w:t>
            </w:r>
          </w:p>
        </w:tc>
        <w:tc>
          <w:tcPr>
            <w:tcW w:w="480" w:type="dxa"/>
          </w:tcPr>
          <w:p w14:paraId="213A302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0E45AB9A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4450A06A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35E5A0AA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4588CB9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64CF6B">
            <w:pPr>
              <w:spacing w:after="0" w:line="240" w:lineRule="auto"/>
            </w:pPr>
            <w:r>
              <w:rPr>
                <w:sz w:val="14"/>
              </w:rPr>
              <w:t>94.44</w:t>
            </w:r>
          </w:p>
        </w:tc>
        <w:tc>
          <w:tcPr>
            <w:tcW w:w="480" w:type="dxa"/>
          </w:tcPr>
          <w:p w14:paraId="326668B9">
            <w:pPr>
              <w:spacing w:after="0" w:line="240" w:lineRule="auto"/>
            </w:pPr>
            <w:r>
              <w:rPr>
                <w:sz w:val="14"/>
              </w:rPr>
              <w:t>91.18</w:t>
            </w:r>
          </w:p>
        </w:tc>
        <w:tc>
          <w:tcPr>
            <w:tcW w:w="480" w:type="dxa"/>
          </w:tcPr>
          <w:p w14:paraId="2B7EDF1D">
            <w:pPr>
              <w:spacing w:after="0" w:line="240" w:lineRule="auto"/>
            </w:pPr>
            <w:r>
              <w:rPr>
                <w:sz w:val="14"/>
              </w:rPr>
              <w:t>-3.259999999999991</w:t>
            </w:r>
          </w:p>
        </w:tc>
        <w:tc>
          <w:tcPr>
            <w:tcW w:w="480" w:type="dxa"/>
          </w:tcPr>
          <w:p w14:paraId="1113A83E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3EEC93D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56F8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223C1A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A56DA7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28AB97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9C82FF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CFC2770">
            <w:pPr>
              <w:spacing w:after="0" w:line="240" w:lineRule="auto"/>
            </w:pPr>
            <w:r>
              <w:rPr>
                <w:sz w:val="14"/>
              </w:rPr>
              <w:t>7.55</w:t>
            </w:r>
          </w:p>
        </w:tc>
        <w:tc>
          <w:tcPr>
            <w:tcW w:w="480" w:type="dxa"/>
          </w:tcPr>
          <w:p w14:paraId="21D95930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38E3F2F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154B84">
            <w:pPr>
              <w:spacing w:after="0" w:line="240" w:lineRule="auto"/>
            </w:pPr>
            <w:r>
              <w:rPr>
                <w:sz w:val="14"/>
              </w:rPr>
              <w:t>118</w:t>
            </w:r>
          </w:p>
        </w:tc>
        <w:tc>
          <w:tcPr>
            <w:tcW w:w="480" w:type="dxa"/>
          </w:tcPr>
          <w:p w14:paraId="03F2C6CC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9C121E9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6DFC5281">
            <w:pPr>
              <w:spacing w:after="0" w:line="240" w:lineRule="auto"/>
            </w:pPr>
            <w:r>
              <w:rPr>
                <w:sz w:val="14"/>
              </w:rPr>
              <w:t>7.58</w:t>
            </w:r>
          </w:p>
        </w:tc>
        <w:tc>
          <w:tcPr>
            <w:tcW w:w="480" w:type="dxa"/>
          </w:tcPr>
          <w:p w14:paraId="396DF6EA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5EB23AC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0A00F91">
            <w:pPr>
              <w:spacing w:after="0" w:line="240" w:lineRule="auto"/>
            </w:pPr>
            <w:r>
              <w:rPr>
                <w:sz w:val="14"/>
              </w:rPr>
              <w:t>93.24</w:t>
            </w:r>
          </w:p>
        </w:tc>
        <w:tc>
          <w:tcPr>
            <w:tcW w:w="480" w:type="dxa"/>
          </w:tcPr>
          <w:p w14:paraId="1105BEC2">
            <w:pPr>
              <w:spacing w:after="0" w:line="240" w:lineRule="auto"/>
            </w:pPr>
            <w:r>
              <w:rPr>
                <w:sz w:val="14"/>
              </w:rPr>
              <w:t>90.17</w:t>
            </w:r>
          </w:p>
        </w:tc>
        <w:tc>
          <w:tcPr>
            <w:tcW w:w="480" w:type="dxa"/>
          </w:tcPr>
          <w:p w14:paraId="2B5A3406">
            <w:pPr>
              <w:spacing w:after="0" w:line="240" w:lineRule="auto"/>
            </w:pPr>
            <w:r>
              <w:rPr>
                <w:sz w:val="14"/>
              </w:rPr>
              <w:t>-3.069999999999993</w:t>
            </w:r>
          </w:p>
        </w:tc>
        <w:tc>
          <w:tcPr>
            <w:tcW w:w="480" w:type="dxa"/>
          </w:tcPr>
          <w:p w14:paraId="1FA57419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535363B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1B3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449DC6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76C6D3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0E60CE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AC4276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AF8E243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2D454332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58D60D2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D51B79C">
            <w:pPr>
              <w:spacing w:after="0" w:line="240" w:lineRule="auto"/>
            </w:pPr>
            <w:r>
              <w:rPr>
                <w:sz w:val="14"/>
              </w:rPr>
              <w:t>119</w:t>
            </w:r>
          </w:p>
        </w:tc>
        <w:tc>
          <w:tcPr>
            <w:tcW w:w="480" w:type="dxa"/>
          </w:tcPr>
          <w:p w14:paraId="5724B72F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FBEC904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503B6BD5">
            <w:pPr>
              <w:spacing w:after="0" w:line="240" w:lineRule="auto"/>
            </w:pPr>
            <w:r>
              <w:rPr>
                <w:sz w:val="14"/>
              </w:rPr>
              <w:t>8.01</w:t>
            </w:r>
          </w:p>
        </w:tc>
        <w:tc>
          <w:tcPr>
            <w:tcW w:w="480" w:type="dxa"/>
          </w:tcPr>
          <w:p w14:paraId="34A61F05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32F8DF9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4E71DF">
            <w:pPr>
              <w:spacing w:after="0" w:line="240" w:lineRule="auto"/>
            </w:pPr>
            <w:r>
              <w:rPr>
                <w:sz w:val="14"/>
              </w:rPr>
              <w:t>92.24</w:t>
            </w:r>
          </w:p>
        </w:tc>
        <w:tc>
          <w:tcPr>
            <w:tcW w:w="480" w:type="dxa"/>
          </w:tcPr>
          <w:p w14:paraId="3A4D3351">
            <w:pPr>
              <w:spacing w:after="0" w:line="240" w:lineRule="auto"/>
            </w:pPr>
            <w:r>
              <w:rPr>
                <w:sz w:val="14"/>
              </w:rPr>
              <w:t>88.41</w:t>
            </w:r>
          </w:p>
        </w:tc>
        <w:tc>
          <w:tcPr>
            <w:tcW w:w="480" w:type="dxa"/>
          </w:tcPr>
          <w:p w14:paraId="4AC43D7D">
            <w:pPr>
              <w:spacing w:after="0" w:line="240" w:lineRule="auto"/>
            </w:pPr>
            <w:r>
              <w:rPr>
                <w:sz w:val="14"/>
              </w:rPr>
              <w:t>-3.829999999999998</w:t>
            </w:r>
          </w:p>
        </w:tc>
        <w:tc>
          <w:tcPr>
            <w:tcW w:w="480" w:type="dxa"/>
          </w:tcPr>
          <w:p w14:paraId="72E579B7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2786564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EB8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C9391B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13CCB1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AEF9E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3D96047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838BD09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0B1D3D08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14B0C4F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4C85E52">
            <w:pPr>
              <w:spacing w:after="0" w:line="240" w:lineRule="auto"/>
            </w:pPr>
            <w:r>
              <w:rPr>
                <w:sz w:val="14"/>
              </w:rPr>
              <w:t>120</w:t>
            </w:r>
          </w:p>
        </w:tc>
        <w:tc>
          <w:tcPr>
            <w:tcW w:w="480" w:type="dxa"/>
          </w:tcPr>
          <w:p w14:paraId="2357F11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4BB101A5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6A62A9EC">
            <w:pPr>
              <w:spacing w:after="0" w:line="240" w:lineRule="auto"/>
            </w:pPr>
            <w:r>
              <w:rPr>
                <w:sz w:val="14"/>
              </w:rPr>
              <w:t>8.44</w:t>
            </w:r>
          </w:p>
        </w:tc>
        <w:tc>
          <w:tcPr>
            <w:tcW w:w="480" w:type="dxa"/>
          </w:tcPr>
          <w:p w14:paraId="5F759E9B">
            <w:pPr>
              <w:spacing w:after="0" w:line="240" w:lineRule="auto"/>
            </w:pPr>
            <w:r>
              <w:rPr>
                <w:sz w:val="14"/>
              </w:rPr>
              <w:t>3.82</w:t>
            </w:r>
          </w:p>
        </w:tc>
        <w:tc>
          <w:tcPr>
            <w:tcW w:w="480" w:type="dxa"/>
          </w:tcPr>
          <w:p w14:paraId="2413EC0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BE7AAD">
            <w:pPr>
              <w:spacing w:after="0" w:line="240" w:lineRule="auto"/>
            </w:pPr>
            <w:r>
              <w:rPr>
                <w:sz w:val="14"/>
              </w:rPr>
              <w:t>91.33999999999999</w:t>
            </w:r>
          </w:p>
        </w:tc>
        <w:tc>
          <w:tcPr>
            <w:tcW w:w="480" w:type="dxa"/>
          </w:tcPr>
          <w:p w14:paraId="0F40FB1A">
            <w:pPr>
              <w:spacing w:after="0" w:line="240" w:lineRule="auto"/>
            </w:pPr>
            <w:r>
              <w:rPr>
                <w:sz w:val="14"/>
              </w:rPr>
              <w:t>87.62</w:t>
            </w:r>
          </w:p>
        </w:tc>
        <w:tc>
          <w:tcPr>
            <w:tcW w:w="480" w:type="dxa"/>
          </w:tcPr>
          <w:p w14:paraId="47078F4A">
            <w:pPr>
              <w:spacing w:after="0" w:line="240" w:lineRule="auto"/>
            </w:pPr>
            <w:r>
              <w:rPr>
                <w:sz w:val="14"/>
              </w:rPr>
              <w:t>-3.719999999999985</w:t>
            </w:r>
          </w:p>
        </w:tc>
        <w:tc>
          <w:tcPr>
            <w:tcW w:w="480" w:type="dxa"/>
          </w:tcPr>
          <w:p w14:paraId="32ED798D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4CDD005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5B2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7109BA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56F451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66F80A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617086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9BD7E7B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32DEF177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7B7DF54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82FFE5">
            <w:pPr>
              <w:spacing w:after="0" w:line="240" w:lineRule="auto"/>
            </w:pPr>
            <w:r>
              <w:rPr>
                <w:sz w:val="14"/>
              </w:rPr>
              <w:t>121</w:t>
            </w:r>
          </w:p>
        </w:tc>
        <w:tc>
          <w:tcPr>
            <w:tcW w:w="480" w:type="dxa"/>
          </w:tcPr>
          <w:p w14:paraId="7C45F0A3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3878A4C3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BD02C8A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3203B04E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0873F0B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F71B5B">
            <w:pPr>
              <w:spacing w:after="0" w:line="240" w:lineRule="auto"/>
            </w:pPr>
            <w:r>
              <w:rPr>
                <w:sz w:val="14"/>
              </w:rPr>
              <w:t>85.24</w:t>
            </w:r>
          </w:p>
        </w:tc>
        <w:tc>
          <w:tcPr>
            <w:tcW w:w="480" w:type="dxa"/>
          </w:tcPr>
          <w:p w14:paraId="64C9C2E7">
            <w:pPr>
              <w:spacing w:after="0" w:line="240" w:lineRule="auto"/>
            </w:pPr>
            <w:r>
              <w:rPr>
                <w:sz w:val="14"/>
              </w:rPr>
              <w:t>88.58</w:t>
            </w:r>
          </w:p>
        </w:tc>
        <w:tc>
          <w:tcPr>
            <w:tcW w:w="480" w:type="dxa"/>
          </w:tcPr>
          <w:p w14:paraId="28DC3D3D">
            <w:pPr>
              <w:spacing w:after="0" w:line="240" w:lineRule="auto"/>
            </w:pPr>
            <w:r>
              <w:rPr>
                <w:sz w:val="14"/>
              </w:rPr>
              <w:t>3.340000000000003</w:t>
            </w:r>
          </w:p>
        </w:tc>
        <w:tc>
          <w:tcPr>
            <w:tcW w:w="480" w:type="dxa"/>
          </w:tcPr>
          <w:p w14:paraId="50C6CAC3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7173AAC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7D0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02FAB5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D41D46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3CCB29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9E84B3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5C0D81E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61E6F04A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03C13CF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63C4296">
            <w:pPr>
              <w:spacing w:after="0" w:line="240" w:lineRule="auto"/>
            </w:pPr>
            <w:r>
              <w:rPr>
                <w:sz w:val="14"/>
              </w:rPr>
              <w:t>122</w:t>
            </w:r>
          </w:p>
        </w:tc>
        <w:tc>
          <w:tcPr>
            <w:tcW w:w="480" w:type="dxa"/>
          </w:tcPr>
          <w:p w14:paraId="27111954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0DC248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CB600D5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273C0C99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0DAD4CE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4CB582">
            <w:pPr>
              <w:spacing w:after="0" w:line="240" w:lineRule="auto"/>
            </w:pPr>
            <w:r>
              <w:rPr>
                <w:sz w:val="14"/>
              </w:rPr>
              <w:t>85.33999999999999</w:t>
            </w:r>
          </w:p>
        </w:tc>
        <w:tc>
          <w:tcPr>
            <w:tcW w:w="480" w:type="dxa"/>
          </w:tcPr>
          <w:p w14:paraId="20E26815">
            <w:pPr>
              <w:spacing w:after="0" w:line="240" w:lineRule="auto"/>
            </w:pPr>
            <w:r>
              <w:rPr>
                <w:sz w:val="14"/>
              </w:rPr>
              <w:t>89.15</w:t>
            </w:r>
          </w:p>
        </w:tc>
        <w:tc>
          <w:tcPr>
            <w:tcW w:w="480" w:type="dxa"/>
          </w:tcPr>
          <w:p w14:paraId="394D1800">
            <w:pPr>
              <w:spacing w:after="0" w:line="240" w:lineRule="auto"/>
            </w:pPr>
            <w:r>
              <w:rPr>
                <w:sz w:val="14"/>
              </w:rPr>
              <w:t>3.810000000000016</w:t>
            </w:r>
          </w:p>
        </w:tc>
        <w:tc>
          <w:tcPr>
            <w:tcW w:w="480" w:type="dxa"/>
          </w:tcPr>
          <w:p w14:paraId="0F391A97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0F6D908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233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1EE3E1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C80676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93D0EB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72D4775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0462109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1F069340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7EA098E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CA129D">
            <w:pPr>
              <w:spacing w:after="0" w:line="240" w:lineRule="auto"/>
            </w:pPr>
            <w:r>
              <w:rPr>
                <w:sz w:val="14"/>
              </w:rPr>
              <w:t>123</w:t>
            </w:r>
          </w:p>
        </w:tc>
        <w:tc>
          <w:tcPr>
            <w:tcW w:w="480" w:type="dxa"/>
          </w:tcPr>
          <w:p w14:paraId="3772FCF7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D10DB2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D50EE34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4D5A508B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1B21E48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8D7472">
            <w:pPr>
              <w:spacing w:after="0" w:line="240" w:lineRule="auto"/>
            </w:pPr>
            <w:r>
              <w:rPr>
                <w:sz w:val="14"/>
              </w:rPr>
              <w:t>85.33999999999999</w:t>
            </w:r>
          </w:p>
        </w:tc>
        <w:tc>
          <w:tcPr>
            <w:tcW w:w="480" w:type="dxa"/>
          </w:tcPr>
          <w:p w14:paraId="66D1280D">
            <w:pPr>
              <w:spacing w:after="0" w:line="240" w:lineRule="auto"/>
            </w:pPr>
            <w:r>
              <w:rPr>
                <w:sz w:val="14"/>
              </w:rPr>
              <w:t>89.0</w:t>
            </w:r>
          </w:p>
        </w:tc>
        <w:tc>
          <w:tcPr>
            <w:tcW w:w="480" w:type="dxa"/>
          </w:tcPr>
          <w:p w14:paraId="2F013E82">
            <w:pPr>
              <w:spacing w:after="0" w:line="240" w:lineRule="auto"/>
            </w:pPr>
            <w:r>
              <w:rPr>
                <w:sz w:val="14"/>
              </w:rPr>
              <w:t>3.660000000000011</w:t>
            </w:r>
          </w:p>
        </w:tc>
        <w:tc>
          <w:tcPr>
            <w:tcW w:w="480" w:type="dxa"/>
          </w:tcPr>
          <w:p w14:paraId="469D7526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3D13C3F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75E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A130B0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7D6312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D1457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37BAC8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698781B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6DD8748B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5EAE540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8AE104">
            <w:pPr>
              <w:spacing w:after="0" w:line="240" w:lineRule="auto"/>
            </w:pPr>
            <w:r>
              <w:rPr>
                <w:sz w:val="14"/>
              </w:rPr>
              <w:t>124</w:t>
            </w:r>
          </w:p>
        </w:tc>
        <w:tc>
          <w:tcPr>
            <w:tcW w:w="480" w:type="dxa"/>
          </w:tcPr>
          <w:p w14:paraId="58199F62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F2DD8D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0F75E12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1E931837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589EF3A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96C672">
            <w:pPr>
              <w:spacing w:after="0" w:line="240" w:lineRule="auto"/>
            </w:pPr>
            <w:r>
              <w:rPr>
                <w:sz w:val="14"/>
              </w:rPr>
              <w:t>85.44</w:t>
            </w:r>
          </w:p>
        </w:tc>
        <w:tc>
          <w:tcPr>
            <w:tcW w:w="480" w:type="dxa"/>
          </w:tcPr>
          <w:p w14:paraId="44DC7BB0">
            <w:pPr>
              <w:spacing w:after="0" w:line="240" w:lineRule="auto"/>
            </w:pPr>
            <w:r>
              <w:rPr>
                <w:sz w:val="14"/>
              </w:rPr>
              <w:t>90.44</w:t>
            </w:r>
          </w:p>
        </w:tc>
        <w:tc>
          <w:tcPr>
            <w:tcW w:w="480" w:type="dxa"/>
          </w:tcPr>
          <w:p w14:paraId="373B50C3">
            <w:pPr>
              <w:spacing w:after="0" w:line="240" w:lineRule="auto"/>
            </w:pPr>
            <w:r>
              <w:rPr>
                <w:sz w:val="14"/>
              </w:rPr>
              <w:t>5.0</w:t>
            </w:r>
          </w:p>
        </w:tc>
        <w:tc>
          <w:tcPr>
            <w:tcW w:w="480" w:type="dxa"/>
          </w:tcPr>
          <w:p w14:paraId="06B445E5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56D8016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7B7C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8194F0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467F8F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283DCC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141CC2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8965159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075131E0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42B8F85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5629AE3">
            <w:pPr>
              <w:spacing w:after="0" w:line="240" w:lineRule="auto"/>
            </w:pPr>
            <w:r>
              <w:rPr>
                <w:sz w:val="14"/>
              </w:rPr>
              <w:t>125</w:t>
            </w:r>
          </w:p>
        </w:tc>
        <w:tc>
          <w:tcPr>
            <w:tcW w:w="480" w:type="dxa"/>
          </w:tcPr>
          <w:p w14:paraId="008FD6D8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4AEAF6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D701E39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5978A8EE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7EBC4AB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062B27">
            <w:pPr>
              <w:spacing w:after="0" w:line="240" w:lineRule="auto"/>
            </w:pPr>
            <w:r>
              <w:rPr>
                <w:sz w:val="14"/>
              </w:rPr>
              <w:t>85.53999999999999</w:t>
            </w:r>
          </w:p>
        </w:tc>
        <w:tc>
          <w:tcPr>
            <w:tcW w:w="480" w:type="dxa"/>
          </w:tcPr>
          <w:p w14:paraId="78F34FDE">
            <w:pPr>
              <w:spacing w:after="0" w:line="240" w:lineRule="auto"/>
            </w:pPr>
            <w:r>
              <w:rPr>
                <w:sz w:val="14"/>
              </w:rPr>
              <w:t>90.87</w:t>
            </w:r>
          </w:p>
        </w:tc>
        <w:tc>
          <w:tcPr>
            <w:tcW w:w="480" w:type="dxa"/>
          </w:tcPr>
          <w:p w14:paraId="4A1F946E">
            <w:pPr>
              <w:spacing w:after="0" w:line="240" w:lineRule="auto"/>
            </w:pPr>
            <w:r>
              <w:rPr>
                <w:sz w:val="14"/>
              </w:rPr>
              <w:t>5.330000000000013</w:t>
            </w:r>
          </w:p>
        </w:tc>
        <w:tc>
          <w:tcPr>
            <w:tcW w:w="480" w:type="dxa"/>
          </w:tcPr>
          <w:p w14:paraId="68C54258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1CE6BE1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89C1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8FC9BE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261CEC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A37FEA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8CEE5A7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B3C2F3C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649C4665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30C426B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C43856">
            <w:pPr>
              <w:spacing w:after="0" w:line="240" w:lineRule="auto"/>
            </w:pPr>
            <w:r>
              <w:rPr>
                <w:sz w:val="14"/>
              </w:rPr>
              <w:t>126</w:t>
            </w:r>
          </w:p>
        </w:tc>
        <w:tc>
          <w:tcPr>
            <w:tcW w:w="480" w:type="dxa"/>
          </w:tcPr>
          <w:p w14:paraId="682B3243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6B83F05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69DA392D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50392B22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22B8A04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7B2E8D">
            <w:pPr>
              <w:spacing w:after="0" w:line="240" w:lineRule="auto"/>
            </w:pPr>
            <w:r>
              <w:rPr>
                <w:sz w:val="14"/>
              </w:rPr>
              <w:t>86.33999999999999</w:t>
            </w:r>
          </w:p>
        </w:tc>
        <w:tc>
          <w:tcPr>
            <w:tcW w:w="480" w:type="dxa"/>
          </w:tcPr>
          <w:p w14:paraId="6A129675">
            <w:pPr>
              <w:spacing w:after="0" w:line="240" w:lineRule="auto"/>
            </w:pPr>
            <w:r>
              <w:rPr>
                <w:sz w:val="14"/>
              </w:rPr>
              <w:t>91.224</w:t>
            </w:r>
          </w:p>
        </w:tc>
        <w:tc>
          <w:tcPr>
            <w:tcW w:w="480" w:type="dxa"/>
          </w:tcPr>
          <w:p w14:paraId="57BD76DC">
            <w:pPr>
              <w:spacing w:after="0" w:line="240" w:lineRule="auto"/>
            </w:pPr>
            <w:r>
              <w:rPr>
                <w:sz w:val="14"/>
              </w:rPr>
              <w:t>4.884000000000015</w:t>
            </w:r>
          </w:p>
        </w:tc>
        <w:tc>
          <w:tcPr>
            <w:tcW w:w="480" w:type="dxa"/>
          </w:tcPr>
          <w:p w14:paraId="3DEEB71B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67E9563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F187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591DF2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1E4A5E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F3F406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0ED7F1E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2EAFDA8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0B221DEC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2CC9A69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714C00">
            <w:pPr>
              <w:spacing w:after="0" w:line="240" w:lineRule="auto"/>
            </w:pPr>
            <w:r>
              <w:rPr>
                <w:sz w:val="14"/>
              </w:rPr>
              <w:t>127</w:t>
            </w:r>
          </w:p>
        </w:tc>
        <w:tc>
          <w:tcPr>
            <w:tcW w:w="480" w:type="dxa"/>
          </w:tcPr>
          <w:p w14:paraId="6836851F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A62602D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3BAE6C9B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1E999039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1E3C248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4F6FDF0">
            <w:pPr>
              <w:spacing w:after="0" w:line="240" w:lineRule="auto"/>
            </w:pPr>
            <w:r>
              <w:rPr>
                <w:sz w:val="14"/>
              </w:rPr>
              <w:t>87.64</w:t>
            </w:r>
          </w:p>
        </w:tc>
        <w:tc>
          <w:tcPr>
            <w:tcW w:w="480" w:type="dxa"/>
          </w:tcPr>
          <w:p w14:paraId="4E80919D">
            <w:pPr>
              <w:spacing w:after="0" w:line="240" w:lineRule="auto"/>
            </w:pPr>
            <w:r>
              <w:rPr>
                <w:sz w:val="14"/>
              </w:rPr>
              <w:t>91.42</w:t>
            </w:r>
          </w:p>
        </w:tc>
        <w:tc>
          <w:tcPr>
            <w:tcW w:w="480" w:type="dxa"/>
          </w:tcPr>
          <w:p w14:paraId="3C83413E">
            <w:pPr>
              <w:spacing w:after="0" w:line="240" w:lineRule="auto"/>
            </w:pPr>
            <w:r>
              <w:rPr>
                <w:sz w:val="14"/>
              </w:rPr>
              <w:t>3.780000000000001</w:t>
            </w:r>
          </w:p>
        </w:tc>
        <w:tc>
          <w:tcPr>
            <w:tcW w:w="480" w:type="dxa"/>
          </w:tcPr>
          <w:p w14:paraId="5B4F553B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635D901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42D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092DBA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39A942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7DED28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0BFBD10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2AB9278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189A07A2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6E3ABE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9FB8A5">
            <w:pPr>
              <w:spacing w:after="0" w:line="240" w:lineRule="auto"/>
            </w:pPr>
            <w:r>
              <w:rPr>
                <w:sz w:val="14"/>
              </w:rPr>
              <w:t>130</w:t>
            </w:r>
          </w:p>
        </w:tc>
        <w:tc>
          <w:tcPr>
            <w:tcW w:w="480" w:type="dxa"/>
          </w:tcPr>
          <w:p w14:paraId="1CCC9CA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F9E862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DE45B04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35A948BE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4845F7F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24D822">
            <w:pPr>
              <w:spacing w:after="0" w:line="240" w:lineRule="auto"/>
            </w:pPr>
            <w:r>
              <w:rPr>
                <w:sz w:val="14"/>
              </w:rPr>
              <w:t>96.44</w:t>
            </w:r>
          </w:p>
        </w:tc>
        <w:tc>
          <w:tcPr>
            <w:tcW w:w="480" w:type="dxa"/>
          </w:tcPr>
          <w:p w14:paraId="49DA9B77">
            <w:pPr>
              <w:spacing w:after="0" w:line="240" w:lineRule="auto"/>
            </w:pPr>
            <w:r>
              <w:rPr>
                <w:sz w:val="14"/>
              </w:rPr>
              <w:t>92.87</w:t>
            </w:r>
          </w:p>
        </w:tc>
        <w:tc>
          <w:tcPr>
            <w:tcW w:w="480" w:type="dxa"/>
          </w:tcPr>
          <w:p w14:paraId="29A7B07D">
            <w:pPr>
              <w:spacing w:after="0" w:line="240" w:lineRule="auto"/>
            </w:pPr>
            <w:r>
              <w:rPr>
                <w:sz w:val="14"/>
              </w:rPr>
              <w:t>-3.569999999999993</w:t>
            </w:r>
          </w:p>
        </w:tc>
        <w:tc>
          <w:tcPr>
            <w:tcW w:w="480" w:type="dxa"/>
          </w:tcPr>
          <w:p w14:paraId="791F6CBF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43CF05F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6AF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BA89C7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F742EB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BC5B06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DF07420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C047C98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68130203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1852BE8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5247C7">
            <w:pPr>
              <w:spacing w:after="0" w:line="240" w:lineRule="auto"/>
            </w:pPr>
            <w:r>
              <w:rPr>
                <w:sz w:val="14"/>
              </w:rPr>
              <w:t>136</w:t>
            </w:r>
          </w:p>
        </w:tc>
        <w:tc>
          <w:tcPr>
            <w:tcW w:w="480" w:type="dxa"/>
          </w:tcPr>
          <w:p w14:paraId="0E02489C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66A5A534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3AF7B980">
            <w:pPr>
              <w:spacing w:after="0" w:line="240" w:lineRule="auto"/>
            </w:pPr>
            <w:r>
              <w:rPr>
                <w:sz w:val="14"/>
              </w:rPr>
              <w:t>6.71</w:t>
            </w:r>
          </w:p>
        </w:tc>
        <w:tc>
          <w:tcPr>
            <w:tcW w:w="480" w:type="dxa"/>
          </w:tcPr>
          <w:p w14:paraId="277D9FA3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3D65D87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545544">
            <w:pPr>
              <w:spacing w:after="0" w:line="240" w:lineRule="auto"/>
            </w:pPr>
            <w:r>
              <w:rPr>
                <w:sz w:val="14"/>
              </w:rPr>
              <w:t>89.03999999999999</w:t>
            </w:r>
          </w:p>
        </w:tc>
        <w:tc>
          <w:tcPr>
            <w:tcW w:w="480" w:type="dxa"/>
          </w:tcPr>
          <w:p w14:paraId="074E7D09">
            <w:pPr>
              <w:spacing w:after="0" w:line="240" w:lineRule="auto"/>
            </w:pPr>
            <w:r>
              <w:rPr>
                <w:sz w:val="14"/>
              </w:rPr>
              <w:t>92.28</w:t>
            </w:r>
          </w:p>
        </w:tc>
        <w:tc>
          <w:tcPr>
            <w:tcW w:w="480" w:type="dxa"/>
          </w:tcPr>
          <w:p w14:paraId="32E0B13C">
            <w:pPr>
              <w:spacing w:after="0" w:line="240" w:lineRule="auto"/>
            </w:pPr>
            <w:r>
              <w:rPr>
                <w:sz w:val="14"/>
              </w:rPr>
              <w:t>3.240000000000009</w:t>
            </w:r>
          </w:p>
        </w:tc>
        <w:tc>
          <w:tcPr>
            <w:tcW w:w="480" w:type="dxa"/>
          </w:tcPr>
          <w:p w14:paraId="70E912CF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790017F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D06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1C4F88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C7EF7E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A50971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3FB229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EE75FB5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08F2E33A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79FA0B7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452852">
            <w:pPr>
              <w:spacing w:after="0" w:line="240" w:lineRule="auto"/>
            </w:pPr>
            <w:r>
              <w:rPr>
                <w:sz w:val="14"/>
              </w:rPr>
              <w:t>137</w:t>
            </w:r>
          </w:p>
        </w:tc>
        <w:tc>
          <w:tcPr>
            <w:tcW w:w="480" w:type="dxa"/>
          </w:tcPr>
          <w:p w14:paraId="4410D2EC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C623475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456F230C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0F6535AD">
            <w:pPr>
              <w:spacing w:after="0" w:line="240" w:lineRule="auto"/>
            </w:pPr>
            <w:r>
              <w:rPr>
                <w:sz w:val="14"/>
              </w:rPr>
              <w:t>2.97</w:t>
            </w:r>
          </w:p>
        </w:tc>
        <w:tc>
          <w:tcPr>
            <w:tcW w:w="480" w:type="dxa"/>
          </w:tcPr>
          <w:p w14:paraId="46345F1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6F60B06">
            <w:pPr>
              <w:spacing w:after="0" w:line="240" w:lineRule="auto"/>
            </w:pPr>
            <w:r>
              <w:rPr>
                <w:sz w:val="14"/>
              </w:rPr>
              <w:t>87.14</w:t>
            </w:r>
          </w:p>
        </w:tc>
        <w:tc>
          <w:tcPr>
            <w:tcW w:w="480" w:type="dxa"/>
          </w:tcPr>
          <w:p w14:paraId="13796F65">
            <w:pPr>
              <w:spacing w:after="0" w:line="240" w:lineRule="auto"/>
            </w:pPr>
            <w:r>
              <w:rPr>
                <w:sz w:val="14"/>
              </w:rPr>
              <w:t>90.53</w:t>
            </w:r>
          </w:p>
        </w:tc>
        <w:tc>
          <w:tcPr>
            <w:tcW w:w="480" w:type="dxa"/>
          </w:tcPr>
          <w:p w14:paraId="7D7BA8D6">
            <w:pPr>
              <w:spacing w:after="0" w:line="240" w:lineRule="auto"/>
            </w:pPr>
            <w:r>
              <w:rPr>
                <w:sz w:val="14"/>
              </w:rPr>
              <w:t>3.390000000000001</w:t>
            </w:r>
          </w:p>
        </w:tc>
        <w:tc>
          <w:tcPr>
            <w:tcW w:w="480" w:type="dxa"/>
          </w:tcPr>
          <w:p w14:paraId="791DE4EB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69E963F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D27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B8E9EB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51B908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D97A29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E2B4156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FA8D7B1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4151BE1D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331F700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0F1500">
            <w:pPr>
              <w:spacing w:after="0" w:line="240" w:lineRule="auto"/>
            </w:pPr>
            <w:r>
              <w:rPr>
                <w:sz w:val="14"/>
              </w:rPr>
              <w:t>141</w:t>
            </w:r>
          </w:p>
        </w:tc>
        <w:tc>
          <w:tcPr>
            <w:tcW w:w="480" w:type="dxa"/>
          </w:tcPr>
          <w:p w14:paraId="208F9484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260036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E2D5953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614B92BC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2220C72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F82F92">
            <w:pPr>
              <w:spacing w:after="0" w:line="240" w:lineRule="auto"/>
            </w:pPr>
            <w:r>
              <w:rPr>
                <w:sz w:val="14"/>
              </w:rPr>
              <w:t>81.53999999999999</w:t>
            </w:r>
          </w:p>
        </w:tc>
        <w:tc>
          <w:tcPr>
            <w:tcW w:w="480" w:type="dxa"/>
          </w:tcPr>
          <w:p w14:paraId="099637E8">
            <w:pPr>
              <w:spacing w:after="0" w:line="240" w:lineRule="auto"/>
            </w:pPr>
            <w:r>
              <w:rPr>
                <w:sz w:val="14"/>
              </w:rPr>
              <w:t>86.29</w:t>
            </w:r>
          </w:p>
        </w:tc>
        <w:tc>
          <w:tcPr>
            <w:tcW w:w="480" w:type="dxa"/>
          </w:tcPr>
          <w:p w14:paraId="1062F487">
            <w:pPr>
              <w:spacing w:after="0" w:line="240" w:lineRule="auto"/>
            </w:pPr>
            <w:r>
              <w:rPr>
                <w:sz w:val="14"/>
              </w:rPr>
              <w:t>4.750000000000014</w:t>
            </w:r>
          </w:p>
        </w:tc>
        <w:tc>
          <w:tcPr>
            <w:tcW w:w="480" w:type="dxa"/>
          </w:tcPr>
          <w:p w14:paraId="3C2631C8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300AC2F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F77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49C1B5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68E68E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538507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BCF75D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496F7A5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230AC98E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585AA1D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DB094CC">
            <w:pPr>
              <w:spacing w:after="0" w:line="240" w:lineRule="auto"/>
            </w:pPr>
            <w:r>
              <w:rPr>
                <w:sz w:val="14"/>
              </w:rPr>
              <w:t>142</w:t>
            </w:r>
          </w:p>
        </w:tc>
        <w:tc>
          <w:tcPr>
            <w:tcW w:w="480" w:type="dxa"/>
          </w:tcPr>
          <w:p w14:paraId="64A7FC5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12C95CE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B7EB62E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0D82B8C6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77A69E9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276677B">
            <w:pPr>
              <w:spacing w:after="0" w:line="240" w:lineRule="auto"/>
            </w:pPr>
            <w:r>
              <w:rPr>
                <w:sz w:val="14"/>
              </w:rPr>
              <w:t>82.94</w:t>
            </w:r>
          </w:p>
        </w:tc>
        <w:tc>
          <w:tcPr>
            <w:tcW w:w="480" w:type="dxa"/>
          </w:tcPr>
          <w:p w14:paraId="3BDA65E6">
            <w:pPr>
              <w:spacing w:after="0" w:line="240" w:lineRule="auto"/>
            </w:pPr>
            <w:r>
              <w:rPr>
                <w:sz w:val="14"/>
              </w:rPr>
              <w:t>86.42</w:t>
            </w:r>
          </w:p>
        </w:tc>
        <w:tc>
          <w:tcPr>
            <w:tcW w:w="480" w:type="dxa"/>
          </w:tcPr>
          <w:p w14:paraId="45474995">
            <w:pPr>
              <w:spacing w:after="0" w:line="240" w:lineRule="auto"/>
            </w:pPr>
            <w:r>
              <w:rPr>
                <w:sz w:val="14"/>
              </w:rPr>
              <w:t>3.480000000000004</w:t>
            </w:r>
          </w:p>
        </w:tc>
        <w:tc>
          <w:tcPr>
            <w:tcW w:w="480" w:type="dxa"/>
          </w:tcPr>
          <w:p w14:paraId="4C2317AE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368EB07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3B8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03B8B4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1ED18FB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5516D9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84F3CF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4AF69EB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60D6929B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4C7247D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D5B7D5">
            <w:pPr>
              <w:spacing w:after="0" w:line="240" w:lineRule="auto"/>
            </w:pPr>
            <w:r>
              <w:rPr>
                <w:sz w:val="14"/>
              </w:rPr>
              <w:t>145</w:t>
            </w:r>
          </w:p>
        </w:tc>
        <w:tc>
          <w:tcPr>
            <w:tcW w:w="480" w:type="dxa"/>
          </w:tcPr>
          <w:p w14:paraId="7C1D0545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69C764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21F24E3">
            <w:pPr>
              <w:spacing w:after="0" w:line="240" w:lineRule="auto"/>
            </w:pPr>
            <w:r>
              <w:rPr>
                <w:sz w:val="14"/>
              </w:rPr>
              <w:t>1.95</w:t>
            </w:r>
          </w:p>
        </w:tc>
        <w:tc>
          <w:tcPr>
            <w:tcW w:w="480" w:type="dxa"/>
          </w:tcPr>
          <w:p w14:paraId="40282309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3607944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E08895">
            <w:pPr>
              <w:spacing w:after="0" w:line="240" w:lineRule="auto"/>
            </w:pPr>
            <w:r>
              <w:rPr>
                <w:sz w:val="14"/>
              </w:rPr>
              <w:t>88.44</w:t>
            </w:r>
          </w:p>
        </w:tc>
        <w:tc>
          <w:tcPr>
            <w:tcW w:w="480" w:type="dxa"/>
          </w:tcPr>
          <w:p w14:paraId="53CFBF51">
            <w:pPr>
              <w:spacing w:after="0" w:line="240" w:lineRule="auto"/>
            </w:pPr>
            <w:r>
              <w:rPr>
                <w:sz w:val="14"/>
              </w:rPr>
              <w:t>85.22</w:t>
            </w:r>
          </w:p>
        </w:tc>
        <w:tc>
          <w:tcPr>
            <w:tcW w:w="480" w:type="dxa"/>
          </w:tcPr>
          <w:p w14:paraId="30FA3668">
            <w:pPr>
              <w:spacing w:after="0" w:line="240" w:lineRule="auto"/>
            </w:pPr>
            <w:r>
              <w:rPr>
                <w:sz w:val="14"/>
              </w:rPr>
              <w:t>-3.219999999999999</w:t>
            </w:r>
          </w:p>
        </w:tc>
        <w:tc>
          <w:tcPr>
            <w:tcW w:w="480" w:type="dxa"/>
          </w:tcPr>
          <w:p w14:paraId="46FBA740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27DE32B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71E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D99076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318B40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25FF62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874226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39B6677F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1C3DF279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5A00277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597ABDB">
            <w:pPr>
              <w:spacing w:after="0" w:line="240" w:lineRule="auto"/>
            </w:pPr>
            <w:r>
              <w:rPr>
                <w:sz w:val="14"/>
              </w:rPr>
              <w:t>146</w:t>
            </w:r>
          </w:p>
        </w:tc>
        <w:tc>
          <w:tcPr>
            <w:tcW w:w="480" w:type="dxa"/>
          </w:tcPr>
          <w:p w14:paraId="36D16B9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0BBB563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163B7C7D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0EEF64F8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459534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291A52">
            <w:pPr>
              <w:spacing w:after="0" w:line="240" w:lineRule="auto"/>
            </w:pPr>
            <w:r>
              <w:rPr>
                <w:sz w:val="14"/>
              </w:rPr>
              <w:t>89.74</w:t>
            </w:r>
          </w:p>
        </w:tc>
        <w:tc>
          <w:tcPr>
            <w:tcW w:w="480" w:type="dxa"/>
          </w:tcPr>
          <w:p w14:paraId="3032DCA3">
            <w:pPr>
              <w:spacing w:after="0" w:line="240" w:lineRule="auto"/>
            </w:pPr>
            <w:r>
              <w:rPr>
                <w:sz w:val="14"/>
              </w:rPr>
              <w:t>85.06</w:t>
            </w:r>
          </w:p>
        </w:tc>
        <w:tc>
          <w:tcPr>
            <w:tcW w:w="480" w:type="dxa"/>
          </w:tcPr>
          <w:p w14:paraId="5B4BBA70">
            <w:pPr>
              <w:spacing w:after="0" w:line="240" w:lineRule="auto"/>
            </w:pPr>
            <w:r>
              <w:rPr>
                <w:sz w:val="14"/>
              </w:rPr>
              <w:t>-4.679999999999993</w:t>
            </w:r>
          </w:p>
        </w:tc>
        <w:tc>
          <w:tcPr>
            <w:tcW w:w="480" w:type="dxa"/>
          </w:tcPr>
          <w:p w14:paraId="50D9E049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0B715ED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543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EC7DCF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E90622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4A375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65669B1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5E48DF1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1CDA276C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0DF88E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A8D92A">
            <w:pPr>
              <w:spacing w:after="0" w:line="240" w:lineRule="auto"/>
            </w:pPr>
            <w:r>
              <w:rPr>
                <w:sz w:val="14"/>
              </w:rPr>
              <w:t>147</w:t>
            </w:r>
          </w:p>
        </w:tc>
        <w:tc>
          <w:tcPr>
            <w:tcW w:w="480" w:type="dxa"/>
          </w:tcPr>
          <w:p w14:paraId="2E81EE51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10B2B74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8DFA318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39D926D9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3C391C1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FB4E38">
            <w:pPr>
              <w:spacing w:after="0" w:line="240" w:lineRule="auto"/>
            </w:pPr>
            <w:r>
              <w:rPr>
                <w:sz w:val="14"/>
              </w:rPr>
              <w:t>90.64</w:t>
            </w:r>
          </w:p>
        </w:tc>
        <w:tc>
          <w:tcPr>
            <w:tcW w:w="480" w:type="dxa"/>
          </w:tcPr>
          <w:p w14:paraId="53A6F689">
            <w:pPr>
              <w:spacing w:after="0" w:line="240" w:lineRule="auto"/>
            </w:pPr>
            <w:r>
              <w:rPr>
                <w:sz w:val="14"/>
              </w:rPr>
              <w:t>86.27</w:t>
            </w:r>
          </w:p>
        </w:tc>
        <w:tc>
          <w:tcPr>
            <w:tcW w:w="480" w:type="dxa"/>
          </w:tcPr>
          <w:p w14:paraId="73228F16">
            <w:pPr>
              <w:spacing w:after="0" w:line="240" w:lineRule="auto"/>
            </w:pPr>
            <w:r>
              <w:rPr>
                <w:sz w:val="14"/>
              </w:rPr>
              <w:t>-4.370000000000005</w:t>
            </w:r>
          </w:p>
        </w:tc>
        <w:tc>
          <w:tcPr>
            <w:tcW w:w="480" w:type="dxa"/>
          </w:tcPr>
          <w:p w14:paraId="426BD9EA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4463C95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A43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722AB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B0EB7D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A07350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F502E24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B679390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30DFB441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29D0320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916022">
            <w:pPr>
              <w:spacing w:after="0" w:line="240" w:lineRule="auto"/>
            </w:pPr>
            <w:r>
              <w:rPr>
                <w:sz w:val="14"/>
              </w:rPr>
              <w:t>152</w:t>
            </w:r>
          </w:p>
        </w:tc>
        <w:tc>
          <w:tcPr>
            <w:tcW w:w="480" w:type="dxa"/>
          </w:tcPr>
          <w:p w14:paraId="6D2A1446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78967A8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EF2A60D">
            <w:pPr>
              <w:spacing w:after="0" w:line="240" w:lineRule="auto"/>
            </w:pPr>
            <w:r>
              <w:rPr>
                <w:sz w:val="14"/>
              </w:rPr>
              <w:t>4.99</w:t>
            </w:r>
          </w:p>
        </w:tc>
        <w:tc>
          <w:tcPr>
            <w:tcW w:w="480" w:type="dxa"/>
          </w:tcPr>
          <w:p w14:paraId="2696325C">
            <w:pPr>
              <w:spacing w:after="0" w:line="240" w:lineRule="auto"/>
            </w:pPr>
            <w:r>
              <w:rPr>
                <w:sz w:val="14"/>
              </w:rPr>
              <w:t>2.12</w:t>
            </w:r>
          </w:p>
        </w:tc>
        <w:tc>
          <w:tcPr>
            <w:tcW w:w="480" w:type="dxa"/>
          </w:tcPr>
          <w:p w14:paraId="0C29151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F9A83ED">
            <w:pPr>
              <w:spacing w:after="0" w:line="240" w:lineRule="auto"/>
            </w:pPr>
            <w:r>
              <w:rPr>
                <w:sz w:val="14"/>
              </w:rPr>
              <w:t>89.83999999999999</w:t>
            </w:r>
          </w:p>
        </w:tc>
        <w:tc>
          <w:tcPr>
            <w:tcW w:w="480" w:type="dxa"/>
          </w:tcPr>
          <w:p w14:paraId="4C07A565">
            <w:pPr>
              <w:spacing w:after="0" w:line="240" w:lineRule="auto"/>
            </w:pPr>
            <w:r>
              <w:rPr>
                <w:sz w:val="14"/>
              </w:rPr>
              <w:t>92.9</w:t>
            </w:r>
          </w:p>
        </w:tc>
        <w:tc>
          <w:tcPr>
            <w:tcW w:w="480" w:type="dxa"/>
          </w:tcPr>
          <w:p w14:paraId="066CC453">
            <w:pPr>
              <w:spacing w:after="0" w:line="240" w:lineRule="auto"/>
            </w:pPr>
            <w:r>
              <w:rPr>
                <w:sz w:val="14"/>
              </w:rPr>
              <w:t>3.060000000000016</w:t>
            </w:r>
          </w:p>
        </w:tc>
        <w:tc>
          <w:tcPr>
            <w:tcW w:w="480" w:type="dxa"/>
          </w:tcPr>
          <w:p w14:paraId="04D6A80D">
            <w:pPr>
              <w:spacing w:after="0" w:line="240" w:lineRule="auto"/>
            </w:pPr>
            <w:r>
              <w:rPr>
                <w:sz w:val="14"/>
              </w:rPr>
              <w:t>0.03000000000000025</w:t>
            </w:r>
          </w:p>
        </w:tc>
        <w:tc>
          <w:tcPr>
            <w:tcW w:w="480" w:type="dxa"/>
          </w:tcPr>
          <w:p w14:paraId="3A48FB8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517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BB13B1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2B1AD5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28FE9A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5FC7C33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1083C91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39BC81F6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14FEA24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4D43A0E">
            <w:pPr>
              <w:spacing w:after="0" w:line="240" w:lineRule="auto"/>
            </w:pPr>
            <w:r>
              <w:rPr>
                <w:sz w:val="14"/>
              </w:rPr>
              <w:t>161</w:t>
            </w:r>
          </w:p>
        </w:tc>
        <w:tc>
          <w:tcPr>
            <w:tcW w:w="480" w:type="dxa"/>
          </w:tcPr>
          <w:p w14:paraId="040D02AD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88FEAF2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75E812D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42AF1254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7A31950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A346AF">
            <w:pPr>
              <w:spacing w:after="0" w:line="240" w:lineRule="auto"/>
            </w:pPr>
            <w:r>
              <w:rPr>
                <w:sz w:val="14"/>
              </w:rPr>
              <w:t>85.14</w:t>
            </w:r>
          </w:p>
        </w:tc>
        <w:tc>
          <w:tcPr>
            <w:tcW w:w="480" w:type="dxa"/>
          </w:tcPr>
          <w:p w14:paraId="44969AB6">
            <w:pPr>
              <w:spacing w:after="0" w:line="240" w:lineRule="auto"/>
            </w:pPr>
            <w:r>
              <w:rPr>
                <w:sz w:val="14"/>
              </w:rPr>
              <w:t>81.8</w:t>
            </w:r>
          </w:p>
        </w:tc>
        <w:tc>
          <w:tcPr>
            <w:tcW w:w="480" w:type="dxa"/>
          </w:tcPr>
          <w:p w14:paraId="4C4B6B38">
            <w:pPr>
              <w:spacing w:after="0" w:line="240" w:lineRule="auto"/>
            </w:pPr>
            <w:r>
              <w:rPr>
                <w:sz w:val="14"/>
              </w:rPr>
              <w:t>-3.340000000000003</w:t>
            </w:r>
          </w:p>
        </w:tc>
        <w:tc>
          <w:tcPr>
            <w:tcW w:w="480" w:type="dxa"/>
          </w:tcPr>
          <w:p w14:paraId="6C678916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77D6056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0AE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E5653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B37E01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D8A37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A2E07AA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3ADDC1A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07B0906C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21E7BB8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2E74E4">
            <w:pPr>
              <w:spacing w:after="0" w:line="240" w:lineRule="auto"/>
            </w:pPr>
            <w:r>
              <w:rPr>
                <w:sz w:val="14"/>
              </w:rPr>
              <w:t>162</w:t>
            </w:r>
          </w:p>
        </w:tc>
        <w:tc>
          <w:tcPr>
            <w:tcW w:w="480" w:type="dxa"/>
          </w:tcPr>
          <w:p w14:paraId="0C2D67BA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A805FC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ABF3FB1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0FCD0EC5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63E1CA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D49AD3D">
            <w:pPr>
              <w:spacing w:after="0" w:line="240" w:lineRule="auto"/>
            </w:pPr>
            <w:r>
              <w:rPr>
                <w:sz w:val="14"/>
              </w:rPr>
              <w:t>86.03999999999999</w:t>
            </w:r>
          </w:p>
        </w:tc>
        <w:tc>
          <w:tcPr>
            <w:tcW w:w="480" w:type="dxa"/>
          </w:tcPr>
          <w:p w14:paraId="79B6E19B">
            <w:pPr>
              <w:spacing w:after="0" w:line="240" w:lineRule="auto"/>
            </w:pPr>
            <w:r>
              <w:rPr>
                <w:sz w:val="14"/>
              </w:rPr>
              <w:t>81.62</w:t>
            </w:r>
          </w:p>
        </w:tc>
        <w:tc>
          <w:tcPr>
            <w:tcW w:w="480" w:type="dxa"/>
          </w:tcPr>
          <w:p w14:paraId="0770B95B">
            <w:pPr>
              <w:spacing w:after="0" w:line="240" w:lineRule="auto"/>
            </w:pPr>
            <w:r>
              <w:rPr>
                <w:sz w:val="14"/>
              </w:rPr>
              <w:t>-4.419999999999987</w:t>
            </w:r>
          </w:p>
        </w:tc>
        <w:tc>
          <w:tcPr>
            <w:tcW w:w="480" w:type="dxa"/>
          </w:tcPr>
          <w:p w14:paraId="0B96D941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1F0B183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80B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238ADF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829A09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68F5BE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7C58564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0E0C584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3AC23CC7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333BA0F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74D14D">
            <w:pPr>
              <w:spacing w:after="0" w:line="240" w:lineRule="auto"/>
            </w:pPr>
            <w:r>
              <w:rPr>
                <w:sz w:val="14"/>
              </w:rPr>
              <w:t>163</w:t>
            </w:r>
          </w:p>
        </w:tc>
        <w:tc>
          <w:tcPr>
            <w:tcW w:w="480" w:type="dxa"/>
          </w:tcPr>
          <w:p w14:paraId="5F428171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A25684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838B7E0">
            <w:pPr>
              <w:spacing w:after="0" w:line="240" w:lineRule="auto"/>
            </w:pPr>
            <w:r>
              <w:rPr>
                <w:sz w:val="14"/>
              </w:rPr>
              <w:t>1.08</w:t>
            </w:r>
          </w:p>
        </w:tc>
        <w:tc>
          <w:tcPr>
            <w:tcW w:w="480" w:type="dxa"/>
          </w:tcPr>
          <w:p w14:paraId="15EEE553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31A24A9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152361">
            <w:pPr>
              <w:spacing w:after="0" w:line="240" w:lineRule="auto"/>
            </w:pPr>
            <w:r>
              <w:rPr>
                <w:sz w:val="14"/>
              </w:rPr>
              <w:t>86.94</w:t>
            </w:r>
          </w:p>
        </w:tc>
        <w:tc>
          <w:tcPr>
            <w:tcW w:w="480" w:type="dxa"/>
          </w:tcPr>
          <w:p w14:paraId="4D1A5E3F">
            <w:pPr>
              <w:spacing w:after="0" w:line="240" w:lineRule="auto"/>
            </w:pPr>
            <w:r>
              <w:rPr>
                <w:sz w:val="14"/>
              </w:rPr>
              <w:t>81.77</w:t>
            </w:r>
          </w:p>
        </w:tc>
        <w:tc>
          <w:tcPr>
            <w:tcW w:w="480" w:type="dxa"/>
          </w:tcPr>
          <w:p w14:paraId="4543A997">
            <w:pPr>
              <w:spacing w:after="0" w:line="240" w:lineRule="auto"/>
            </w:pPr>
            <w:r>
              <w:rPr>
                <w:sz w:val="14"/>
              </w:rPr>
              <w:t>-5.170000000000002</w:t>
            </w:r>
          </w:p>
        </w:tc>
        <w:tc>
          <w:tcPr>
            <w:tcW w:w="480" w:type="dxa"/>
          </w:tcPr>
          <w:p w14:paraId="77D0F6AC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3E4D7CF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BC6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7BF677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5B3D91F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C84185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CD5E0BD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BA63094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79D8136F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65F347F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D78740">
            <w:pPr>
              <w:spacing w:after="0" w:line="240" w:lineRule="auto"/>
            </w:pPr>
            <w:r>
              <w:rPr>
                <w:sz w:val="14"/>
              </w:rPr>
              <w:t>164</w:t>
            </w:r>
          </w:p>
        </w:tc>
        <w:tc>
          <w:tcPr>
            <w:tcW w:w="480" w:type="dxa"/>
          </w:tcPr>
          <w:p w14:paraId="37AF434A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DD77B8F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0DEC8C9">
            <w:pPr>
              <w:spacing w:after="0" w:line="240" w:lineRule="auto"/>
            </w:pPr>
            <w:r>
              <w:rPr>
                <w:sz w:val="14"/>
              </w:rPr>
              <w:t>1.52</w:t>
            </w:r>
          </w:p>
        </w:tc>
        <w:tc>
          <w:tcPr>
            <w:tcW w:w="480" w:type="dxa"/>
          </w:tcPr>
          <w:p w14:paraId="07A02774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4C61594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8D63393">
            <w:pPr>
              <w:spacing w:after="0" w:line="240" w:lineRule="auto"/>
            </w:pPr>
            <w:r>
              <w:rPr>
                <w:sz w:val="14"/>
              </w:rPr>
              <w:t>87.24</w:t>
            </w:r>
          </w:p>
        </w:tc>
        <w:tc>
          <w:tcPr>
            <w:tcW w:w="480" w:type="dxa"/>
          </w:tcPr>
          <w:p w14:paraId="06FD54C1">
            <w:pPr>
              <w:spacing w:after="0" w:line="240" w:lineRule="auto"/>
            </w:pPr>
            <w:r>
              <w:rPr>
                <w:sz w:val="14"/>
              </w:rPr>
              <w:t>83.01</w:t>
            </w:r>
          </w:p>
        </w:tc>
        <w:tc>
          <w:tcPr>
            <w:tcW w:w="480" w:type="dxa"/>
          </w:tcPr>
          <w:p w14:paraId="151AC703">
            <w:pPr>
              <w:spacing w:after="0" w:line="240" w:lineRule="auto"/>
            </w:pPr>
            <w:r>
              <w:rPr>
                <w:sz w:val="14"/>
              </w:rPr>
              <w:t>-4.22999999999999</w:t>
            </w:r>
          </w:p>
        </w:tc>
        <w:tc>
          <w:tcPr>
            <w:tcW w:w="480" w:type="dxa"/>
          </w:tcPr>
          <w:p w14:paraId="16C2B85D">
            <w:pPr>
              <w:spacing w:after="0" w:line="240" w:lineRule="auto"/>
            </w:pPr>
            <w:r>
              <w:rPr>
                <w:sz w:val="14"/>
              </w:rPr>
              <w:t>0.02236067977499792</w:t>
            </w:r>
          </w:p>
        </w:tc>
        <w:tc>
          <w:tcPr>
            <w:tcW w:w="480" w:type="dxa"/>
          </w:tcPr>
          <w:p w14:paraId="29FAF2C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DC8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1255CD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38E3B9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DCD2D5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8A5807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E585AED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3AC86D34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7811219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7BA96D">
            <w:pPr>
              <w:spacing w:after="0" w:line="240" w:lineRule="auto"/>
            </w:pPr>
            <w:r>
              <w:rPr>
                <w:sz w:val="14"/>
              </w:rPr>
              <w:t>168</w:t>
            </w:r>
          </w:p>
        </w:tc>
        <w:tc>
          <w:tcPr>
            <w:tcW w:w="480" w:type="dxa"/>
          </w:tcPr>
          <w:p w14:paraId="0C2E6FDD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1F403F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7DD6DDD4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11E8BFAD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7ED1CB7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752DD6">
            <w:pPr>
              <w:spacing w:after="0" w:line="240" w:lineRule="auto"/>
            </w:pPr>
            <w:r>
              <w:rPr>
                <w:sz w:val="14"/>
              </w:rPr>
              <w:t>84.74</w:t>
            </w:r>
          </w:p>
        </w:tc>
        <w:tc>
          <w:tcPr>
            <w:tcW w:w="480" w:type="dxa"/>
          </w:tcPr>
          <w:p w14:paraId="10D5B793">
            <w:pPr>
              <w:spacing w:after="0" w:line="240" w:lineRule="auto"/>
            </w:pPr>
            <w:r>
              <w:rPr>
                <w:sz w:val="14"/>
              </w:rPr>
              <w:t>88.11</w:t>
            </w:r>
          </w:p>
        </w:tc>
        <w:tc>
          <w:tcPr>
            <w:tcW w:w="480" w:type="dxa"/>
          </w:tcPr>
          <w:p w14:paraId="45B33D0B">
            <w:pPr>
              <w:spacing w:after="0" w:line="240" w:lineRule="auto"/>
            </w:pPr>
            <w:r>
              <w:rPr>
                <w:sz w:val="14"/>
              </w:rPr>
              <w:t>3.370000000000005</w:t>
            </w:r>
          </w:p>
        </w:tc>
        <w:tc>
          <w:tcPr>
            <w:tcW w:w="480" w:type="dxa"/>
          </w:tcPr>
          <w:p w14:paraId="26D4332C">
            <w:pPr>
              <w:spacing w:after="0" w:line="240" w:lineRule="auto"/>
            </w:pPr>
            <w:r>
              <w:rPr>
                <w:sz w:val="14"/>
              </w:rPr>
              <w:t>0.02236067977499792</w:t>
            </w:r>
          </w:p>
        </w:tc>
        <w:tc>
          <w:tcPr>
            <w:tcW w:w="480" w:type="dxa"/>
          </w:tcPr>
          <w:p w14:paraId="7A9E650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B17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BD6420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75AFBE5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4726C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9DE18D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2E8626B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79FC8285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3E3DC41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8A39F7">
            <w:pPr>
              <w:spacing w:after="0" w:line="240" w:lineRule="auto"/>
            </w:pPr>
            <w:r>
              <w:rPr>
                <w:sz w:val="14"/>
              </w:rPr>
              <w:t>169</w:t>
            </w:r>
          </w:p>
        </w:tc>
        <w:tc>
          <w:tcPr>
            <w:tcW w:w="480" w:type="dxa"/>
          </w:tcPr>
          <w:p w14:paraId="76D3C09F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1AAA50B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6D8087C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03F0D3B8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46F94B9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D555E6">
            <w:pPr>
              <w:spacing w:after="0" w:line="240" w:lineRule="auto"/>
            </w:pPr>
            <w:r>
              <w:rPr>
                <w:sz w:val="14"/>
              </w:rPr>
              <w:t>85.24</w:t>
            </w:r>
          </w:p>
        </w:tc>
        <w:tc>
          <w:tcPr>
            <w:tcW w:w="480" w:type="dxa"/>
          </w:tcPr>
          <w:p w14:paraId="5E7772E6">
            <w:pPr>
              <w:spacing w:after="0" w:line="240" w:lineRule="auto"/>
            </w:pPr>
            <w:r>
              <w:rPr>
                <w:sz w:val="14"/>
              </w:rPr>
              <w:t>88.33</w:t>
            </w:r>
          </w:p>
        </w:tc>
        <w:tc>
          <w:tcPr>
            <w:tcW w:w="480" w:type="dxa"/>
          </w:tcPr>
          <w:p w14:paraId="133DD415">
            <w:pPr>
              <w:spacing w:after="0" w:line="240" w:lineRule="auto"/>
            </w:pPr>
            <w:r>
              <w:rPr>
                <w:sz w:val="14"/>
              </w:rPr>
              <w:t>3.090000000000003</w:t>
            </w:r>
          </w:p>
        </w:tc>
        <w:tc>
          <w:tcPr>
            <w:tcW w:w="480" w:type="dxa"/>
          </w:tcPr>
          <w:p w14:paraId="7DCE0056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5BBBA18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D91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ACF7C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DE19BE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C64864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394309F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F89F4AC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48844DD4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0CA8BB8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2524A65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480" w:type="dxa"/>
          </w:tcPr>
          <w:p w14:paraId="385C1578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88A764F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35DB7D36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6FB2DB25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1647CA1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A7E6ED">
            <w:pPr>
              <w:spacing w:after="0" w:line="240" w:lineRule="auto"/>
            </w:pPr>
            <w:r>
              <w:rPr>
                <w:sz w:val="14"/>
              </w:rPr>
              <w:t>85.44</w:t>
            </w:r>
          </w:p>
        </w:tc>
        <w:tc>
          <w:tcPr>
            <w:tcW w:w="480" w:type="dxa"/>
          </w:tcPr>
          <w:p w14:paraId="764937D7">
            <w:pPr>
              <w:spacing w:after="0" w:line="240" w:lineRule="auto"/>
            </w:pPr>
            <w:r>
              <w:rPr>
                <w:sz w:val="14"/>
              </w:rPr>
              <w:t>89.24</w:t>
            </w:r>
          </w:p>
        </w:tc>
        <w:tc>
          <w:tcPr>
            <w:tcW w:w="480" w:type="dxa"/>
          </w:tcPr>
          <w:p w14:paraId="5D379C42">
            <w:pPr>
              <w:spacing w:after="0" w:line="240" w:lineRule="auto"/>
            </w:pPr>
            <w:r>
              <w:rPr>
                <w:sz w:val="14"/>
              </w:rPr>
              <w:t>3.799999999999997</w:t>
            </w:r>
          </w:p>
        </w:tc>
        <w:tc>
          <w:tcPr>
            <w:tcW w:w="480" w:type="dxa"/>
          </w:tcPr>
          <w:p w14:paraId="49957C1B">
            <w:pPr>
              <w:spacing w:after="0" w:line="240" w:lineRule="auto"/>
            </w:pPr>
            <w:r>
              <w:rPr>
                <w:sz w:val="14"/>
              </w:rPr>
              <w:t>0.02236067977499752</w:t>
            </w:r>
          </w:p>
        </w:tc>
        <w:tc>
          <w:tcPr>
            <w:tcW w:w="480" w:type="dxa"/>
          </w:tcPr>
          <w:p w14:paraId="7C5D09D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FE5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2BBADF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BFABE8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0519A3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33E7530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7EC536D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6FE76CF9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3626547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27F370">
            <w:pPr>
              <w:spacing w:after="0" w:line="240" w:lineRule="auto"/>
            </w:pPr>
            <w:r>
              <w:rPr>
                <w:sz w:val="14"/>
              </w:rPr>
              <w:t>172</w:t>
            </w:r>
          </w:p>
        </w:tc>
        <w:tc>
          <w:tcPr>
            <w:tcW w:w="480" w:type="dxa"/>
          </w:tcPr>
          <w:p w14:paraId="11A6FAE2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863A69F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2ED27BF2">
            <w:pPr>
              <w:spacing w:after="0" w:line="240" w:lineRule="auto"/>
            </w:pPr>
            <w:r>
              <w:rPr>
                <w:sz w:val="14"/>
              </w:rPr>
              <w:t>4.99</w:t>
            </w:r>
          </w:p>
        </w:tc>
        <w:tc>
          <w:tcPr>
            <w:tcW w:w="480" w:type="dxa"/>
          </w:tcPr>
          <w:p w14:paraId="16F05998">
            <w:pPr>
              <w:spacing w:after="0" w:line="240" w:lineRule="auto"/>
            </w:pPr>
            <w:r>
              <w:rPr>
                <w:sz w:val="14"/>
              </w:rPr>
              <w:t>1.27</w:t>
            </w:r>
          </w:p>
        </w:tc>
        <w:tc>
          <w:tcPr>
            <w:tcW w:w="480" w:type="dxa"/>
          </w:tcPr>
          <w:p w14:paraId="0CC0223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63B872">
            <w:pPr>
              <w:spacing w:after="0" w:line="240" w:lineRule="auto"/>
            </w:pPr>
            <w:r>
              <w:rPr>
                <w:sz w:val="14"/>
              </w:rPr>
              <w:t>84.83999999999999</w:t>
            </w:r>
          </w:p>
        </w:tc>
        <w:tc>
          <w:tcPr>
            <w:tcW w:w="480" w:type="dxa"/>
          </w:tcPr>
          <w:p w14:paraId="4FE155D5">
            <w:pPr>
              <w:spacing w:after="0" w:line="240" w:lineRule="auto"/>
            </w:pPr>
            <w:r>
              <w:rPr>
                <w:sz w:val="14"/>
              </w:rPr>
              <w:t>88.71</w:t>
            </w:r>
          </w:p>
        </w:tc>
        <w:tc>
          <w:tcPr>
            <w:tcW w:w="480" w:type="dxa"/>
          </w:tcPr>
          <w:p w14:paraId="7E52B707">
            <w:pPr>
              <w:spacing w:after="0" w:line="240" w:lineRule="auto"/>
            </w:pPr>
            <w:r>
              <w:rPr>
                <w:sz w:val="14"/>
              </w:rPr>
              <w:t>3.870000000000005</w:t>
            </w:r>
          </w:p>
        </w:tc>
        <w:tc>
          <w:tcPr>
            <w:tcW w:w="480" w:type="dxa"/>
          </w:tcPr>
          <w:p w14:paraId="04A54A17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228B9BD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9C6D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178E85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56E185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BB7CE0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A702B86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31E02BE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45F69A8D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1BCA948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047E32">
            <w:pPr>
              <w:spacing w:after="0" w:line="240" w:lineRule="auto"/>
            </w:pPr>
            <w:r>
              <w:rPr>
                <w:sz w:val="14"/>
              </w:rPr>
              <w:t>181</w:t>
            </w:r>
          </w:p>
        </w:tc>
        <w:tc>
          <w:tcPr>
            <w:tcW w:w="480" w:type="dxa"/>
          </w:tcPr>
          <w:p w14:paraId="640D8B6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4A23745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DF2D36A">
            <w:pPr>
              <w:spacing w:after="0" w:line="240" w:lineRule="auto"/>
            </w:pPr>
            <w:r>
              <w:rPr>
                <w:sz w:val="14"/>
              </w:rPr>
              <w:t>0.22</w:t>
            </w:r>
          </w:p>
        </w:tc>
        <w:tc>
          <w:tcPr>
            <w:tcW w:w="480" w:type="dxa"/>
          </w:tcPr>
          <w:p w14:paraId="7EAFBD29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3AFB55B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36B7D2">
            <w:pPr>
              <w:spacing w:after="0" w:line="240" w:lineRule="auto"/>
            </w:pPr>
            <w:r>
              <w:rPr>
                <w:sz w:val="14"/>
              </w:rPr>
              <w:t>84.74</w:t>
            </w:r>
          </w:p>
        </w:tc>
        <w:tc>
          <w:tcPr>
            <w:tcW w:w="480" w:type="dxa"/>
          </w:tcPr>
          <w:p w14:paraId="7776F090">
            <w:pPr>
              <w:spacing w:after="0" w:line="240" w:lineRule="auto"/>
            </w:pPr>
            <w:r>
              <w:rPr>
                <w:sz w:val="14"/>
              </w:rPr>
              <w:t>80.29</w:t>
            </w:r>
          </w:p>
        </w:tc>
        <w:tc>
          <w:tcPr>
            <w:tcW w:w="480" w:type="dxa"/>
          </w:tcPr>
          <w:p w14:paraId="43E9D20E">
            <w:pPr>
              <w:spacing w:after="0" w:line="240" w:lineRule="auto"/>
            </w:pPr>
            <w:r>
              <w:rPr>
                <w:sz w:val="14"/>
              </w:rPr>
              <w:t>-4.449999999999989</w:t>
            </w:r>
          </w:p>
        </w:tc>
        <w:tc>
          <w:tcPr>
            <w:tcW w:w="480" w:type="dxa"/>
          </w:tcPr>
          <w:p w14:paraId="7B717710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7BFCF02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3782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100475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7935C6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B2102F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B9865F6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77E03F32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228B370C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0022492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CCECD1">
            <w:pPr>
              <w:spacing w:after="0" w:line="240" w:lineRule="auto"/>
            </w:pPr>
            <w:r>
              <w:rPr>
                <w:sz w:val="14"/>
              </w:rPr>
              <w:t>182</w:t>
            </w:r>
          </w:p>
        </w:tc>
        <w:tc>
          <w:tcPr>
            <w:tcW w:w="480" w:type="dxa"/>
          </w:tcPr>
          <w:p w14:paraId="59A4626D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D79B8E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F19EEBC">
            <w:pPr>
              <w:spacing w:after="0" w:line="240" w:lineRule="auto"/>
            </w:pPr>
            <w:r>
              <w:rPr>
                <w:sz w:val="14"/>
              </w:rPr>
              <w:t>0.65</w:t>
            </w:r>
          </w:p>
        </w:tc>
        <w:tc>
          <w:tcPr>
            <w:tcW w:w="480" w:type="dxa"/>
          </w:tcPr>
          <w:p w14:paraId="5CFBB595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69C6F46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44437A">
            <w:pPr>
              <w:spacing w:after="0" w:line="240" w:lineRule="auto"/>
            </w:pPr>
            <w:r>
              <w:rPr>
                <w:sz w:val="14"/>
              </w:rPr>
              <w:t>84.74</w:t>
            </w:r>
          </w:p>
        </w:tc>
        <w:tc>
          <w:tcPr>
            <w:tcW w:w="480" w:type="dxa"/>
          </w:tcPr>
          <w:p w14:paraId="5D4DFCD8">
            <w:pPr>
              <w:spacing w:after="0" w:line="240" w:lineRule="auto"/>
            </w:pPr>
            <w:r>
              <w:rPr>
                <w:sz w:val="14"/>
              </w:rPr>
              <w:t>81.6</w:t>
            </w:r>
          </w:p>
        </w:tc>
        <w:tc>
          <w:tcPr>
            <w:tcW w:w="480" w:type="dxa"/>
          </w:tcPr>
          <w:p w14:paraId="31FE8DA7">
            <w:pPr>
              <w:spacing w:after="0" w:line="240" w:lineRule="auto"/>
            </w:pPr>
            <w:r>
              <w:rPr>
                <w:sz w:val="14"/>
              </w:rPr>
              <w:t>-3.140000000000001</w:t>
            </w:r>
          </w:p>
        </w:tc>
        <w:tc>
          <w:tcPr>
            <w:tcW w:w="480" w:type="dxa"/>
          </w:tcPr>
          <w:p w14:paraId="120D2701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369FEAD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D946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81F9F8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4A90FB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7A005E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70BFE1C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C510CC3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3FE0C983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0DAB2E8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E98D7A">
            <w:pPr>
              <w:spacing w:after="0" w:line="240" w:lineRule="auto"/>
            </w:pPr>
            <w:r>
              <w:rPr>
                <w:sz w:val="14"/>
              </w:rPr>
              <w:t>186</w:t>
            </w:r>
          </w:p>
        </w:tc>
        <w:tc>
          <w:tcPr>
            <w:tcW w:w="480" w:type="dxa"/>
          </w:tcPr>
          <w:p w14:paraId="3E3C36E9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60E5875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0787D9C">
            <w:pPr>
              <w:spacing w:after="0" w:line="240" w:lineRule="auto"/>
            </w:pPr>
            <w:r>
              <w:rPr>
                <w:sz w:val="14"/>
              </w:rPr>
              <w:t>2.38</w:t>
            </w:r>
          </w:p>
        </w:tc>
        <w:tc>
          <w:tcPr>
            <w:tcW w:w="480" w:type="dxa"/>
          </w:tcPr>
          <w:p w14:paraId="5ACC9A2D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132A7EB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D30FC8">
            <w:pPr>
              <w:spacing w:after="0" w:line="240" w:lineRule="auto"/>
            </w:pPr>
            <w:r>
              <w:rPr>
                <w:sz w:val="14"/>
              </w:rPr>
              <w:t>82.14</w:t>
            </w:r>
          </w:p>
        </w:tc>
        <w:tc>
          <w:tcPr>
            <w:tcW w:w="480" w:type="dxa"/>
          </w:tcPr>
          <w:p w14:paraId="6867D0C0">
            <w:pPr>
              <w:spacing w:after="0" w:line="240" w:lineRule="auto"/>
            </w:pPr>
            <w:r>
              <w:rPr>
                <w:sz w:val="14"/>
              </w:rPr>
              <w:t>85.62</w:t>
            </w:r>
          </w:p>
        </w:tc>
        <w:tc>
          <w:tcPr>
            <w:tcW w:w="480" w:type="dxa"/>
          </w:tcPr>
          <w:p w14:paraId="570F662D">
            <w:pPr>
              <w:spacing w:after="0" w:line="240" w:lineRule="auto"/>
            </w:pPr>
            <w:r>
              <w:rPr>
                <w:sz w:val="14"/>
              </w:rPr>
              <w:t>3.480000000000004</w:t>
            </w:r>
          </w:p>
        </w:tc>
        <w:tc>
          <w:tcPr>
            <w:tcW w:w="480" w:type="dxa"/>
          </w:tcPr>
          <w:p w14:paraId="3C0E02F2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5C0D7A7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E10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22FC1F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62AC348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424C62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4B700D7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012D292E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28682209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3FC6DC3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61F2332">
            <w:pPr>
              <w:spacing w:after="0" w:line="240" w:lineRule="auto"/>
            </w:pPr>
            <w:r>
              <w:rPr>
                <w:sz w:val="14"/>
              </w:rPr>
              <w:t>187</w:t>
            </w:r>
          </w:p>
        </w:tc>
        <w:tc>
          <w:tcPr>
            <w:tcW w:w="480" w:type="dxa"/>
          </w:tcPr>
          <w:p w14:paraId="6E5CC635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7F9E21F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4F8FC34A">
            <w:pPr>
              <w:spacing w:after="0" w:line="240" w:lineRule="auto"/>
            </w:pPr>
            <w:r>
              <w:rPr>
                <w:sz w:val="14"/>
              </w:rPr>
              <w:t>2.82</w:t>
            </w:r>
          </w:p>
        </w:tc>
        <w:tc>
          <w:tcPr>
            <w:tcW w:w="480" w:type="dxa"/>
          </w:tcPr>
          <w:p w14:paraId="71E943B1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7ED1051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96ECF0">
            <w:pPr>
              <w:spacing w:after="0" w:line="240" w:lineRule="auto"/>
            </w:pPr>
            <w:r>
              <w:rPr>
                <w:sz w:val="14"/>
              </w:rPr>
              <w:t>82.24</w:t>
            </w:r>
          </w:p>
        </w:tc>
        <w:tc>
          <w:tcPr>
            <w:tcW w:w="480" w:type="dxa"/>
          </w:tcPr>
          <w:p w14:paraId="315C00B4">
            <w:pPr>
              <w:spacing w:after="0" w:line="240" w:lineRule="auto"/>
            </w:pPr>
            <w:r>
              <w:rPr>
                <w:sz w:val="14"/>
              </w:rPr>
              <w:t>85.8</w:t>
            </w:r>
          </w:p>
        </w:tc>
        <w:tc>
          <w:tcPr>
            <w:tcW w:w="480" w:type="dxa"/>
          </w:tcPr>
          <w:p w14:paraId="3764B840">
            <w:pPr>
              <w:spacing w:after="0" w:line="240" w:lineRule="auto"/>
            </w:pPr>
            <w:r>
              <w:rPr>
                <w:sz w:val="14"/>
              </w:rPr>
              <w:t>3.560000000000002</w:t>
            </w:r>
          </w:p>
        </w:tc>
        <w:tc>
          <w:tcPr>
            <w:tcW w:w="480" w:type="dxa"/>
          </w:tcPr>
          <w:p w14:paraId="390C19E0">
            <w:pPr>
              <w:spacing w:after="0" w:line="240" w:lineRule="auto"/>
            </w:pPr>
            <w:r>
              <w:rPr>
                <w:sz w:val="14"/>
              </w:rPr>
              <w:t>0.02236067977499792</w:t>
            </w:r>
          </w:p>
        </w:tc>
        <w:tc>
          <w:tcPr>
            <w:tcW w:w="480" w:type="dxa"/>
          </w:tcPr>
          <w:p w14:paraId="39D6F7D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6056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762323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DA9A65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DA67DC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9ADF0C3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1E50E051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163AF2EE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7524A05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0F736D">
            <w:pPr>
              <w:spacing w:after="0" w:line="240" w:lineRule="auto"/>
            </w:pPr>
            <w:r>
              <w:rPr>
                <w:sz w:val="14"/>
              </w:rPr>
              <w:t>188</w:t>
            </w:r>
          </w:p>
        </w:tc>
        <w:tc>
          <w:tcPr>
            <w:tcW w:w="480" w:type="dxa"/>
          </w:tcPr>
          <w:p w14:paraId="4BCB234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8E33CC8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89E7F81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3E91D259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5D36282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0B1B00">
            <w:pPr>
              <w:spacing w:after="0" w:line="240" w:lineRule="auto"/>
            </w:pPr>
            <w:r>
              <w:rPr>
                <w:sz w:val="14"/>
              </w:rPr>
              <w:t>82.83999999999999</w:t>
            </w:r>
          </w:p>
        </w:tc>
        <w:tc>
          <w:tcPr>
            <w:tcW w:w="480" w:type="dxa"/>
          </w:tcPr>
          <w:p w14:paraId="1B736BBB">
            <w:pPr>
              <w:spacing w:after="0" w:line="240" w:lineRule="auto"/>
            </w:pPr>
            <w:r>
              <w:rPr>
                <w:sz w:val="14"/>
              </w:rPr>
              <w:t>86.0</w:t>
            </w:r>
          </w:p>
        </w:tc>
        <w:tc>
          <w:tcPr>
            <w:tcW w:w="480" w:type="dxa"/>
          </w:tcPr>
          <w:p w14:paraId="7C17BCF4">
            <w:pPr>
              <w:spacing w:after="0" w:line="240" w:lineRule="auto"/>
            </w:pPr>
            <w:r>
              <w:rPr>
                <w:sz w:val="14"/>
              </w:rPr>
              <w:t>3.160000000000011</w:t>
            </w:r>
          </w:p>
        </w:tc>
        <w:tc>
          <w:tcPr>
            <w:tcW w:w="480" w:type="dxa"/>
          </w:tcPr>
          <w:p w14:paraId="4CC65206">
            <w:pPr>
              <w:spacing w:after="0" w:line="240" w:lineRule="auto"/>
            </w:pPr>
            <w:r>
              <w:rPr>
                <w:sz w:val="14"/>
              </w:rPr>
              <w:t>0.02236067977499792</w:t>
            </w:r>
          </w:p>
        </w:tc>
        <w:tc>
          <w:tcPr>
            <w:tcW w:w="480" w:type="dxa"/>
          </w:tcPr>
          <w:p w14:paraId="0BCF7CA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0C9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BA819E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46981F5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FCECA8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AC98372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6840E9B9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00CFF70B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57E9BC5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277CDEA">
            <w:pPr>
              <w:spacing w:after="0" w:line="240" w:lineRule="auto"/>
            </w:pPr>
            <w:r>
              <w:rPr>
                <w:sz w:val="14"/>
              </w:rPr>
              <w:t>189</w:t>
            </w:r>
          </w:p>
        </w:tc>
        <w:tc>
          <w:tcPr>
            <w:tcW w:w="480" w:type="dxa"/>
          </w:tcPr>
          <w:p w14:paraId="35CF9111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268F19C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E5393E8">
            <w:pPr>
              <w:spacing w:after="0" w:line="240" w:lineRule="auto"/>
            </w:pPr>
            <w:r>
              <w:rPr>
                <w:sz w:val="14"/>
              </w:rPr>
              <w:t>3.68</w:t>
            </w:r>
          </w:p>
        </w:tc>
        <w:tc>
          <w:tcPr>
            <w:tcW w:w="480" w:type="dxa"/>
          </w:tcPr>
          <w:p w14:paraId="1689B343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3A103F0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D856A04">
            <w:pPr>
              <w:spacing w:after="0" w:line="240" w:lineRule="auto"/>
            </w:pPr>
            <w:r>
              <w:rPr>
                <w:sz w:val="14"/>
              </w:rPr>
              <w:t>83.24</w:t>
            </w:r>
          </w:p>
        </w:tc>
        <w:tc>
          <w:tcPr>
            <w:tcW w:w="480" w:type="dxa"/>
          </w:tcPr>
          <w:p w14:paraId="0F045614">
            <w:pPr>
              <w:spacing w:after="0" w:line="240" w:lineRule="auto"/>
            </w:pPr>
            <w:r>
              <w:rPr>
                <w:sz w:val="14"/>
              </w:rPr>
              <w:t>86.4</w:t>
            </w:r>
          </w:p>
        </w:tc>
        <w:tc>
          <w:tcPr>
            <w:tcW w:w="480" w:type="dxa"/>
          </w:tcPr>
          <w:p w14:paraId="54E213F0">
            <w:pPr>
              <w:spacing w:after="0" w:line="240" w:lineRule="auto"/>
            </w:pPr>
            <w:r>
              <w:rPr>
                <w:sz w:val="14"/>
              </w:rPr>
              <w:t>3.160000000000011</w:t>
            </w:r>
          </w:p>
        </w:tc>
        <w:tc>
          <w:tcPr>
            <w:tcW w:w="480" w:type="dxa"/>
          </w:tcPr>
          <w:p w14:paraId="6D64341F">
            <w:pPr>
              <w:spacing w:after="0" w:line="240" w:lineRule="auto"/>
            </w:pPr>
            <w:r>
              <w:rPr>
                <w:sz w:val="14"/>
              </w:rPr>
              <w:t>0.01414213562373112</w:t>
            </w:r>
          </w:p>
        </w:tc>
        <w:tc>
          <w:tcPr>
            <w:tcW w:w="480" w:type="dxa"/>
          </w:tcPr>
          <w:p w14:paraId="37BB037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823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008A14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3FAE9BC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C441C6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B9742B4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5906C78B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0563058D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4E91E43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88E4117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480" w:type="dxa"/>
          </w:tcPr>
          <w:p w14:paraId="0797A57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9CD025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4195104">
            <w:pPr>
              <w:spacing w:after="0" w:line="240" w:lineRule="auto"/>
            </w:pPr>
            <w:r>
              <w:rPr>
                <w:sz w:val="14"/>
              </w:rPr>
              <w:t>4.12</w:t>
            </w:r>
          </w:p>
        </w:tc>
        <w:tc>
          <w:tcPr>
            <w:tcW w:w="480" w:type="dxa"/>
          </w:tcPr>
          <w:p w14:paraId="0DF05B2C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0871847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EBE90D7">
            <w:pPr>
              <w:spacing w:after="0" w:line="240" w:lineRule="auto"/>
            </w:pPr>
            <w:r>
              <w:rPr>
                <w:sz w:val="14"/>
              </w:rPr>
              <w:t>82.83999999999999</w:t>
            </w:r>
          </w:p>
        </w:tc>
        <w:tc>
          <w:tcPr>
            <w:tcW w:w="480" w:type="dxa"/>
          </w:tcPr>
          <w:p w14:paraId="606E1A82">
            <w:pPr>
              <w:spacing w:after="0" w:line="240" w:lineRule="auto"/>
            </w:pPr>
            <w:r>
              <w:rPr>
                <w:sz w:val="14"/>
              </w:rPr>
              <w:t>86.87</w:t>
            </w:r>
          </w:p>
        </w:tc>
        <w:tc>
          <w:tcPr>
            <w:tcW w:w="480" w:type="dxa"/>
          </w:tcPr>
          <w:p w14:paraId="4FA03916">
            <w:pPr>
              <w:spacing w:after="0" w:line="240" w:lineRule="auto"/>
            </w:pPr>
            <w:r>
              <w:rPr>
                <w:sz w:val="14"/>
              </w:rPr>
              <w:t>4.030000000000015</w:t>
            </w:r>
          </w:p>
        </w:tc>
        <w:tc>
          <w:tcPr>
            <w:tcW w:w="480" w:type="dxa"/>
          </w:tcPr>
          <w:p w14:paraId="45443A9D">
            <w:pPr>
              <w:spacing w:after="0" w:line="240" w:lineRule="auto"/>
            </w:pPr>
            <w:r>
              <w:rPr>
                <w:sz w:val="14"/>
              </w:rPr>
              <w:t>0.02236067977499831</w:t>
            </w:r>
          </w:p>
        </w:tc>
        <w:tc>
          <w:tcPr>
            <w:tcW w:w="480" w:type="dxa"/>
          </w:tcPr>
          <w:p w14:paraId="4AC75E1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AA0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B40091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06F0687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5D64B9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C58DF6B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257091F7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5008DED9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16ABAF4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455531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480" w:type="dxa"/>
          </w:tcPr>
          <w:p w14:paraId="63813B67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E3CA8A4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1EB763D1">
            <w:pPr>
              <w:spacing w:after="0" w:line="240" w:lineRule="auto"/>
            </w:pPr>
            <w:r>
              <w:rPr>
                <w:sz w:val="14"/>
              </w:rPr>
              <w:t>4.55</w:t>
            </w:r>
          </w:p>
        </w:tc>
        <w:tc>
          <w:tcPr>
            <w:tcW w:w="480" w:type="dxa"/>
          </w:tcPr>
          <w:p w14:paraId="69D6103A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77152B6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4B0D9B">
            <w:pPr>
              <w:spacing w:after="0" w:line="240" w:lineRule="auto"/>
            </w:pPr>
            <w:r>
              <w:rPr>
                <w:sz w:val="14"/>
              </w:rPr>
              <w:t>82.14</w:t>
            </w:r>
          </w:p>
        </w:tc>
        <w:tc>
          <w:tcPr>
            <w:tcW w:w="480" w:type="dxa"/>
          </w:tcPr>
          <w:p w14:paraId="54739449">
            <w:pPr>
              <w:spacing w:after="0" w:line="240" w:lineRule="auto"/>
            </w:pPr>
            <w:r>
              <w:rPr>
                <w:sz w:val="14"/>
              </w:rPr>
              <w:t>86.95</w:t>
            </w:r>
          </w:p>
        </w:tc>
        <w:tc>
          <w:tcPr>
            <w:tcW w:w="480" w:type="dxa"/>
          </w:tcPr>
          <w:p w14:paraId="448E1FC6">
            <w:pPr>
              <w:spacing w:after="0" w:line="240" w:lineRule="auto"/>
            </w:pPr>
            <w:r>
              <w:rPr>
                <w:sz w:val="14"/>
              </w:rPr>
              <w:t>4.810000000000002</w:t>
            </w:r>
          </w:p>
        </w:tc>
        <w:tc>
          <w:tcPr>
            <w:tcW w:w="480" w:type="dxa"/>
          </w:tcPr>
          <w:p w14:paraId="3776DC0B">
            <w:pPr>
              <w:spacing w:after="0" w:line="240" w:lineRule="auto"/>
            </w:pPr>
            <w:r>
              <w:rPr>
                <w:sz w:val="14"/>
              </w:rPr>
              <w:t>0.02236067977499752</w:t>
            </w:r>
          </w:p>
        </w:tc>
        <w:tc>
          <w:tcPr>
            <w:tcW w:w="480" w:type="dxa"/>
          </w:tcPr>
          <w:p w14:paraId="1FAA8C1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81A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2BB06D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【中型教室1】【双声源，三分之一倍频程，A加权，直达声压】【2000HZ】- ES5和声压数据相对最近点位声压级对比.xlsx</w:t>
            </w:r>
          </w:p>
        </w:tc>
        <w:tc>
          <w:tcPr>
            <w:tcW w:w="480" w:type="dxa"/>
          </w:tcPr>
          <w:p w14:paraId="2B5E680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2D1FC7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0EFA0A9">
            <w:pPr>
              <w:spacing w:after="0" w:line="240" w:lineRule="auto"/>
            </w:pPr>
            <w:r>
              <w:rPr>
                <w:sz w:val="14"/>
              </w:rPr>
              <w:t>2000Hz</w:t>
            </w:r>
          </w:p>
        </w:tc>
        <w:tc>
          <w:tcPr>
            <w:tcW w:w="480" w:type="dxa"/>
          </w:tcPr>
          <w:p w14:paraId="4873BA19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18DFD4E6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34526A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CEAFD10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480" w:type="dxa"/>
          </w:tcPr>
          <w:p w14:paraId="6C8C61C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1B384D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45DDC6E1">
            <w:pPr>
              <w:spacing w:after="0" w:line="240" w:lineRule="auto"/>
            </w:pPr>
            <w:r>
              <w:rPr>
                <w:sz w:val="14"/>
              </w:rPr>
              <w:t>4.99</w:t>
            </w:r>
          </w:p>
        </w:tc>
        <w:tc>
          <w:tcPr>
            <w:tcW w:w="480" w:type="dxa"/>
          </w:tcPr>
          <w:p w14:paraId="22B3CC7E">
            <w:pPr>
              <w:spacing w:after="0" w:line="240" w:lineRule="auto"/>
            </w:pPr>
            <w:r>
              <w:rPr>
                <w:sz w:val="14"/>
              </w:rPr>
              <w:t>0.41</w:t>
            </w:r>
          </w:p>
        </w:tc>
        <w:tc>
          <w:tcPr>
            <w:tcW w:w="480" w:type="dxa"/>
          </w:tcPr>
          <w:p w14:paraId="5F73A63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2F94660">
            <w:pPr>
              <w:spacing w:after="0" w:line="240" w:lineRule="auto"/>
            </w:pPr>
            <w:r>
              <w:rPr>
                <w:sz w:val="14"/>
              </w:rPr>
              <w:t>81.83999999999999</w:t>
            </w:r>
          </w:p>
        </w:tc>
        <w:tc>
          <w:tcPr>
            <w:tcW w:w="480" w:type="dxa"/>
          </w:tcPr>
          <w:p w14:paraId="199BAB1E">
            <w:pPr>
              <w:spacing w:after="0" w:line="240" w:lineRule="auto"/>
            </w:pPr>
            <w:r>
              <w:rPr>
                <w:sz w:val="14"/>
              </w:rPr>
              <w:t>85.99</w:t>
            </w:r>
          </w:p>
        </w:tc>
        <w:tc>
          <w:tcPr>
            <w:tcW w:w="480" w:type="dxa"/>
          </w:tcPr>
          <w:p w14:paraId="5C28887D">
            <w:pPr>
              <w:spacing w:after="0" w:line="240" w:lineRule="auto"/>
            </w:pPr>
            <w:r>
              <w:rPr>
                <w:sz w:val="14"/>
              </w:rPr>
              <w:t>4.150000000000006</w:t>
            </w:r>
          </w:p>
        </w:tc>
        <w:tc>
          <w:tcPr>
            <w:tcW w:w="480" w:type="dxa"/>
          </w:tcPr>
          <w:p w14:paraId="09FCC19D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5ACA169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2E20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4FD304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【中型教室1】【双声源，三分之一倍频程，A加权，直达声压】【250HZ】- ES5和声压数据相对最近点位声压级对比.xlsx</w:t>
            </w:r>
          </w:p>
        </w:tc>
        <w:tc>
          <w:tcPr>
            <w:tcW w:w="480" w:type="dxa"/>
          </w:tcPr>
          <w:p w14:paraId="2BFCABD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CF792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5C33DC4">
            <w:pPr>
              <w:spacing w:after="0" w:line="240" w:lineRule="auto"/>
            </w:pPr>
            <w:r>
              <w:rPr>
                <w:sz w:val="14"/>
              </w:rPr>
              <w:t>250Hz</w:t>
            </w:r>
          </w:p>
        </w:tc>
        <w:tc>
          <w:tcPr>
            <w:tcW w:w="480" w:type="dxa"/>
          </w:tcPr>
          <w:p w14:paraId="64105525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05B1EEF1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55EC516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A2AE50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4D363FA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E64486D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164EEAF8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3C1441A2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0A8FF7A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8A62216">
            <w:pPr>
              <w:spacing w:after="0" w:line="240" w:lineRule="auto"/>
            </w:pPr>
            <w:r>
              <w:rPr>
                <w:sz w:val="14"/>
              </w:rPr>
              <w:t>75.72</w:t>
            </w:r>
          </w:p>
        </w:tc>
        <w:tc>
          <w:tcPr>
            <w:tcW w:w="480" w:type="dxa"/>
          </w:tcPr>
          <w:p w14:paraId="2274F2D5">
            <w:pPr>
              <w:spacing w:after="0" w:line="240" w:lineRule="auto"/>
            </w:pPr>
            <w:r>
              <w:rPr>
                <w:sz w:val="14"/>
              </w:rPr>
              <w:t>78.734</w:t>
            </w:r>
          </w:p>
        </w:tc>
        <w:tc>
          <w:tcPr>
            <w:tcW w:w="480" w:type="dxa"/>
          </w:tcPr>
          <w:p w14:paraId="38AC0684">
            <w:pPr>
              <w:spacing w:after="0" w:line="240" w:lineRule="auto"/>
            </w:pPr>
            <w:r>
              <w:rPr>
                <w:sz w:val="14"/>
              </w:rPr>
              <w:t>3.013999999999996</w:t>
            </w:r>
          </w:p>
        </w:tc>
        <w:tc>
          <w:tcPr>
            <w:tcW w:w="480" w:type="dxa"/>
          </w:tcPr>
          <w:p w14:paraId="3BC7ED9E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105AD91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30D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923470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793574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B77B6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B875FA8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778E6669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650E403D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5E2EDDC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7D2DE1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3E12474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B57D47B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2888BC7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44825820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3D1150C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FDA63F">
            <w:pPr>
              <w:spacing w:after="0" w:line="240" w:lineRule="auto"/>
            </w:pPr>
            <w:r>
              <w:rPr>
                <w:sz w:val="14"/>
              </w:rPr>
              <w:t>80.18</w:t>
            </w:r>
          </w:p>
        </w:tc>
        <w:tc>
          <w:tcPr>
            <w:tcW w:w="480" w:type="dxa"/>
          </w:tcPr>
          <w:p w14:paraId="06897D70">
            <w:pPr>
              <w:spacing w:after="0" w:line="240" w:lineRule="auto"/>
            </w:pPr>
            <w:r>
              <w:rPr>
                <w:sz w:val="14"/>
              </w:rPr>
              <w:t>77.0</w:t>
            </w:r>
          </w:p>
        </w:tc>
        <w:tc>
          <w:tcPr>
            <w:tcW w:w="480" w:type="dxa"/>
          </w:tcPr>
          <w:p w14:paraId="1261DF00">
            <w:pPr>
              <w:spacing w:after="0" w:line="240" w:lineRule="auto"/>
            </w:pPr>
            <w:r>
              <w:rPr>
                <w:sz w:val="14"/>
              </w:rPr>
              <w:t>-3.180000000000007</w:t>
            </w:r>
          </w:p>
        </w:tc>
        <w:tc>
          <w:tcPr>
            <w:tcW w:w="480" w:type="dxa"/>
          </w:tcPr>
          <w:p w14:paraId="5B6780E6">
            <w:pPr>
              <w:spacing w:after="0" w:line="240" w:lineRule="auto"/>
            </w:pPr>
            <w:r>
              <w:rPr>
                <w:sz w:val="14"/>
              </w:rPr>
              <w:t>0.02236067977499752</w:t>
            </w:r>
          </w:p>
        </w:tc>
        <w:tc>
          <w:tcPr>
            <w:tcW w:w="480" w:type="dxa"/>
          </w:tcPr>
          <w:p w14:paraId="65BFB55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BF91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2038B5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09D8870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815D1F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08B3851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9540418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4CA29B0F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7EC91AA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702E9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19986BF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64C3C7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9194D02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6954BFD8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2E01BD8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4187D10">
            <w:pPr>
              <w:spacing w:after="0" w:line="240" w:lineRule="auto"/>
            </w:pPr>
            <w:r>
              <w:rPr>
                <w:sz w:val="14"/>
              </w:rPr>
              <w:t>79.98</w:t>
            </w:r>
          </w:p>
        </w:tc>
        <w:tc>
          <w:tcPr>
            <w:tcW w:w="480" w:type="dxa"/>
          </w:tcPr>
          <w:p w14:paraId="45F25D60">
            <w:pPr>
              <w:spacing w:after="0" w:line="240" w:lineRule="auto"/>
            </w:pPr>
            <w:r>
              <w:rPr>
                <w:sz w:val="14"/>
              </w:rPr>
              <w:t>76.88</w:t>
            </w:r>
          </w:p>
        </w:tc>
        <w:tc>
          <w:tcPr>
            <w:tcW w:w="480" w:type="dxa"/>
          </w:tcPr>
          <w:p w14:paraId="7F986FFF">
            <w:pPr>
              <w:spacing w:after="0" w:line="240" w:lineRule="auto"/>
            </w:pPr>
            <w:r>
              <w:rPr>
                <w:sz w:val="14"/>
              </w:rPr>
              <w:t>-3.100000000000009</w:t>
            </w:r>
          </w:p>
        </w:tc>
        <w:tc>
          <w:tcPr>
            <w:tcW w:w="480" w:type="dxa"/>
          </w:tcPr>
          <w:p w14:paraId="286ACF7A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58DEA50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58D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EC3E55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40F1C90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81D1DF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472C98E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30B91FAA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721A6D83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0FAB7E6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450DD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6DDFEB2F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7E148712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01FEEB5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4812891A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3856921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2559185">
            <w:pPr>
              <w:spacing w:after="0" w:line="240" w:lineRule="auto"/>
            </w:pPr>
            <w:r>
              <w:rPr>
                <w:sz w:val="14"/>
              </w:rPr>
              <w:t>79.88000000000001</w:t>
            </w:r>
          </w:p>
        </w:tc>
        <w:tc>
          <w:tcPr>
            <w:tcW w:w="480" w:type="dxa"/>
          </w:tcPr>
          <w:p w14:paraId="48E605C7">
            <w:pPr>
              <w:spacing w:after="0" w:line="240" w:lineRule="auto"/>
            </w:pPr>
            <w:r>
              <w:rPr>
                <w:sz w:val="14"/>
              </w:rPr>
              <w:t>75.89</w:t>
            </w:r>
          </w:p>
        </w:tc>
        <w:tc>
          <w:tcPr>
            <w:tcW w:w="480" w:type="dxa"/>
          </w:tcPr>
          <w:p w14:paraId="24D3A690">
            <w:pPr>
              <w:spacing w:after="0" w:line="240" w:lineRule="auto"/>
            </w:pPr>
            <w:r>
              <w:rPr>
                <w:sz w:val="14"/>
              </w:rPr>
              <w:t>-3.990000000000009</w:t>
            </w:r>
          </w:p>
        </w:tc>
        <w:tc>
          <w:tcPr>
            <w:tcW w:w="480" w:type="dxa"/>
          </w:tcPr>
          <w:p w14:paraId="05E1B105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1085918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7FE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BF5CA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138AAE0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A66CE4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76C0A34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74315134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28010E4F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1B58EAD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EFB7AFA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67C88766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FB8316B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E7FDBB7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59D98A74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49DA3C0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161B11">
            <w:pPr>
              <w:spacing w:after="0" w:line="240" w:lineRule="auto"/>
            </w:pPr>
            <w:r>
              <w:rPr>
                <w:sz w:val="14"/>
              </w:rPr>
              <w:t>79.58</w:t>
            </w:r>
          </w:p>
        </w:tc>
        <w:tc>
          <w:tcPr>
            <w:tcW w:w="480" w:type="dxa"/>
          </w:tcPr>
          <w:p w14:paraId="0E192544">
            <w:pPr>
              <w:spacing w:after="0" w:line="240" w:lineRule="auto"/>
            </w:pPr>
            <w:r>
              <w:rPr>
                <w:sz w:val="14"/>
              </w:rPr>
              <w:t>75.1</w:t>
            </w:r>
          </w:p>
        </w:tc>
        <w:tc>
          <w:tcPr>
            <w:tcW w:w="480" w:type="dxa"/>
          </w:tcPr>
          <w:p w14:paraId="1672D1EE">
            <w:pPr>
              <w:spacing w:after="0" w:line="240" w:lineRule="auto"/>
            </w:pPr>
            <w:r>
              <w:rPr>
                <w:sz w:val="14"/>
              </w:rPr>
              <w:t>-4.480000000000004</w:t>
            </w:r>
          </w:p>
        </w:tc>
        <w:tc>
          <w:tcPr>
            <w:tcW w:w="480" w:type="dxa"/>
          </w:tcPr>
          <w:p w14:paraId="58B76415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6781C69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1BD5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7722F3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9DA5D9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ACF209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A88AFED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1E2DF4F3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4D35C751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08AC73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460A65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4EB5E9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74A49C3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F7B4DB2">
            <w:pPr>
              <w:spacing w:after="0" w:line="240" w:lineRule="auto"/>
            </w:pPr>
            <w:r>
              <w:rPr>
                <w:sz w:val="14"/>
              </w:rPr>
              <w:t>3.24</w:t>
            </w:r>
          </w:p>
        </w:tc>
        <w:tc>
          <w:tcPr>
            <w:tcW w:w="480" w:type="dxa"/>
          </w:tcPr>
          <w:p w14:paraId="69B3DEFC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665C621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8E0CD7">
            <w:pPr>
              <w:spacing w:after="0" w:line="240" w:lineRule="auto"/>
            </w:pPr>
            <w:r>
              <w:rPr>
                <w:sz w:val="14"/>
              </w:rPr>
              <w:t>79.18</w:t>
            </w:r>
          </w:p>
        </w:tc>
        <w:tc>
          <w:tcPr>
            <w:tcW w:w="480" w:type="dxa"/>
          </w:tcPr>
          <w:p w14:paraId="65F9B953">
            <w:pPr>
              <w:spacing w:after="0" w:line="240" w:lineRule="auto"/>
            </w:pPr>
            <w:r>
              <w:rPr>
                <w:sz w:val="14"/>
              </w:rPr>
              <w:t>75.124</w:t>
            </w:r>
          </w:p>
        </w:tc>
        <w:tc>
          <w:tcPr>
            <w:tcW w:w="480" w:type="dxa"/>
          </w:tcPr>
          <w:p w14:paraId="4116652D">
            <w:pPr>
              <w:spacing w:after="0" w:line="240" w:lineRule="auto"/>
            </w:pPr>
            <w:r>
              <w:rPr>
                <w:sz w:val="14"/>
              </w:rPr>
              <w:t>-4.056000000000012</w:t>
            </w:r>
          </w:p>
        </w:tc>
        <w:tc>
          <w:tcPr>
            <w:tcW w:w="480" w:type="dxa"/>
          </w:tcPr>
          <w:p w14:paraId="48370A63">
            <w:pPr>
              <w:spacing w:after="0" w:line="240" w:lineRule="auto"/>
            </w:pPr>
            <w:r>
              <w:rPr>
                <w:sz w:val="14"/>
              </w:rPr>
              <w:t>0.02236067977499762</w:t>
            </w:r>
          </w:p>
        </w:tc>
        <w:tc>
          <w:tcPr>
            <w:tcW w:w="480" w:type="dxa"/>
          </w:tcPr>
          <w:p w14:paraId="030A9FA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701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C0E79B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EFD80D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5F2C3F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32D6CD0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04FC4E72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319E3055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3B13117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A7FE825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B72D063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2516BA3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3655D66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6BAD8CBB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0BB377D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444FD0E">
            <w:pPr>
              <w:spacing w:after="0" w:line="240" w:lineRule="auto"/>
            </w:pPr>
            <w:r>
              <w:rPr>
                <w:sz w:val="14"/>
              </w:rPr>
              <w:t>78.18</w:t>
            </w:r>
          </w:p>
        </w:tc>
        <w:tc>
          <w:tcPr>
            <w:tcW w:w="480" w:type="dxa"/>
          </w:tcPr>
          <w:p w14:paraId="611A1EA0">
            <w:pPr>
              <w:spacing w:after="0" w:line="240" w:lineRule="auto"/>
            </w:pPr>
            <w:r>
              <w:rPr>
                <w:sz w:val="14"/>
              </w:rPr>
              <w:t>73.774</w:t>
            </w:r>
          </w:p>
        </w:tc>
        <w:tc>
          <w:tcPr>
            <w:tcW w:w="480" w:type="dxa"/>
          </w:tcPr>
          <w:p w14:paraId="3C50440D">
            <w:pPr>
              <w:spacing w:after="0" w:line="240" w:lineRule="auto"/>
            </w:pPr>
            <w:r>
              <w:rPr>
                <w:sz w:val="14"/>
              </w:rPr>
              <w:t>-4.406000000000006</w:t>
            </w:r>
          </w:p>
        </w:tc>
        <w:tc>
          <w:tcPr>
            <w:tcW w:w="480" w:type="dxa"/>
          </w:tcPr>
          <w:p w14:paraId="0C18F539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5A10B20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392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42D47E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3789FF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8D59D9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7B64446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6D16FD9D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104C5EFD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7780909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E53C64E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178092A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CC4CD37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4C18CCC8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7E074D16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7E5F5E8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6ACF9C">
            <w:pPr>
              <w:spacing w:after="0" w:line="240" w:lineRule="auto"/>
            </w:pPr>
            <w:r>
              <w:rPr>
                <w:sz w:val="14"/>
              </w:rPr>
              <w:t>77.88000000000001</w:t>
            </w:r>
          </w:p>
        </w:tc>
        <w:tc>
          <w:tcPr>
            <w:tcW w:w="480" w:type="dxa"/>
          </w:tcPr>
          <w:p w14:paraId="7402FA90">
            <w:pPr>
              <w:spacing w:after="0" w:line="240" w:lineRule="auto"/>
            </w:pPr>
            <w:r>
              <w:rPr>
                <w:sz w:val="14"/>
              </w:rPr>
              <w:t>74.31</w:t>
            </w:r>
          </w:p>
        </w:tc>
        <w:tc>
          <w:tcPr>
            <w:tcW w:w="480" w:type="dxa"/>
          </w:tcPr>
          <w:p w14:paraId="4F7C11A3">
            <w:pPr>
              <w:spacing w:after="0" w:line="240" w:lineRule="auto"/>
            </w:pPr>
            <w:r>
              <w:rPr>
                <w:sz w:val="14"/>
              </w:rPr>
              <w:t>-3.570000000000007</w:t>
            </w:r>
          </w:p>
        </w:tc>
        <w:tc>
          <w:tcPr>
            <w:tcW w:w="480" w:type="dxa"/>
          </w:tcPr>
          <w:p w14:paraId="324154C5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774B8FA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B875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B8ADDE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475CB39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CBA78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338C370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BCAE2B3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003FFF53">
            <w:pPr>
              <w:spacing w:after="0" w:line="240" w:lineRule="auto"/>
            </w:pPr>
            <w:r>
              <w:rPr>
                <w:sz w:val="14"/>
              </w:rPr>
              <w:t>8.09</w:t>
            </w:r>
          </w:p>
        </w:tc>
        <w:tc>
          <w:tcPr>
            <w:tcW w:w="480" w:type="dxa"/>
          </w:tcPr>
          <w:p w14:paraId="062EBE8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BE6A9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6D77786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DCA637A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1E545346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4EDEEB6C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3E66927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0132A5">
            <w:pPr>
              <w:spacing w:after="0" w:line="240" w:lineRule="auto"/>
            </w:pPr>
            <w:r>
              <w:rPr>
                <w:sz w:val="14"/>
              </w:rPr>
              <w:t>78.38000000000001</w:t>
            </w:r>
          </w:p>
        </w:tc>
        <w:tc>
          <w:tcPr>
            <w:tcW w:w="480" w:type="dxa"/>
          </w:tcPr>
          <w:p w14:paraId="4F623E99">
            <w:pPr>
              <w:spacing w:after="0" w:line="240" w:lineRule="auto"/>
            </w:pPr>
            <w:r>
              <w:rPr>
                <w:sz w:val="14"/>
              </w:rPr>
              <w:t>74.14</w:t>
            </w:r>
          </w:p>
        </w:tc>
        <w:tc>
          <w:tcPr>
            <w:tcW w:w="480" w:type="dxa"/>
          </w:tcPr>
          <w:p w14:paraId="78E231E0">
            <w:pPr>
              <w:spacing w:after="0" w:line="240" w:lineRule="auto"/>
            </w:pPr>
            <w:r>
              <w:rPr>
                <w:sz w:val="14"/>
              </w:rPr>
              <w:t>-4.240000000000009</w:t>
            </w:r>
          </w:p>
        </w:tc>
        <w:tc>
          <w:tcPr>
            <w:tcW w:w="480" w:type="dxa"/>
          </w:tcPr>
          <w:p w14:paraId="29EEFB33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1756772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4EE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3C77A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19361A4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6FF006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FE560FC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9741A25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44F4CBED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30D654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5625F0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480" w:type="dxa"/>
          </w:tcPr>
          <w:p w14:paraId="3CC89AFA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FB0AE5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0A2BE0D5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75397ED4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1E1707D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07EFD3">
            <w:pPr>
              <w:spacing w:after="0" w:line="240" w:lineRule="auto"/>
            </w:pPr>
            <w:r>
              <w:rPr>
                <w:sz w:val="14"/>
              </w:rPr>
              <w:t>81.78</w:t>
            </w:r>
          </w:p>
        </w:tc>
        <w:tc>
          <w:tcPr>
            <w:tcW w:w="480" w:type="dxa"/>
          </w:tcPr>
          <w:p w14:paraId="0FC9297E">
            <w:pPr>
              <w:spacing w:after="0" w:line="240" w:lineRule="auto"/>
            </w:pPr>
            <w:r>
              <w:rPr>
                <w:sz w:val="14"/>
              </w:rPr>
              <w:t>78.49</w:t>
            </w:r>
          </w:p>
        </w:tc>
        <w:tc>
          <w:tcPr>
            <w:tcW w:w="480" w:type="dxa"/>
          </w:tcPr>
          <w:p w14:paraId="5A18C6AB">
            <w:pPr>
              <w:spacing w:after="0" w:line="240" w:lineRule="auto"/>
            </w:pPr>
            <w:r>
              <w:rPr>
                <w:sz w:val="14"/>
              </w:rPr>
              <w:t>-3.290000000000006</w:t>
            </w:r>
          </w:p>
        </w:tc>
        <w:tc>
          <w:tcPr>
            <w:tcW w:w="480" w:type="dxa"/>
          </w:tcPr>
          <w:p w14:paraId="5149725C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420F729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758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2AF829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6DC6371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F16EC3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48DB8E9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59831D56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098C21F1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38A1EDA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A541CE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480" w:type="dxa"/>
          </w:tcPr>
          <w:p w14:paraId="120FDA3F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C77D7DE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625C5D9">
            <w:pPr>
              <w:spacing w:after="0" w:line="240" w:lineRule="auto"/>
            </w:pPr>
            <w:r>
              <w:rPr>
                <w:sz w:val="14"/>
              </w:rPr>
              <w:t>3.24</w:t>
            </w:r>
          </w:p>
        </w:tc>
        <w:tc>
          <w:tcPr>
            <w:tcW w:w="480" w:type="dxa"/>
          </w:tcPr>
          <w:p w14:paraId="6094F575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7AC434A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4DBE37">
            <w:pPr>
              <w:spacing w:after="0" w:line="240" w:lineRule="auto"/>
            </w:pPr>
            <w:r>
              <w:rPr>
                <w:sz w:val="14"/>
              </w:rPr>
              <w:t>81.58</w:t>
            </w:r>
          </w:p>
        </w:tc>
        <w:tc>
          <w:tcPr>
            <w:tcW w:w="480" w:type="dxa"/>
          </w:tcPr>
          <w:p w14:paraId="526075BA">
            <w:pPr>
              <w:spacing w:after="0" w:line="240" w:lineRule="auto"/>
            </w:pPr>
            <w:r>
              <w:rPr>
                <w:sz w:val="14"/>
              </w:rPr>
              <w:t>77.33</w:t>
            </w:r>
          </w:p>
        </w:tc>
        <w:tc>
          <w:tcPr>
            <w:tcW w:w="480" w:type="dxa"/>
          </w:tcPr>
          <w:p w14:paraId="67DB90FE">
            <w:pPr>
              <w:spacing w:after="0" w:line="240" w:lineRule="auto"/>
            </w:pPr>
            <w:r>
              <w:rPr>
                <w:sz w:val="14"/>
              </w:rPr>
              <w:t>-4.25</w:t>
            </w:r>
          </w:p>
        </w:tc>
        <w:tc>
          <w:tcPr>
            <w:tcW w:w="480" w:type="dxa"/>
          </w:tcPr>
          <w:p w14:paraId="5DF428C9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5CE06A6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DF17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9E721A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6AD2D53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301FCC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3F96EA2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53717265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66E382D8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0C71F8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B2880B4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480" w:type="dxa"/>
          </w:tcPr>
          <w:p w14:paraId="51AFCE4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D62617C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39801DC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7DA18DF7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3407B5D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BB23EE8">
            <w:pPr>
              <w:spacing w:after="0" w:line="240" w:lineRule="auto"/>
            </w:pPr>
            <w:r>
              <w:rPr>
                <w:sz w:val="14"/>
              </w:rPr>
              <w:t>81.28</w:t>
            </w:r>
          </w:p>
        </w:tc>
        <w:tc>
          <w:tcPr>
            <w:tcW w:w="480" w:type="dxa"/>
          </w:tcPr>
          <w:p w14:paraId="39011ACC">
            <w:pPr>
              <w:spacing w:after="0" w:line="240" w:lineRule="auto"/>
            </w:pPr>
            <w:r>
              <w:rPr>
                <w:sz w:val="14"/>
              </w:rPr>
              <w:t>76.65</w:t>
            </w:r>
          </w:p>
        </w:tc>
        <w:tc>
          <w:tcPr>
            <w:tcW w:w="480" w:type="dxa"/>
          </w:tcPr>
          <w:p w14:paraId="2176DE67">
            <w:pPr>
              <w:spacing w:after="0" w:line="240" w:lineRule="auto"/>
            </w:pPr>
            <w:r>
              <w:rPr>
                <w:sz w:val="14"/>
              </w:rPr>
              <w:t>-4.629999999999995</w:t>
            </w:r>
          </w:p>
        </w:tc>
        <w:tc>
          <w:tcPr>
            <w:tcW w:w="480" w:type="dxa"/>
          </w:tcPr>
          <w:p w14:paraId="0DD61B36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3849DF8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2C2A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6B6368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0988E38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391A7A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CEFA52D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7DB3A16A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28051D45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2F10C88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0075F9"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480" w:type="dxa"/>
          </w:tcPr>
          <w:p w14:paraId="58AA0F1D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D6F3DD7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5D51642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370B450E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07BE936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C45A525">
            <w:pPr>
              <w:spacing w:after="0" w:line="240" w:lineRule="auto"/>
            </w:pPr>
            <w:r>
              <w:rPr>
                <w:sz w:val="14"/>
              </w:rPr>
              <w:t>80.08</w:t>
            </w:r>
          </w:p>
        </w:tc>
        <w:tc>
          <w:tcPr>
            <w:tcW w:w="480" w:type="dxa"/>
          </w:tcPr>
          <w:p w14:paraId="128648FF">
            <w:pPr>
              <w:spacing w:after="0" w:line="240" w:lineRule="auto"/>
            </w:pPr>
            <w:r>
              <w:rPr>
                <w:sz w:val="14"/>
              </w:rPr>
              <w:t>76.7</w:t>
            </w:r>
          </w:p>
        </w:tc>
        <w:tc>
          <w:tcPr>
            <w:tcW w:w="480" w:type="dxa"/>
          </w:tcPr>
          <w:p w14:paraId="6F4C648D">
            <w:pPr>
              <w:spacing w:after="0" w:line="240" w:lineRule="auto"/>
            </w:pPr>
            <w:r>
              <w:rPr>
                <w:sz w:val="14"/>
              </w:rPr>
              <w:t>-3.379999999999995</w:t>
            </w:r>
          </w:p>
        </w:tc>
        <w:tc>
          <w:tcPr>
            <w:tcW w:w="480" w:type="dxa"/>
          </w:tcPr>
          <w:p w14:paraId="448D0FDD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7BD477D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92F2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02AE31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8895F1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055458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0E52E94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3B8ACFED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22D8BB1E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7147088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5FB5187"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480" w:type="dxa"/>
          </w:tcPr>
          <w:p w14:paraId="3F2E939D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13241CD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30B20283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28CCFB59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1AA9036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BE11A03">
            <w:pPr>
              <w:spacing w:after="0" w:line="240" w:lineRule="auto"/>
            </w:pPr>
            <w:r>
              <w:rPr>
                <w:sz w:val="14"/>
              </w:rPr>
              <w:t>80.08</w:t>
            </w:r>
          </w:p>
        </w:tc>
        <w:tc>
          <w:tcPr>
            <w:tcW w:w="480" w:type="dxa"/>
          </w:tcPr>
          <w:p w14:paraId="354E1DEF">
            <w:pPr>
              <w:spacing w:after="0" w:line="240" w:lineRule="auto"/>
            </w:pPr>
            <w:r>
              <w:rPr>
                <w:sz w:val="14"/>
              </w:rPr>
              <w:t>76.734</w:t>
            </w:r>
          </w:p>
        </w:tc>
        <w:tc>
          <w:tcPr>
            <w:tcW w:w="480" w:type="dxa"/>
          </w:tcPr>
          <w:p w14:paraId="2AED8C31">
            <w:pPr>
              <w:spacing w:after="0" w:line="240" w:lineRule="auto"/>
            </w:pPr>
            <w:r>
              <w:rPr>
                <w:sz w:val="14"/>
              </w:rPr>
              <w:t>-3.346000000000004</w:t>
            </w:r>
          </w:p>
        </w:tc>
        <w:tc>
          <w:tcPr>
            <w:tcW w:w="480" w:type="dxa"/>
          </w:tcPr>
          <w:p w14:paraId="56FF9522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439CB17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D63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570294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29F0395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066044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CA270F7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B8E286D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336D53F2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EFEF85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99A27AB"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480" w:type="dxa"/>
          </w:tcPr>
          <w:p w14:paraId="565324C6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70B976F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A099655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7D714838">
            <w:pPr>
              <w:spacing w:after="0" w:line="240" w:lineRule="auto"/>
            </w:pPr>
            <w:r>
              <w:rPr>
                <w:sz w:val="14"/>
              </w:rPr>
              <w:t>6.41</w:t>
            </w:r>
          </w:p>
        </w:tc>
        <w:tc>
          <w:tcPr>
            <w:tcW w:w="480" w:type="dxa"/>
          </w:tcPr>
          <w:p w14:paraId="53D2119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556CAD9">
            <w:pPr>
              <w:spacing w:after="0" w:line="240" w:lineRule="auto"/>
            </w:pPr>
            <w:r>
              <w:rPr>
                <w:sz w:val="14"/>
              </w:rPr>
              <w:t>84.08</w:t>
            </w:r>
          </w:p>
        </w:tc>
        <w:tc>
          <w:tcPr>
            <w:tcW w:w="480" w:type="dxa"/>
          </w:tcPr>
          <w:p w14:paraId="2CB5D7C3">
            <w:pPr>
              <w:spacing w:after="0" w:line="240" w:lineRule="auto"/>
            </w:pPr>
            <w:r>
              <w:rPr>
                <w:sz w:val="14"/>
              </w:rPr>
              <w:t>80.35</w:t>
            </w:r>
          </w:p>
        </w:tc>
        <w:tc>
          <w:tcPr>
            <w:tcW w:w="480" w:type="dxa"/>
          </w:tcPr>
          <w:p w14:paraId="169147C7">
            <w:pPr>
              <w:spacing w:after="0" w:line="240" w:lineRule="auto"/>
            </w:pPr>
            <w:r>
              <w:rPr>
                <w:sz w:val="14"/>
              </w:rPr>
              <w:t>-3.730000000000004</w:t>
            </w:r>
          </w:p>
        </w:tc>
        <w:tc>
          <w:tcPr>
            <w:tcW w:w="480" w:type="dxa"/>
          </w:tcPr>
          <w:p w14:paraId="051EEC22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372BB9E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C08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F60BB0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4F275F3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C11F32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7314044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6B5C3E9B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1D4191ED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4CFA912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26B465"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480" w:type="dxa"/>
          </w:tcPr>
          <w:p w14:paraId="1E5B87B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C376736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85CDE8C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49EA9585">
            <w:pPr>
              <w:spacing w:after="0" w:line="240" w:lineRule="auto"/>
            </w:pPr>
            <w:r>
              <w:rPr>
                <w:sz w:val="14"/>
              </w:rPr>
              <w:t>6.41</w:t>
            </w:r>
          </w:p>
        </w:tc>
        <w:tc>
          <w:tcPr>
            <w:tcW w:w="480" w:type="dxa"/>
          </w:tcPr>
          <w:p w14:paraId="2790414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3CC544">
            <w:pPr>
              <w:spacing w:after="0" w:line="240" w:lineRule="auto"/>
            </w:pPr>
            <w:r>
              <w:rPr>
                <w:sz w:val="14"/>
              </w:rPr>
              <w:t>84.08</w:t>
            </w:r>
          </w:p>
        </w:tc>
        <w:tc>
          <w:tcPr>
            <w:tcW w:w="480" w:type="dxa"/>
          </w:tcPr>
          <w:p w14:paraId="6D644D84">
            <w:pPr>
              <w:spacing w:after="0" w:line="240" w:lineRule="auto"/>
            </w:pPr>
            <w:r>
              <w:rPr>
                <w:sz w:val="14"/>
              </w:rPr>
              <w:t>80.36</w:t>
            </w:r>
          </w:p>
        </w:tc>
        <w:tc>
          <w:tcPr>
            <w:tcW w:w="480" w:type="dxa"/>
          </w:tcPr>
          <w:p w14:paraId="23179C92">
            <w:pPr>
              <w:spacing w:after="0" w:line="240" w:lineRule="auto"/>
            </w:pPr>
            <w:r>
              <w:rPr>
                <w:sz w:val="14"/>
              </w:rPr>
              <w:t>-3.719999999999999</w:t>
            </w:r>
          </w:p>
        </w:tc>
        <w:tc>
          <w:tcPr>
            <w:tcW w:w="480" w:type="dxa"/>
          </w:tcPr>
          <w:p w14:paraId="03C0F5F3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0A6E349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0A1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FF2EE6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EAE384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834B55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C00A5FB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6EC8C0B2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16520947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AFF155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121371"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480" w:type="dxa"/>
          </w:tcPr>
          <w:p w14:paraId="16682FE1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F8671DC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07679777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2F7B3E2A">
            <w:pPr>
              <w:spacing w:after="0" w:line="240" w:lineRule="auto"/>
            </w:pPr>
            <w:r>
              <w:rPr>
                <w:sz w:val="14"/>
              </w:rPr>
              <w:t>6.41</w:t>
            </w:r>
          </w:p>
        </w:tc>
        <w:tc>
          <w:tcPr>
            <w:tcW w:w="480" w:type="dxa"/>
          </w:tcPr>
          <w:p w14:paraId="2600D74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88AEBF">
            <w:pPr>
              <w:spacing w:after="0" w:line="240" w:lineRule="auto"/>
            </w:pPr>
            <w:r>
              <w:rPr>
                <w:sz w:val="14"/>
              </w:rPr>
              <w:t>83.58</w:t>
            </w:r>
          </w:p>
        </w:tc>
        <w:tc>
          <w:tcPr>
            <w:tcW w:w="480" w:type="dxa"/>
          </w:tcPr>
          <w:p w14:paraId="5943B8E6">
            <w:pPr>
              <w:spacing w:after="0" w:line="240" w:lineRule="auto"/>
            </w:pPr>
            <w:r>
              <w:rPr>
                <w:sz w:val="14"/>
              </w:rPr>
              <w:t>80.39</w:t>
            </w:r>
          </w:p>
        </w:tc>
        <w:tc>
          <w:tcPr>
            <w:tcW w:w="480" w:type="dxa"/>
          </w:tcPr>
          <w:p w14:paraId="4E92CB1A">
            <w:pPr>
              <w:spacing w:after="0" w:line="240" w:lineRule="auto"/>
            </w:pPr>
            <w:r>
              <w:rPr>
                <w:sz w:val="14"/>
              </w:rPr>
              <w:t>-3.189999999999998</w:t>
            </w:r>
          </w:p>
        </w:tc>
        <w:tc>
          <w:tcPr>
            <w:tcW w:w="480" w:type="dxa"/>
          </w:tcPr>
          <w:p w14:paraId="274FA19D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0D9B444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E8B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5EB3B2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1F6A28B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221DEA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EAF5973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55F36580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1C0FF7F4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4A1C940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B35842"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480" w:type="dxa"/>
          </w:tcPr>
          <w:p w14:paraId="22A5DCF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539C79C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D372775">
            <w:pPr>
              <w:spacing w:after="0" w:line="240" w:lineRule="auto"/>
            </w:pPr>
            <w:r>
              <w:rPr>
                <w:sz w:val="14"/>
              </w:rPr>
              <w:t>1.51</w:t>
            </w:r>
          </w:p>
        </w:tc>
        <w:tc>
          <w:tcPr>
            <w:tcW w:w="480" w:type="dxa"/>
          </w:tcPr>
          <w:p w14:paraId="75504A37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103CC4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76E3686">
            <w:pPr>
              <w:spacing w:after="0" w:line="240" w:lineRule="auto"/>
            </w:pPr>
            <w:r>
              <w:rPr>
                <w:sz w:val="14"/>
              </w:rPr>
              <w:t>84.08</w:t>
            </w:r>
          </w:p>
        </w:tc>
        <w:tc>
          <w:tcPr>
            <w:tcW w:w="480" w:type="dxa"/>
          </w:tcPr>
          <w:p w14:paraId="4BE17A12">
            <w:pPr>
              <w:spacing w:after="0" w:line="240" w:lineRule="auto"/>
            </w:pPr>
            <w:r>
              <w:rPr>
                <w:sz w:val="14"/>
              </w:rPr>
              <w:t>87.38</w:t>
            </w:r>
          </w:p>
        </w:tc>
        <w:tc>
          <w:tcPr>
            <w:tcW w:w="480" w:type="dxa"/>
          </w:tcPr>
          <w:p w14:paraId="053965CE">
            <w:pPr>
              <w:spacing w:after="0" w:line="240" w:lineRule="auto"/>
            </w:pPr>
            <w:r>
              <w:rPr>
                <w:sz w:val="14"/>
              </w:rPr>
              <w:t>3.299999999999997</w:t>
            </w:r>
          </w:p>
        </w:tc>
        <w:tc>
          <w:tcPr>
            <w:tcW w:w="480" w:type="dxa"/>
          </w:tcPr>
          <w:p w14:paraId="0275DFEA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3E962C2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E10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AD2C38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4DE342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91A576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A89FF48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2CF1714C">
            <w:pPr>
              <w:spacing w:after="0" w:line="240" w:lineRule="auto"/>
            </w:pPr>
            <w:r>
              <w:rPr>
                <w:sz w:val="14"/>
              </w:rPr>
              <w:t>8.41</w:t>
            </w:r>
          </w:p>
        </w:tc>
        <w:tc>
          <w:tcPr>
            <w:tcW w:w="480" w:type="dxa"/>
          </w:tcPr>
          <w:p w14:paraId="27BF7F3D">
            <w:pPr>
              <w:spacing w:after="0" w:line="240" w:lineRule="auto"/>
            </w:pPr>
            <w:r>
              <w:rPr>
                <w:sz w:val="14"/>
              </w:rPr>
              <w:t>5.54</w:t>
            </w:r>
          </w:p>
        </w:tc>
        <w:tc>
          <w:tcPr>
            <w:tcW w:w="480" w:type="dxa"/>
          </w:tcPr>
          <w:p w14:paraId="19877E2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A9335C"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480" w:type="dxa"/>
          </w:tcPr>
          <w:p w14:paraId="7B9D9CC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139889D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4CB47420">
            <w:pPr>
              <w:spacing w:after="0" w:line="240" w:lineRule="auto"/>
            </w:pPr>
            <w:r>
              <w:rPr>
                <w:sz w:val="14"/>
              </w:rPr>
              <w:t>8.42</w:t>
            </w:r>
          </w:p>
        </w:tc>
        <w:tc>
          <w:tcPr>
            <w:tcW w:w="480" w:type="dxa"/>
          </w:tcPr>
          <w:p w14:paraId="6EC8E01B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F0AF63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94F86AA">
            <w:pPr>
              <w:spacing w:after="0" w:line="240" w:lineRule="auto"/>
            </w:pPr>
            <w:r>
              <w:rPr>
                <w:sz w:val="14"/>
              </w:rPr>
              <w:t>84.08</w:t>
            </w:r>
          </w:p>
        </w:tc>
        <w:tc>
          <w:tcPr>
            <w:tcW w:w="480" w:type="dxa"/>
          </w:tcPr>
          <w:p w14:paraId="70AB43B1">
            <w:pPr>
              <w:spacing w:after="0" w:line="240" w:lineRule="auto"/>
            </w:pPr>
            <w:r>
              <w:rPr>
                <w:sz w:val="14"/>
              </w:rPr>
              <w:t>87.23</w:t>
            </w:r>
          </w:p>
        </w:tc>
        <w:tc>
          <w:tcPr>
            <w:tcW w:w="480" w:type="dxa"/>
          </w:tcPr>
          <w:p w14:paraId="670E6C7A">
            <w:pPr>
              <w:spacing w:after="0" w:line="240" w:lineRule="auto"/>
            </w:pPr>
            <w:r>
              <w:rPr>
                <w:sz w:val="14"/>
              </w:rPr>
              <w:t>3.150000000000006</w:t>
            </w:r>
          </w:p>
        </w:tc>
        <w:tc>
          <w:tcPr>
            <w:tcW w:w="480" w:type="dxa"/>
          </w:tcPr>
          <w:p w14:paraId="556EDDE1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509F031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A59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486420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45191D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E53C3D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2F9FA92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13E1AE01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43D1A5B1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60648B5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BB5DFB6">
            <w:pPr>
              <w:spacing w:after="0" w:line="240" w:lineRule="auto"/>
            </w:pPr>
            <w:r>
              <w:rPr>
                <w:sz w:val="14"/>
              </w:rPr>
              <w:t>88</w:t>
            </w:r>
          </w:p>
        </w:tc>
        <w:tc>
          <w:tcPr>
            <w:tcW w:w="480" w:type="dxa"/>
          </w:tcPr>
          <w:p w14:paraId="3F17C7D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110EF6F8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90C828D">
            <w:pPr>
              <w:spacing w:after="0" w:line="240" w:lineRule="auto"/>
            </w:pPr>
            <w:r>
              <w:rPr>
                <w:sz w:val="14"/>
              </w:rPr>
              <w:t>3.24</w:t>
            </w:r>
          </w:p>
        </w:tc>
        <w:tc>
          <w:tcPr>
            <w:tcW w:w="480" w:type="dxa"/>
          </w:tcPr>
          <w:p w14:paraId="5AC7B8A4">
            <w:pPr>
              <w:spacing w:after="0" w:line="240" w:lineRule="auto"/>
            </w:pPr>
            <w:r>
              <w:rPr>
                <w:sz w:val="14"/>
              </w:rPr>
              <w:t>4.71</w:t>
            </w:r>
          </w:p>
        </w:tc>
        <w:tc>
          <w:tcPr>
            <w:tcW w:w="480" w:type="dxa"/>
          </w:tcPr>
          <w:p w14:paraId="3DCA971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2A36FA0">
            <w:pPr>
              <w:spacing w:after="0" w:line="240" w:lineRule="auto"/>
            </w:pPr>
            <w:r>
              <w:rPr>
                <w:sz w:val="14"/>
              </w:rPr>
              <w:t>90.48</w:t>
            </w:r>
          </w:p>
        </w:tc>
        <w:tc>
          <w:tcPr>
            <w:tcW w:w="480" w:type="dxa"/>
          </w:tcPr>
          <w:p w14:paraId="3C68FA95">
            <w:pPr>
              <w:spacing w:after="0" w:line="240" w:lineRule="auto"/>
            </w:pPr>
            <w:r>
              <w:rPr>
                <w:sz w:val="14"/>
              </w:rPr>
              <w:t>93.81</w:t>
            </w:r>
          </w:p>
        </w:tc>
        <w:tc>
          <w:tcPr>
            <w:tcW w:w="480" w:type="dxa"/>
          </w:tcPr>
          <w:p w14:paraId="43BAFEC6">
            <w:pPr>
              <w:spacing w:after="0" w:line="240" w:lineRule="auto"/>
            </w:pPr>
            <w:r>
              <w:rPr>
                <w:sz w:val="14"/>
              </w:rPr>
              <w:t>3.329999999999998</w:t>
            </w:r>
          </w:p>
        </w:tc>
        <w:tc>
          <w:tcPr>
            <w:tcW w:w="480" w:type="dxa"/>
          </w:tcPr>
          <w:p w14:paraId="342E454E">
            <w:pPr>
              <w:spacing w:after="0" w:line="240" w:lineRule="auto"/>
            </w:pPr>
            <w:r>
              <w:rPr>
                <w:sz w:val="14"/>
              </w:rPr>
              <w:t>0.02236067977499762</w:t>
            </w:r>
          </w:p>
        </w:tc>
        <w:tc>
          <w:tcPr>
            <w:tcW w:w="480" w:type="dxa"/>
          </w:tcPr>
          <w:p w14:paraId="32CBE79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E93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CB53B6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282ED90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44424D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6702CC0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7E9B212A">
            <w:pPr>
              <w:spacing w:after="0" w:line="240" w:lineRule="auto"/>
            </w:pPr>
            <w:r>
              <w:rPr>
                <w:sz w:val="14"/>
              </w:rPr>
              <w:t>6.25</w:t>
            </w:r>
          </w:p>
        </w:tc>
        <w:tc>
          <w:tcPr>
            <w:tcW w:w="480" w:type="dxa"/>
          </w:tcPr>
          <w:p w14:paraId="3C1D1EE5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68E845D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ED3DB11">
            <w:pPr>
              <w:spacing w:after="0" w:line="24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480" w:type="dxa"/>
          </w:tcPr>
          <w:p w14:paraId="46CAE8A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C56C744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59159EA6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67F95C3E">
            <w:pPr>
              <w:spacing w:after="0" w:line="240" w:lineRule="auto"/>
            </w:pPr>
            <w:r>
              <w:rPr>
                <w:sz w:val="14"/>
              </w:rPr>
              <w:t>4.71</w:t>
            </w:r>
          </w:p>
        </w:tc>
        <w:tc>
          <w:tcPr>
            <w:tcW w:w="480" w:type="dxa"/>
          </w:tcPr>
          <w:p w14:paraId="6598F45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42BBBC">
            <w:pPr>
              <w:spacing w:after="0" w:line="240" w:lineRule="auto"/>
            </w:pPr>
            <w:r>
              <w:rPr>
                <w:sz w:val="14"/>
              </w:rPr>
              <w:t>89.68</w:t>
            </w:r>
          </w:p>
        </w:tc>
        <w:tc>
          <w:tcPr>
            <w:tcW w:w="480" w:type="dxa"/>
          </w:tcPr>
          <w:p w14:paraId="40BB7AC0">
            <w:pPr>
              <w:spacing w:after="0" w:line="240" w:lineRule="auto"/>
            </w:pPr>
            <w:r>
              <w:rPr>
                <w:sz w:val="14"/>
              </w:rPr>
              <w:t>93.59</w:t>
            </w:r>
          </w:p>
        </w:tc>
        <w:tc>
          <w:tcPr>
            <w:tcW w:w="480" w:type="dxa"/>
          </w:tcPr>
          <w:p w14:paraId="24772892">
            <w:pPr>
              <w:spacing w:after="0" w:line="240" w:lineRule="auto"/>
            </w:pPr>
            <w:r>
              <w:rPr>
                <w:sz w:val="14"/>
              </w:rPr>
              <w:t>3.909999999999997</w:t>
            </w:r>
          </w:p>
        </w:tc>
        <w:tc>
          <w:tcPr>
            <w:tcW w:w="480" w:type="dxa"/>
          </w:tcPr>
          <w:p w14:paraId="2860F869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36FD326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A69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A9AFD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56C33BA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CBDFAA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6DB5CD7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25A6EBC2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7ECB59E8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3AC3E36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F504894">
            <w:pPr>
              <w:spacing w:after="0" w:line="240" w:lineRule="auto"/>
            </w:pPr>
            <w:r>
              <w:rPr>
                <w:sz w:val="14"/>
              </w:rPr>
              <w:t>132</w:t>
            </w:r>
          </w:p>
        </w:tc>
        <w:tc>
          <w:tcPr>
            <w:tcW w:w="480" w:type="dxa"/>
          </w:tcPr>
          <w:p w14:paraId="0B47BED7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26CD5136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278E6B23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38AB9FE9">
            <w:pPr>
              <w:spacing w:after="0" w:line="240" w:lineRule="auto"/>
            </w:pPr>
            <w:r>
              <w:rPr>
                <w:sz w:val="14"/>
              </w:rPr>
              <w:t>3.01</w:t>
            </w:r>
          </w:p>
        </w:tc>
        <w:tc>
          <w:tcPr>
            <w:tcW w:w="480" w:type="dxa"/>
          </w:tcPr>
          <w:p w14:paraId="51A5F62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C2C5B4">
            <w:pPr>
              <w:spacing w:after="0" w:line="240" w:lineRule="auto"/>
            </w:pPr>
            <w:r>
              <w:rPr>
                <w:sz w:val="14"/>
              </w:rPr>
              <w:t>91.08</w:t>
            </w:r>
          </w:p>
        </w:tc>
        <w:tc>
          <w:tcPr>
            <w:tcW w:w="480" w:type="dxa"/>
          </w:tcPr>
          <w:p w14:paraId="08790C4E">
            <w:pPr>
              <w:spacing w:after="0" w:line="240" w:lineRule="auto"/>
            </w:pPr>
            <w:r>
              <w:rPr>
                <w:sz w:val="14"/>
              </w:rPr>
              <w:t>95.88</w:t>
            </w:r>
          </w:p>
        </w:tc>
        <w:tc>
          <w:tcPr>
            <w:tcW w:w="480" w:type="dxa"/>
          </w:tcPr>
          <w:p w14:paraId="7D4DA2B3">
            <w:pPr>
              <w:spacing w:after="0" w:line="240" w:lineRule="auto"/>
            </w:pPr>
            <w:r>
              <w:rPr>
                <w:sz w:val="14"/>
              </w:rPr>
              <w:t>4.799999999999997</w:t>
            </w:r>
          </w:p>
        </w:tc>
        <w:tc>
          <w:tcPr>
            <w:tcW w:w="480" w:type="dxa"/>
          </w:tcPr>
          <w:p w14:paraId="57F6606B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5DFFDE2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9D1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FACB18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6037F89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85DDD9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7B1FB04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67C0095C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2E9FE37B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67410AD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78B6042">
            <w:pPr>
              <w:spacing w:after="0" w:line="240" w:lineRule="auto"/>
            </w:pPr>
            <w:r>
              <w:rPr>
                <w:sz w:val="14"/>
              </w:rPr>
              <w:t>133</w:t>
            </w:r>
          </w:p>
        </w:tc>
        <w:tc>
          <w:tcPr>
            <w:tcW w:w="480" w:type="dxa"/>
          </w:tcPr>
          <w:p w14:paraId="1BE31AC8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B47907C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6EA46AE7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0B8512CD">
            <w:pPr>
              <w:spacing w:after="0" w:line="240" w:lineRule="auto"/>
            </w:pPr>
            <w:r>
              <w:rPr>
                <w:sz w:val="14"/>
              </w:rPr>
              <w:t>3.01</w:t>
            </w:r>
          </w:p>
        </w:tc>
        <w:tc>
          <w:tcPr>
            <w:tcW w:w="480" w:type="dxa"/>
          </w:tcPr>
          <w:p w14:paraId="171498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45F5043">
            <w:pPr>
              <w:spacing w:after="0" w:line="240" w:lineRule="auto"/>
            </w:pPr>
            <w:r>
              <w:rPr>
                <w:sz w:val="14"/>
              </w:rPr>
              <w:t>90.18</w:t>
            </w:r>
          </w:p>
        </w:tc>
        <w:tc>
          <w:tcPr>
            <w:tcW w:w="480" w:type="dxa"/>
          </w:tcPr>
          <w:p w14:paraId="72FCC6D2">
            <w:pPr>
              <w:spacing w:after="0" w:line="240" w:lineRule="auto"/>
            </w:pPr>
            <w:r>
              <w:rPr>
                <w:sz w:val="14"/>
              </w:rPr>
              <w:t>94.48</w:t>
            </w:r>
          </w:p>
        </w:tc>
        <w:tc>
          <w:tcPr>
            <w:tcW w:w="480" w:type="dxa"/>
          </w:tcPr>
          <w:p w14:paraId="70BA9F6A">
            <w:pPr>
              <w:spacing w:after="0" w:line="240" w:lineRule="auto"/>
            </w:pPr>
            <w:r>
              <w:rPr>
                <w:sz w:val="14"/>
              </w:rPr>
              <w:t>4.299999999999997</w:t>
            </w:r>
          </w:p>
        </w:tc>
        <w:tc>
          <w:tcPr>
            <w:tcW w:w="480" w:type="dxa"/>
          </w:tcPr>
          <w:p w14:paraId="3CDB9597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47F1516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3FC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E83AC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10BC01A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76DAF2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84599F4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760A144E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49473718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4EB2026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2C9CEB">
            <w:pPr>
              <w:spacing w:after="0" w:line="240" w:lineRule="auto"/>
            </w:pPr>
            <w:r>
              <w:rPr>
                <w:sz w:val="14"/>
              </w:rPr>
              <w:t>146</w:t>
            </w:r>
          </w:p>
        </w:tc>
        <w:tc>
          <w:tcPr>
            <w:tcW w:w="480" w:type="dxa"/>
          </w:tcPr>
          <w:p w14:paraId="73F88673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7DBB905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18CB88AB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07BC329D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5B9E26E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8D29D6">
            <w:pPr>
              <w:spacing w:after="0" w:line="240" w:lineRule="auto"/>
            </w:pPr>
            <w:r>
              <w:rPr>
                <w:sz w:val="14"/>
              </w:rPr>
              <w:t>86.38000000000001</w:t>
            </w:r>
          </w:p>
        </w:tc>
        <w:tc>
          <w:tcPr>
            <w:tcW w:w="480" w:type="dxa"/>
          </w:tcPr>
          <w:p w14:paraId="5D71860F">
            <w:pPr>
              <w:spacing w:after="0" w:line="240" w:lineRule="auto"/>
            </w:pPr>
            <w:r>
              <w:rPr>
                <w:sz w:val="14"/>
              </w:rPr>
              <w:t>83.3</w:t>
            </w:r>
          </w:p>
        </w:tc>
        <w:tc>
          <w:tcPr>
            <w:tcW w:w="480" w:type="dxa"/>
          </w:tcPr>
          <w:p w14:paraId="3431F537">
            <w:pPr>
              <w:spacing w:after="0" w:line="240" w:lineRule="auto"/>
            </w:pPr>
            <w:r>
              <w:rPr>
                <w:sz w:val="14"/>
              </w:rPr>
              <w:t>-3.080000000000013</w:t>
            </w:r>
          </w:p>
        </w:tc>
        <w:tc>
          <w:tcPr>
            <w:tcW w:w="480" w:type="dxa"/>
          </w:tcPr>
          <w:p w14:paraId="40DA9DF7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129C9A1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7CD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90EA19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B4BFC4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6C5BBC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C4D94DB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3CA4AF1B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46956290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7667657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EA37D7">
            <w:pPr>
              <w:spacing w:after="0" w:line="240" w:lineRule="auto"/>
            </w:pPr>
            <w:r>
              <w:rPr>
                <w:sz w:val="14"/>
              </w:rPr>
              <w:t>149</w:t>
            </w:r>
          </w:p>
        </w:tc>
        <w:tc>
          <w:tcPr>
            <w:tcW w:w="480" w:type="dxa"/>
          </w:tcPr>
          <w:p w14:paraId="64CB2A8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079C9FD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84B5D29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058AAB40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072873B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006681">
            <w:pPr>
              <w:spacing w:after="0" w:line="240" w:lineRule="auto"/>
            </w:pPr>
            <w:r>
              <w:rPr>
                <w:sz w:val="14"/>
              </w:rPr>
              <w:t>85.28</w:t>
            </w:r>
          </w:p>
        </w:tc>
        <w:tc>
          <w:tcPr>
            <w:tcW w:w="480" w:type="dxa"/>
          </w:tcPr>
          <w:p w14:paraId="67EFB65D">
            <w:pPr>
              <w:spacing w:after="0" w:line="240" w:lineRule="auto"/>
            </w:pPr>
            <w:r>
              <w:rPr>
                <w:sz w:val="14"/>
              </w:rPr>
              <w:t>88.93</w:t>
            </w:r>
          </w:p>
        </w:tc>
        <w:tc>
          <w:tcPr>
            <w:tcW w:w="480" w:type="dxa"/>
          </w:tcPr>
          <w:p w14:paraId="2BB55BF9">
            <w:pPr>
              <w:spacing w:after="0" w:line="240" w:lineRule="auto"/>
            </w:pPr>
            <w:r>
              <w:rPr>
                <w:sz w:val="14"/>
              </w:rPr>
              <w:t>3.650000000000006</w:t>
            </w:r>
          </w:p>
        </w:tc>
        <w:tc>
          <w:tcPr>
            <w:tcW w:w="480" w:type="dxa"/>
          </w:tcPr>
          <w:p w14:paraId="4114DF08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1CD9D06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6E3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B72757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842A28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F0A270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253728B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2F9389EC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25A11CC0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11BE6A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E8B4DEC"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w="480" w:type="dxa"/>
          </w:tcPr>
          <w:p w14:paraId="16B9202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1B11B7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9904222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6EC7B1AB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4BBFEC2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B259330">
            <w:pPr>
              <w:spacing w:after="0" w:line="240" w:lineRule="auto"/>
            </w:pPr>
            <w:r>
              <w:rPr>
                <w:sz w:val="14"/>
              </w:rPr>
              <w:t>83.08</w:t>
            </w:r>
          </w:p>
        </w:tc>
        <w:tc>
          <w:tcPr>
            <w:tcW w:w="480" w:type="dxa"/>
          </w:tcPr>
          <w:p w14:paraId="163FD9AF">
            <w:pPr>
              <w:spacing w:after="0" w:line="240" w:lineRule="auto"/>
            </w:pPr>
            <w:r>
              <w:rPr>
                <w:sz w:val="14"/>
              </w:rPr>
              <w:t>89.82</w:t>
            </w:r>
          </w:p>
        </w:tc>
        <w:tc>
          <w:tcPr>
            <w:tcW w:w="480" w:type="dxa"/>
          </w:tcPr>
          <w:p w14:paraId="4C3CE1B0">
            <w:pPr>
              <w:spacing w:after="0" w:line="240" w:lineRule="auto"/>
            </w:pPr>
            <w:r>
              <w:rPr>
                <w:sz w:val="14"/>
              </w:rPr>
              <w:t>6.739999999999995</w:t>
            </w:r>
          </w:p>
        </w:tc>
        <w:tc>
          <w:tcPr>
            <w:tcW w:w="480" w:type="dxa"/>
          </w:tcPr>
          <w:p w14:paraId="2C9AD19D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09502C7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AF6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BD13B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D3DB9B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DD2427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DEAB70C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0BD56C78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46BEE995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72D80FD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B833BD4">
            <w:pPr>
              <w:spacing w:after="0" w:line="240" w:lineRule="auto"/>
            </w:pPr>
            <w:r>
              <w:rPr>
                <w:sz w:val="14"/>
              </w:rPr>
              <w:t>151</w:t>
            </w:r>
          </w:p>
        </w:tc>
        <w:tc>
          <w:tcPr>
            <w:tcW w:w="480" w:type="dxa"/>
          </w:tcPr>
          <w:p w14:paraId="6342FB7B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5F44685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31FC94A6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69A94637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5608D77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D83B5A6">
            <w:pPr>
              <w:spacing w:after="0" w:line="240" w:lineRule="auto"/>
            </w:pPr>
            <w:r>
              <w:rPr>
                <w:sz w:val="14"/>
              </w:rPr>
              <w:t>81.88000000000001</w:t>
            </w:r>
          </w:p>
        </w:tc>
        <w:tc>
          <w:tcPr>
            <w:tcW w:w="480" w:type="dxa"/>
          </w:tcPr>
          <w:p w14:paraId="1DE8B47C">
            <w:pPr>
              <w:spacing w:after="0" w:line="240" w:lineRule="auto"/>
            </w:pPr>
            <w:r>
              <w:rPr>
                <w:sz w:val="14"/>
              </w:rPr>
              <w:t>86.97</w:t>
            </w:r>
          </w:p>
        </w:tc>
        <w:tc>
          <w:tcPr>
            <w:tcW w:w="480" w:type="dxa"/>
          </w:tcPr>
          <w:p w14:paraId="7EE369B8">
            <w:pPr>
              <w:spacing w:after="0" w:line="240" w:lineRule="auto"/>
            </w:pPr>
            <w:r>
              <w:rPr>
                <w:sz w:val="14"/>
              </w:rPr>
              <w:t>5.089999999999989</w:t>
            </w:r>
          </w:p>
        </w:tc>
        <w:tc>
          <w:tcPr>
            <w:tcW w:w="480" w:type="dxa"/>
          </w:tcPr>
          <w:p w14:paraId="7D125207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1CDF29A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AE2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D4764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62143A7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578577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EDE1E12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9CD6B6E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7757B45D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0D9A044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275F46C">
            <w:pPr>
              <w:spacing w:after="0" w:line="240" w:lineRule="auto"/>
            </w:pPr>
            <w:r>
              <w:rPr>
                <w:sz w:val="14"/>
              </w:rPr>
              <w:t>152</w:t>
            </w:r>
          </w:p>
        </w:tc>
        <w:tc>
          <w:tcPr>
            <w:tcW w:w="480" w:type="dxa"/>
          </w:tcPr>
          <w:p w14:paraId="62CDF3BC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5166407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357BDD77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6E989C1F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6A00737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5AF992">
            <w:pPr>
              <w:spacing w:after="0" w:line="240" w:lineRule="auto"/>
            </w:pPr>
            <w:r>
              <w:rPr>
                <w:sz w:val="14"/>
              </w:rPr>
              <w:t>81.58</w:t>
            </w:r>
          </w:p>
        </w:tc>
        <w:tc>
          <w:tcPr>
            <w:tcW w:w="480" w:type="dxa"/>
          </w:tcPr>
          <w:p w14:paraId="29280681">
            <w:pPr>
              <w:spacing w:after="0" w:line="240" w:lineRule="auto"/>
            </w:pPr>
            <w:r>
              <w:rPr>
                <w:sz w:val="14"/>
              </w:rPr>
              <w:t>87.52</w:t>
            </w:r>
          </w:p>
        </w:tc>
        <w:tc>
          <w:tcPr>
            <w:tcW w:w="480" w:type="dxa"/>
          </w:tcPr>
          <w:p w14:paraId="22ADF706">
            <w:pPr>
              <w:spacing w:after="0" w:line="240" w:lineRule="auto"/>
            </w:pPr>
            <w:r>
              <w:rPr>
                <w:sz w:val="14"/>
              </w:rPr>
              <w:t>5.939999999999998</w:t>
            </w:r>
          </w:p>
        </w:tc>
        <w:tc>
          <w:tcPr>
            <w:tcW w:w="480" w:type="dxa"/>
          </w:tcPr>
          <w:p w14:paraId="2D1CDDC3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3445111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F2B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1371BC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69716CF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52988A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7F6FF37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7B812184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2515D7FA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127213B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807DD01">
            <w:pPr>
              <w:spacing w:after="0" w:line="240" w:lineRule="auto"/>
            </w:pPr>
            <w:r>
              <w:rPr>
                <w:sz w:val="14"/>
              </w:rPr>
              <w:t>167</w:t>
            </w:r>
          </w:p>
        </w:tc>
        <w:tc>
          <w:tcPr>
            <w:tcW w:w="480" w:type="dxa"/>
          </w:tcPr>
          <w:p w14:paraId="463F291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B7F9355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61D48A39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39EF92FE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29E99A4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FC84F6">
            <w:pPr>
              <w:spacing w:after="0" w:line="240" w:lineRule="auto"/>
            </w:pPr>
            <w:r>
              <w:rPr>
                <w:sz w:val="14"/>
              </w:rPr>
              <w:t>81.78</w:t>
            </w:r>
          </w:p>
        </w:tc>
        <w:tc>
          <w:tcPr>
            <w:tcW w:w="480" w:type="dxa"/>
          </w:tcPr>
          <w:p w14:paraId="74F6400E">
            <w:pPr>
              <w:spacing w:after="0" w:line="240" w:lineRule="auto"/>
            </w:pPr>
            <w:r>
              <w:rPr>
                <w:sz w:val="14"/>
              </w:rPr>
              <w:t>85.8</w:t>
            </w:r>
          </w:p>
        </w:tc>
        <w:tc>
          <w:tcPr>
            <w:tcW w:w="480" w:type="dxa"/>
          </w:tcPr>
          <w:p w14:paraId="209BE1E8">
            <w:pPr>
              <w:spacing w:after="0" w:line="240" w:lineRule="auto"/>
            </w:pPr>
            <w:r>
              <w:rPr>
                <w:sz w:val="14"/>
              </w:rPr>
              <w:t>4.019999999999996</w:t>
            </w:r>
          </w:p>
        </w:tc>
        <w:tc>
          <w:tcPr>
            <w:tcW w:w="480" w:type="dxa"/>
          </w:tcPr>
          <w:p w14:paraId="087A096B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24A03D1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BE1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F50AFA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5E7FBE2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B952F7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E7B3C55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207D12E0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16DA1615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7F02E5C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76E17B3">
            <w:pPr>
              <w:spacing w:after="0" w:line="240" w:lineRule="auto"/>
            </w:pPr>
            <w:r>
              <w:rPr>
                <w:sz w:val="14"/>
              </w:rPr>
              <w:t>168</w:t>
            </w:r>
          </w:p>
        </w:tc>
        <w:tc>
          <w:tcPr>
            <w:tcW w:w="480" w:type="dxa"/>
          </w:tcPr>
          <w:p w14:paraId="0DD4B892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CFBDCEF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8F51C81">
            <w:pPr>
              <w:spacing w:after="0" w:line="240" w:lineRule="auto"/>
            </w:pPr>
            <w:r>
              <w:rPr>
                <w:sz w:val="14"/>
              </w:rPr>
              <w:t>3.24</w:t>
            </w:r>
          </w:p>
        </w:tc>
        <w:tc>
          <w:tcPr>
            <w:tcW w:w="480" w:type="dxa"/>
          </w:tcPr>
          <w:p w14:paraId="7883199A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1F1A5D2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5BC60E">
            <w:pPr>
              <w:spacing w:after="0" w:line="240" w:lineRule="auto"/>
            </w:pPr>
            <w:r>
              <w:rPr>
                <w:sz w:val="14"/>
              </w:rPr>
              <w:t>80.28</w:t>
            </w:r>
          </w:p>
        </w:tc>
        <w:tc>
          <w:tcPr>
            <w:tcW w:w="480" w:type="dxa"/>
          </w:tcPr>
          <w:p w14:paraId="52E5DF04">
            <w:pPr>
              <w:spacing w:after="0" w:line="240" w:lineRule="auto"/>
            </w:pPr>
            <w:r>
              <w:rPr>
                <w:sz w:val="14"/>
              </w:rPr>
              <w:t>86.33</w:t>
            </w:r>
          </w:p>
        </w:tc>
        <w:tc>
          <w:tcPr>
            <w:tcW w:w="480" w:type="dxa"/>
          </w:tcPr>
          <w:p w14:paraId="4E1A4F73">
            <w:pPr>
              <w:spacing w:after="0" w:line="240" w:lineRule="auto"/>
            </w:pPr>
            <w:r>
              <w:rPr>
                <w:sz w:val="14"/>
              </w:rPr>
              <w:t>6.049999999999997</w:t>
            </w:r>
          </w:p>
        </w:tc>
        <w:tc>
          <w:tcPr>
            <w:tcW w:w="480" w:type="dxa"/>
          </w:tcPr>
          <w:p w14:paraId="1710667F">
            <w:pPr>
              <w:spacing w:after="0" w:line="240" w:lineRule="auto"/>
            </w:pPr>
            <w:r>
              <w:rPr>
                <w:sz w:val="14"/>
              </w:rPr>
              <w:t>0.02236067977499802</w:t>
            </w:r>
          </w:p>
        </w:tc>
        <w:tc>
          <w:tcPr>
            <w:tcW w:w="480" w:type="dxa"/>
          </w:tcPr>
          <w:p w14:paraId="09259A1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C91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AF9A8E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516482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8E0316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E99B247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B1E0ED1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231E0774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169B72B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9A0B070">
            <w:pPr>
              <w:spacing w:after="0" w:line="240" w:lineRule="auto"/>
            </w:pPr>
            <w:r>
              <w:rPr>
                <w:sz w:val="14"/>
              </w:rPr>
              <w:t>169</w:t>
            </w:r>
          </w:p>
        </w:tc>
        <w:tc>
          <w:tcPr>
            <w:tcW w:w="480" w:type="dxa"/>
          </w:tcPr>
          <w:p w14:paraId="5CAB40B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7E2C22F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E2CE8F8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56D57D2D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0446ECF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E53B6A">
            <w:pPr>
              <w:spacing w:after="0" w:line="240" w:lineRule="auto"/>
            </w:pPr>
            <w:r>
              <w:rPr>
                <w:sz w:val="14"/>
              </w:rPr>
              <w:t>78.78</w:t>
            </w:r>
          </w:p>
        </w:tc>
        <w:tc>
          <w:tcPr>
            <w:tcW w:w="480" w:type="dxa"/>
          </w:tcPr>
          <w:p w14:paraId="15E01BC2">
            <w:pPr>
              <w:spacing w:after="0" w:line="240" w:lineRule="auto"/>
            </w:pPr>
            <w:r>
              <w:rPr>
                <w:sz w:val="14"/>
              </w:rPr>
              <w:t>85.44</w:t>
            </w:r>
          </w:p>
        </w:tc>
        <w:tc>
          <w:tcPr>
            <w:tcW w:w="480" w:type="dxa"/>
          </w:tcPr>
          <w:p w14:paraId="39213DAC">
            <w:pPr>
              <w:spacing w:after="0" w:line="240" w:lineRule="auto"/>
            </w:pPr>
            <w:r>
              <w:rPr>
                <w:sz w:val="14"/>
              </w:rPr>
              <w:t>6.659999999999997</w:t>
            </w:r>
          </w:p>
        </w:tc>
        <w:tc>
          <w:tcPr>
            <w:tcW w:w="480" w:type="dxa"/>
          </w:tcPr>
          <w:p w14:paraId="1647D437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67E7278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BDE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EDE729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2E124B1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845613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632A106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3C363821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3665276B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1B42C31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E60A6D">
            <w:pPr>
              <w:spacing w:after="0" w:line="240" w:lineRule="auto"/>
            </w:pPr>
            <w:r>
              <w:rPr>
                <w:sz w:val="14"/>
              </w:rPr>
              <w:t>170</w:t>
            </w:r>
          </w:p>
        </w:tc>
        <w:tc>
          <w:tcPr>
            <w:tcW w:w="480" w:type="dxa"/>
          </w:tcPr>
          <w:p w14:paraId="633E5D1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84D890D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C5A0EAD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7B74045C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0AF5390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E93E4C">
            <w:pPr>
              <w:spacing w:after="0" w:line="240" w:lineRule="auto"/>
            </w:pPr>
            <w:r>
              <w:rPr>
                <w:sz w:val="14"/>
              </w:rPr>
              <w:t>77.88000000000001</w:t>
            </w:r>
          </w:p>
        </w:tc>
        <w:tc>
          <w:tcPr>
            <w:tcW w:w="480" w:type="dxa"/>
          </w:tcPr>
          <w:p w14:paraId="593BE6BB">
            <w:pPr>
              <w:spacing w:after="0" w:line="240" w:lineRule="auto"/>
            </w:pPr>
            <w:r>
              <w:rPr>
                <w:sz w:val="14"/>
              </w:rPr>
              <w:t>83.27</w:t>
            </w:r>
          </w:p>
        </w:tc>
        <w:tc>
          <w:tcPr>
            <w:tcW w:w="480" w:type="dxa"/>
          </w:tcPr>
          <w:p w14:paraId="5F9D4401">
            <w:pPr>
              <w:spacing w:after="0" w:line="240" w:lineRule="auto"/>
            </w:pPr>
            <w:r>
              <w:rPr>
                <w:sz w:val="14"/>
              </w:rPr>
              <w:t>5.389999999999986</w:t>
            </w:r>
          </w:p>
        </w:tc>
        <w:tc>
          <w:tcPr>
            <w:tcW w:w="480" w:type="dxa"/>
          </w:tcPr>
          <w:p w14:paraId="7E5D145E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34FB106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08B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1AFF8F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56746D2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CA903D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29F9B9B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07444063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447D6029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67C5B8D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3D4191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480" w:type="dxa"/>
          </w:tcPr>
          <w:p w14:paraId="1A689FD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6BA1E63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E3F01C5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14A3A777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0722B8A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00E3B4">
            <w:pPr>
              <w:spacing w:after="0" w:line="240" w:lineRule="auto"/>
            </w:pPr>
            <w:r>
              <w:rPr>
                <w:sz w:val="14"/>
              </w:rPr>
              <w:t>77.08</w:t>
            </w:r>
          </w:p>
        </w:tc>
        <w:tc>
          <w:tcPr>
            <w:tcW w:w="480" w:type="dxa"/>
          </w:tcPr>
          <w:p w14:paraId="4D8BFB9F">
            <w:pPr>
              <w:spacing w:after="0" w:line="240" w:lineRule="auto"/>
            </w:pPr>
            <w:r>
              <w:rPr>
                <w:sz w:val="14"/>
              </w:rPr>
              <w:t>83.74</w:t>
            </w:r>
          </w:p>
        </w:tc>
        <w:tc>
          <w:tcPr>
            <w:tcW w:w="480" w:type="dxa"/>
          </w:tcPr>
          <w:p w14:paraId="1E3DBC6D">
            <w:pPr>
              <w:spacing w:after="0" w:line="240" w:lineRule="auto"/>
            </w:pPr>
            <w:r>
              <w:rPr>
                <w:sz w:val="14"/>
              </w:rPr>
              <w:t>6.659999999999997</w:t>
            </w:r>
          </w:p>
        </w:tc>
        <w:tc>
          <w:tcPr>
            <w:tcW w:w="480" w:type="dxa"/>
          </w:tcPr>
          <w:p w14:paraId="3F6AA8A9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3994F74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689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0062AF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197474A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73CFF3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6B09368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009EF407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055027A1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66370CC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32640A">
            <w:pPr>
              <w:spacing w:after="0" w:line="240" w:lineRule="auto"/>
            </w:pPr>
            <w:r>
              <w:rPr>
                <w:sz w:val="14"/>
              </w:rPr>
              <w:t>172</w:t>
            </w:r>
          </w:p>
        </w:tc>
        <w:tc>
          <w:tcPr>
            <w:tcW w:w="480" w:type="dxa"/>
          </w:tcPr>
          <w:p w14:paraId="4087F551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4196549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282E85CC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7C269546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29DF863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F999FA">
            <w:pPr>
              <w:spacing w:after="0" w:line="240" w:lineRule="auto"/>
            </w:pPr>
            <w:r>
              <w:rPr>
                <w:sz w:val="14"/>
              </w:rPr>
              <w:t>76.78</w:t>
            </w:r>
          </w:p>
        </w:tc>
        <w:tc>
          <w:tcPr>
            <w:tcW w:w="480" w:type="dxa"/>
          </w:tcPr>
          <w:p w14:paraId="51A95254">
            <w:pPr>
              <w:spacing w:after="0" w:line="240" w:lineRule="auto"/>
            </w:pPr>
            <w:r>
              <w:rPr>
                <w:sz w:val="14"/>
              </w:rPr>
              <w:t>82.14</w:t>
            </w:r>
          </w:p>
        </w:tc>
        <w:tc>
          <w:tcPr>
            <w:tcW w:w="480" w:type="dxa"/>
          </w:tcPr>
          <w:p w14:paraId="42D8B86C">
            <w:pPr>
              <w:spacing w:after="0" w:line="240" w:lineRule="auto"/>
            </w:pPr>
            <w:r>
              <w:rPr>
                <w:sz w:val="14"/>
              </w:rPr>
              <w:t>5.359999999999999</w:t>
            </w:r>
          </w:p>
        </w:tc>
        <w:tc>
          <w:tcPr>
            <w:tcW w:w="480" w:type="dxa"/>
          </w:tcPr>
          <w:p w14:paraId="400B9C27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7922F41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9A3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9604F3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0A342D4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474BAD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BA5A2D2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11C1C959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1C0AC273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5F842EE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7A0440">
            <w:pPr>
              <w:spacing w:after="0" w:line="240" w:lineRule="auto"/>
            </w:pPr>
            <w:r>
              <w:rPr>
                <w:sz w:val="14"/>
              </w:rPr>
              <w:t>173</w:t>
            </w:r>
          </w:p>
        </w:tc>
        <w:tc>
          <w:tcPr>
            <w:tcW w:w="480" w:type="dxa"/>
          </w:tcPr>
          <w:p w14:paraId="0F3AB60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EE7E0CA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633DD259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7FF982FA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520C468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BFE97DD">
            <w:pPr>
              <w:spacing w:after="0" w:line="240" w:lineRule="auto"/>
            </w:pPr>
            <w:r>
              <w:rPr>
                <w:sz w:val="14"/>
              </w:rPr>
              <w:t>77.08</w:t>
            </w:r>
          </w:p>
        </w:tc>
        <w:tc>
          <w:tcPr>
            <w:tcW w:w="480" w:type="dxa"/>
          </w:tcPr>
          <w:p w14:paraId="345C53B7">
            <w:pPr>
              <w:spacing w:after="0" w:line="240" w:lineRule="auto"/>
            </w:pPr>
            <w:r>
              <w:rPr>
                <w:sz w:val="14"/>
              </w:rPr>
              <w:t>80.18</w:t>
            </w:r>
          </w:p>
        </w:tc>
        <w:tc>
          <w:tcPr>
            <w:tcW w:w="480" w:type="dxa"/>
          </w:tcPr>
          <w:p w14:paraId="6D6C12F0">
            <w:pPr>
              <w:spacing w:after="0" w:line="240" w:lineRule="auto"/>
            </w:pPr>
            <w:r>
              <w:rPr>
                <w:sz w:val="14"/>
              </w:rPr>
              <w:t>3.100000000000009</w:t>
            </w:r>
          </w:p>
        </w:tc>
        <w:tc>
          <w:tcPr>
            <w:tcW w:w="480" w:type="dxa"/>
          </w:tcPr>
          <w:p w14:paraId="7AB3BE4F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5F63885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EAF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088B96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02FA32E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35A9ED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32438CE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023E3AD7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4528A8F6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11A9DA0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F6D90F">
            <w:pPr>
              <w:spacing w:after="0" w:line="240" w:lineRule="auto"/>
            </w:pPr>
            <w:r>
              <w:rPr>
                <w:sz w:val="14"/>
              </w:rPr>
              <w:t>179</w:t>
            </w:r>
          </w:p>
        </w:tc>
        <w:tc>
          <w:tcPr>
            <w:tcW w:w="480" w:type="dxa"/>
          </w:tcPr>
          <w:p w14:paraId="47EB579B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3BF6585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0FC7E8F2">
            <w:pPr>
              <w:spacing w:after="0" w:line="240" w:lineRule="auto"/>
            </w:pPr>
            <w:r>
              <w:rPr>
                <w:sz w:val="14"/>
              </w:rPr>
              <w:t>7.99</w:t>
            </w:r>
          </w:p>
        </w:tc>
        <w:tc>
          <w:tcPr>
            <w:tcW w:w="480" w:type="dxa"/>
          </w:tcPr>
          <w:p w14:paraId="54C7DE54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2452750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D0E0CE4">
            <w:pPr>
              <w:spacing w:after="0" w:line="240" w:lineRule="auto"/>
            </w:pPr>
            <w:r>
              <w:rPr>
                <w:sz w:val="14"/>
              </w:rPr>
              <w:t>80.08</w:t>
            </w:r>
          </w:p>
        </w:tc>
        <w:tc>
          <w:tcPr>
            <w:tcW w:w="480" w:type="dxa"/>
          </w:tcPr>
          <w:p w14:paraId="4EFFF032">
            <w:pPr>
              <w:spacing w:after="0" w:line="240" w:lineRule="auto"/>
            </w:pPr>
            <w:r>
              <w:rPr>
                <w:sz w:val="14"/>
              </w:rPr>
              <w:t>83.5</w:t>
            </w:r>
          </w:p>
        </w:tc>
        <w:tc>
          <w:tcPr>
            <w:tcW w:w="480" w:type="dxa"/>
          </w:tcPr>
          <w:p w14:paraId="00E072F3">
            <w:pPr>
              <w:spacing w:after="0" w:line="240" w:lineRule="auto"/>
            </w:pPr>
            <w:r>
              <w:rPr>
                <w:sz w:val="14"/>
              </w:rPr>
              <w:t>3.420000000000002</w:t>
            </w:r>
          </w:p>
        </w:tc>
        <w:tc>
          <w:tcPr>
            <w:tcW w:w="480" w:type="dxa"/>
          </w:tcPr>
          <w:p w14:paraId="42E29A68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5E97268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B87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447457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A767B1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AA5BF8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A712B05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3789963A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415AF262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602FBEC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F0AAF1">
            <w:pPr>
              <w:spacing w:after="0" w:line="240" w:lineRule="auto"/>
            </w:pPr>
            <w:r>
              <w:rPr>
                <w:sz w:val="14"/>
              </w:rPr>
              <w:t>185</w:t>
            </w:r>
          </w:p>
        </w:tc>
        <w:tc>
          <w:tcPr>
            <w:tcW w:w="480" w:type="dxa"/>
          </w:tcPr>
          <w:p w14:paraId="048A7929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0FF49F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B56259F">
            <w:pPr>
              <w:spacing w:after="0" w:line="240" w:lineRule="auto"/>
            </w:pPr>
            <w:r>
              <w:rPr>
                <w:sz w:val="14"/>
              </w:rPr>
              <w:t>1.94</w:t>
            </w:r>
          </w:p>
        </w:tc>
        <w:tc>
          <w:tcPr>
            <w:tcW w:w="480" w:type="dxa"/>
          </w:tcPr>
          <w:p w14:paraId="263EA4FC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0358614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E037E5">
            <w:pPr>
              <w:spacing w:after="0" w:line="240" w:lineRule="auto"/>
            </w:pPr>
            <w:r>
              <w:rPr>
                <w:sz w:val="14"/>
              </w:rPr>
              <w:t>79.18</w:t>
            </w:r>
          </w:p>
        </w:tc>
        <w:tc>
          <w:tcPr>
            <w:tcW w:w="480" w:type="dxa"/>
          </w:tcPr>
          <w:p w14:paraId="2C8CECDD">
            <w:pPr>
              <w:spacing w:after="0" w:line="240" w:lineRule="auto"/>
            </w:pPr>
            <w:r>
              <w:rPr>
                <w:sz w:val="14"/>
              </w:rPr>
              <w:t>83.62</w:t>
            </w:r>
          </w:p>
        </w:tc>
        <w:tc>
          <w:tcPr>
            <w:tcW w:w="480" w:type="dxa"/>
          </w:tcPr>
          <w:p w14:paraId="2B5E2456">
            <w:pPr>
              <w:spacing w:after="0" w:line="240" w:lineRule="auto"/>
            </w:pPr>
            <w:r>
              <w:rPr>
                <w:sz w:val="14"/>
              </w:rPr>
              <w:t>4.439999999999998</w:t>
            </w:r>
          </w:p>
        </w:tc>
        <w:tc>
          <w:tcPr>
            <w:tcW w:w="480" w:type="dxa"/>
          </w:tcPr>
          <w:p w14:paraId="40369694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70268F1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866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6A9D6B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48A7935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52311F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7090A5C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231A9D24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48A909A0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47DB4B9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368259">
            <w:pPr>
              <w:spacing w:after="0" w:line="240" w:lineRule="auto"/>
            </w:pPr>
            <w:r>
              <w:rPr>
                <w:sz w:val="14"/>
              </w:rPr>
              <w:t>186</w:t>
            </w:r>
          </w:p>
        </w:tc>
        <w:tc>
          <w:tcPr>
            <w:tcW w:w="480" w:type="dxa"/>
          </w:tcPr>
          <w:p w14:paraId="2F8765BC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A8FB7C5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81FD6D0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668E3A92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660025C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7C72CE">
            <w:pPr>
              <w:spacing w:after="0" w:line="240" w:lineRule="auto"/>
            </w:pPr>
            <w:r>
              <w:rPr>
                <w:sz w:val="14"/>
              </w:rPr>
              <w:t>78.08</w:t>
            </w:r>
          </w:p>
        </w:tc>
        <w:tc>
          <w:tcPr>
            <w:tcW w:w="480" w:type="dxa"/>
          </w:tcPr>
          <w:p w14:paraId="10B967F2">
            <w:pPr>
              <w:spacing w:after="0" w:line="240" w:lineRule="auto"/>
            </w:pPr>
            <w:r>
              <w:rPr>
                <w:sz w:val="14"/>
              </w:rPr>
              <w:t>83.98</w:t>
            </w:r>
          </w:p>
        </w:tc>
        <w:tc>
          <w:tcPr>
            <w:tcW w:w="480" w:type="dxa"/>
          </w:tcPr>
          <w:p w14:paraId="3C15CF53">
            <w:pPr>
              <w:spacing w:after="0" w:line="240" w:lineRule="auto"/>
            </w:pPr>
            <w:r>
              <w:rPr>
                <w:sz w:val="14"/>
              </w:rPr>
              <w:t>5.900000000000006</w:t>
            </w:r>
          </w:p>
        </w:tc>
        <w:tc>
          <w:tcPr>
            <w:tcW w:w="480" w:type="dxa"/>
          </w:tcPr>
          <w:p w14:paraId="0F5829E1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57F8E8A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096D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485049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78F26A0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C3496E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C44C32A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724454FE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7C8F608C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056A906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9D54B12">
            <w:pPr>
              <w:spacing w:after="0" w:line="240" w:lineRule="auto"/>
            </w:pPr>
            <w:r>
              <w:rPr>
                <w:sz w:val="14"/>
              </w:rPr>
              <w:t>187</w:t>
            </w:r>
          </w:p>
        </w:tc>
        <w:tc>
          <w:tcPr>
            <w:tcW w:w="480" w:type="dxa"/>
          </w:tcPr>
          <w:p w14:paraId="742C08C1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D06DB0B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50AA1FDB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64316A34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42071D3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F8721C5">
            <w:pPr>
              <w:spacing w:after="0" w:line="240" w:lineRule="auto"/>
            </w:pPr>
            <w:r>
              <w:rPr>
                <w:sz w:val="14"/>
              </w:rPr>
              <w:t>76.58</w:t>
            </w:r>
          </w:p>
        </w:tc>
        <w:tc>
          <w:tcPr>
            <w:tcW w:w="480" w:type="dxa"/>
          </w:tcPr>
          <w:p w14:paraId="4A50CB23">
            <w:pPr>
              <w:spacing w:after="0" w:line="240" w:lineRule="auto"/>
            </w:pPr>
            <w:r>
              <w:rPr>
                <w:sz w:val="14"/>
              </w:rPr>
              <w:t>83.68</w:t>
            </w:r>
          </w:p>
        </w:tc>
        <w:tc>
          <w:tcPr>
            <w:tcW w:w="480" w:type="dxa"/>
          </w:tcPr>
          <w:p w14:paraId="503E56D1">
            <w:pPr>
              <w:spacing w:after="0" w:line="240" w:lineRule="auto"/>
            </w:pPr>
            <w:r>
              <w:rPr>
                <w:sz w:val="14"/>
              </w:rPr>
              <w:t>7.100000000000009</w:t>
            </w:r>
          </w:p>
        </w:tc>
        <w:tc>
          <w:tcPr>
            <w:tcW w:w="480" w:type="dxa"/>
          </w:tcPr>
          <w:p w14:paraId="2FE2F813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3C155E9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D8F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7645A4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811FF7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8F1C1A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E18B0E1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12828961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4E8D0238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4B8EC48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A531C5">
            <w:pPr>
              <w:spacing w:after="0" w:line="240" w:lineRule="auto"/>
            </w:pPr>
            <w:r>
              <w:rPr>
                <w:sz w:val="14"/>
              </w:rPr>
              <w:t>188</w:t>
            </w:r>
          </w:p>
        </w:tc>
        <w:tc>
          <w:tcPr>
            <w:tcW w:w="480" w:type="dxa"/>
          </w:tcPr>
          <w:p w14:paraId="5B8F527C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F1E545D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18679150">
            <w:pPr>
              <w:spacing w:after="0" w:line="240" w:lineRule="auto"/>
            </w:pPr>
            <w:r>
              <w:rPr>
                <w:sz w:val="14"/>
              </w:rPr>
              <w:t>3.24</w:t>
            </w:r>
          </w:p>
        </w:tc>
        <w:tc>
          <w:tcPr>
            <w:tcW w:w="480" w:type="dxa"/>
          </w:tcPr>
          <w:p w14:paraId="3C874774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68215BA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40C8A42">
            <w:pPr>
              <w:spacing w:after="0" w:line="240" w:lineRule="auto"/>
            </w:pPr>
            <w:r>
              <w:rPr>
                <w:sz w:val="14"/>
              </w:rPr>
              <w:t>75.98</w:t>
            </w:r>
          </w:p>
        </w:tc>
        <w:tc>
          <w:tcPr>
            <w:tcW w:w="480" w:type="dxa"/>
          </w:tcPr>
          <w:p w14:paraId="39502C7D">
            <w:pPr>
              <w:spacing w:after="0" w:line="240" w:lineRule="auto"/>
            </w:pPr>
            <w:r>
              <w:rPr>
                <w:sz w:val="14"/>
              </w:rPr>
              <w:t>82.62</w:t>
            </w:r>
          </w:p>
        </w:tc>
        <w:tc>
          <w:tcPr>
            <w:tcW w:w="480" w:type="dxa"/>
          </w:tcPr>
          <w:p w14:paraId="4DC25CA2">
            <w:pPr>
              <w:spacing w:after="0" w:line="240" w:lineRule="auto"/>
            </w:pPr>
            <w:r>
              <w:rPr>
                <w:sz w:val="14"/>
              </w:rPr>
              <w:t>6.640000000000001</w:t>
            </w:r>
          </w:p>
        </w:tc>
        <w:tc>
          <w:tcPr>
            <w:tcW w:w="480" w:type="dxa"/>
          </w:tcPr>
          <w:p w14:paraId="4156CF95">
            <w:pPr>
              <w:spacing w:after="0" w:line="240" w:lineRule="auto"/>
            </w:pPr>
            <w:r>
              <w:rPr>
                <w:sz w:val="14"/>
              </w:rPr>
              <w:t>0.02236067977499802</w:t>
            </w:r>
          </w:p>
        </w:tc>
        <w:tc>
          <w:tcPr>
            <w:tcW w:w="480" w:type="dxa"/>
          </w:tcPr>
          <w:p w14:paraId="53A9FC5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A00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BCCD91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2ECEA83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4DADCD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124CF2E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A1344D4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3128579B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35E6CA9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A24F94">
            <w:pPr>
              <w:spacing w:after="0" w:line="240" w:lineRule="auto"/>
            </w:pPr>
            <w:r>
              <w:rPr>
                <w:sz w:val="14"/>
              </w:rPr>
              <w:t>189</w:t>
            </w:r>
          </w:p>
        </w:tc>
        <w:tc>
          <w:tcPr>
            <w:tcW w:w="480" w:type="dxa"/>
          </w:tcPr>
          <w:p w14:paraId="5143564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62BAC8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B7F9CE4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1EA2B76D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0A08AC9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75DBEA">
            <w:pPr>
              <w:spacing w:after="0" w:line="240" w:lineRule="auto"/>
            </w:pPr>
            <w:r>
              <w:rPr>
                <w:sz w:val="14"/>
              </w:rPr>
              <w:t>75.18</w:t>
            </w:r>
          </w:p>
        </w:tc>
        <w:tc>
          <w:tcPr>
            <w:tcW w:w="480" w:type="dxa"/>
          </w:tcPr>
          <w:p w14:paraId="6B288BF7">
            <w:pPr>
              <w:spacing w:after="0" w:line="240" w:lineRule="auto"/>
            </w:pPr>
            <w:r>
              <w:rPr>
                <w:sz w:val="14"/>
              </w:rPr>
              <w:t>81.22</w:t>
            </w:r>
          </w:p>
        </w:tc>
        <w:tc>
          <w:tcPr>
            <w:tcW w:w="480" w:type="dxa"/>
          </w:tcPr>
          <w:p w14:paraId="3D5BCD2F">
            <w:pPr>
              <w:spacing w:after="0" w:line="240" w:lineRule="auto"/>
            </w:pPr>
            <w:r>
              <w:rPr>
                <w:sz w:val="14"/>
              </w:rPr>
              <w:t>6.039999999999992</w:t>
            </w:r>
          </w:p>
        </w:tc>
        <w:tc>
          <w:tcPr>
            <w:tcW w:w="480" w:type="dxa"/>
          </w:tcPr>
          <w:p w14:paraId="38AF3534">
            <w:pPr>
              <w:spacing w:after="0" w:line="240" w:lineRule="auto"/>
            </w:pPr>
            <w:r>
              <w:rPr>
                <w:sz w:val="14"/>
              </w:rPr>
              <w:t>0.02000000000000002</w:t>
            </w:r>
          </w:p>
        </w:tc>
        <w:tc>
          <w:tcPr>
            <w:tcW w:w="480" w:type="dxa"/>
          </w:tcPr>
          <w:p w14:paraId="433D1AC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912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2E9D1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4839F1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C1DC13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9333421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4C344BF4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012185D3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443391D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49DC7E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480" w:type="dxa"/>
          </w:tcPr>
          <w:p w14:paraId="04E8F1F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40F47F5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A7561DC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1A8B5B2F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074FE46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0ECF98">
            <w:pPr>
              <w:spacing w:after="0" w:line="240" w:lineRule="auto"/>
            </w:pPr>
            <w:r>
              <w:rPr>
                <w:sz w:val="14"/>
              </w:rPr>
              <w:t>74.48</w:t>
            </w:r>
          </w:p>
        </w:tc>
        <w:tc>
          <w:tcPr>
            <w:tcW w:w="480" w:type="dxa"/>
          </w:tcPr>
          <w:p w14:paraId="0CDC9B7D">
            <w:pPr>
              <w:spacing w:after="0" w:line="240" w:lineRule="auto"/>
            </w:pPr>
            <w:r>
              <w:rPr>
                <w:sz w:val="14"/>
              </w:rPr>
              <w:t>80.95</w:t>
            </w:r>
          </w:p>
        </w:tc>
        <w:tc>
          <w:tcPr>
            <w:tcW w:w="480" w:type="dxa"/>
          </w:tcPr>
          <w:p w14:paraId="1D3C6671">
            <w:pPr>
              <w:spacing w:after="0" w:line="240" w:lineRule="auto"/>
            </w:pPr>
            <w:r>
              <w:rPr>
                <w:sz w:val="14"/>
              </w:rPr>
              <w:t>6.469999999999999</w:t>
            </w:r>
          </w:p>
        </w:tc>
        <w:tc>
          <w:tcPr>
            <w:tcW w:w="480" w:type="dxa"/>
          </w:tcPr>
          <w:p w14:paraId="579580CB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2320E82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98F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23530F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2AB5591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5F5C3D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9A2BBFD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50C64A9F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1C87FDD4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1FE244E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339436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480" w:type="dxa"/>
          </w:tcPr>
          <w:p w14:paraId="6AA5314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76EA278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0B982C1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1BB00696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0EEE809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5FBC171">
            <w:pPr>
              <w:spacing w:after="0" w:line="240" w:lineRule="auto"/>
            </w:pPr>
            <w:r>
              <w:rPr>
                <w:sz w:val="14"/>
              </w:rPr>
              <w:t>73.88000000000001</w:t>
            </w:r>
          </w:p>
        </w:tc>
        <w:tc>
          <w:tcPr>
            <w:tcW w:w="480" w:type="dxa"/>
          </w:tcPr>
          <w:p w14:paraId="50C42A89">
            <w:pPr>
              <w:spacing w:after="0" w:line="240" w:lineRule="auto"/>
            </w:pPr>
            <w:r>
              <w:rPr>
                <w:sz w:val="14"/>
              </w:rPr>
              <w:t>79.974</w:t>
            </w:r>
          </w:p>
        </w:tc>
        <w:tc>
          <w:tcPr>
            <w:tcW w:w="480" w:type="dxa"/>
          </w:tcPr>
          <w:p w14:paraId="53681B62">
            <w:pPr>
              <w:spacing w:after="0" w:line="240" w:lineRule="auto"/>
            </w:pPr>
            <w:r>
              <w:rPr>
                <w:sz w:val="14"/>
              </w:rPr>
              <w:t>6.093999999999994</w:t>
            </w:r>
          </w:p>
        </w:tc>
        <w:tc>
          <w:tcPr>
            <w:tcW w:w="480" w:type="dxa"/>
          </w:tcPr>
          <w:p w14:paraId="3B68527C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380806F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959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A6123F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3A02CA8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120D58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C01D648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1FFD8EA4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2D53FC1C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6C01711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AD609E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480" w:type="dxa"/>
          </w:tcPr>
          <w:p w14:paraId="25C9AED9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ABEF8D6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7F14ECB5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62BE72E4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561DB4E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DDD097">
            <w:pPr>
              <w:spacing w:after="0" w:line="240" w:lineRule="auto"/>
            </w:pPr>
            <w:r>
              <w:rPr>
                <w:sz w:val="14"/>
              </w:rPr>
              <w:t>73.68</w:t>
            </w:r>
          </w:p>
        </w:tc>
        <w:tc>
          <w:tcPr>
            <w:tcW w:w="480" w:type="dxa"/>
          </w:tcPr>
          <w:p w14:paraId="657CBD76">
            <w:pPr>
              <w:spacing w:after="0" w:line="240" w:lineRule="auto"/>
            </w:pPr>
            <w:r>
              <w:rPr>
                <w:sz w:val="14"/>
              </w:rPr>
              <w:t>76.78</w:t>
            </w:r>
          </w:p>
        </w:tc>
        <w:tc>
          <w:tcPr>
            <w:tcW w:w="480" w:type="dxa"/>
          </w:tcPr>
          <w:p w14:paraId="7E0C22EF">
            <w:pPr>
              <w:spacing w:after="0" w:line="240" w:lineRule="auto"/>
            </w:pPr>
            <w:r>
              <w:rPr>
                <w:sz w:val="14"/>
              </w:rPr>
              <w:t>3.099999999999994</w:t>
            </w:r>
          </w:p>
        </w:tc>
        <w:tc>
          <w:tcPr>
            <w:tcW w:w="480" w:type="dxa"/>
          </w:tcPr>
          <w:p w14:paraId="262D2759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46E30D4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792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F118AA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【中型教室1】【双声源，三分之一倍频程，A加权，直达声压】【4000HZ】- ES5和声压数据相对最近点位声压级对比.xlsx</w:t>
            </w:r>
          </w:p>
        </w:tc>
        <w:tc>
          <w:tcPr>
            <w:tcW w:w="480" w:type="dxa"/>
          </w:tcPr>
          <w:p w14:paraId="51C2559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2F32B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BFA2365">
            <w:pPr>
              <w:spacing w:after="0" w:line="240" w:lineRule="auto"/>
            </w:pPr>
            <w:r>
              <w:rPr>
                <w:sz w:val="14"/>
              </w:rPr>
              <w:t>4000Hz</w:t>
            </w:r>
          </w:p>
        </w:tc>
        <w:tc>
          <w:tcPr>
            <w:tcW w:w="480" w:type="dxa"/>
          </w:tcPr>
          <w:p w14:paraId="3DD4403B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515E519E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0597A3D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AC20A1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480" w:type="dxa"/>
          </w:tcPr>
          <w:p w14:paraId="06CC9CC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AB3445D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64D46382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0D61E7AB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76FF854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9FBDF8C">
            <w:pPr>
              <w:spacing w:after="0" w:line="240" w:lineRule="auto"/>
            </w:pPr>
            <w:r>
              <w:rPr>
                <w:sz w:val="14"/>
              </w:rPr>
              <w:t>73.88000000000001</w:t>
            </w:r>
          </w:p>
        </w:tc>
        <w:tc>
          <w:tcPr>
            <w:tcW w:w="480" w:type="dxa"/>
          </w:tcPr>
          <w:p w14:paraId="550EF92D">
            <w:pPr>
              <w:spacing w:after="0" w:line="240" w:lineRule="auto"/>
            </w:pPr>
            <w:r>
              <w:rPr>
                <w:sz w:val="14"/>
              </w:rPr>
              <w:t>76.924</w:t>
            </w:r>
          </w:p>
        </w:tc>
        <w:tc>
          <w:tcPr>
            <w:tcW w:w="480" w:type="dxa"/>
          </w:tcPr>
          <w:p w14:paraId="22290CEC">
            <w:pPr>
              <w:spacing w:after="0" w:line="240" w:lineRule="auto"/>
            </w:pPr>
            <w:r>
              <w:rPr>
                <w:sz w:val="14"/>
              </w:rPr>
              <w:t>3.043999999999997</w:t>
            </w:r>
          </w:p>
        </w:tc>
        <w:tc>
          <w:tcPr>
            <w:tcW w:w="480" w:type="dxa"/>
          </w:tcPr>
          <w:p w14:paraId="41569C79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43562A8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A24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B58232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2BF8C56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27BF5C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A8B490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6A5D24EF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199EB10E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4E44AF7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8DD1E6C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36F63272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0D4D87A4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70D6D6DF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284388D0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4D9AD91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136F69">
            <w:pPr>
              <w:spacing w:after="0" w:line="240" w:lineRule="auto"/>
            </w:pPr>
            <w:r>
              <w:rPr>
                <w:sz w:val="14"/>
              </w:rPr>
              <w:t>79.84</w:t>
            </w:r>
          </w:p>
        </w:tc>
        <w:tc>
          <w:tcPr>
            <w:tcW w:w="480" w:type="dxa"/>
          </w:tcPr>
          <w:p w14:paraId="794CFD35">
            <w:pPr>
              <w:spacing w:after="0" w:line="240" w:lineRule="auto"/>
            </w:pPr>
            <w:r>
              <w:rPr>
                <w:sz w:val="14"/>
              </w:rPr>
              <w:t>83.31</w:t>
            </w:r>
          </w:p>
        </w:tc>
        <w:tc>
          <w:tcPr>
            <w:tcW w:w="480" w:type="dxa"/>
          </w:tcPr>
          <w:p w14:paraId="5CFD21E4">
            <w:pPr>
              <w:spacing w:after="0" w:line="240" w:lineRule="auto"/>
            </w:pPr>
            <w:r>
              <w:rPr>
                <w:sz w:val="14"/>
              </w:rPr>
              <w:t>3.469999999999999</w:t>
            </w:r>
          </w:p>
        </w:tc>
        <w:tc>
          <w:tcPr>
            <w:tcW w:w="480" w:type="dxa"/>
          </w:tcPr>
          <w:p w14:paraId="009C7B8B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2B609B0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F39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9A32FC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7EC5569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FC4E4C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3D6CDAF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66EEE1D9">
            <w:pPr>
              <w:spacing w:after="0" w:line="240" w:lineRule="auto"/>
            </w:pPr>
            <w:r>
              <w:rPr>
                <w:sz w:val="14"/>
              </w:rPr>
              <w:t>5.41</w:t>
            </w:r>
          </w:p>
        </w:tc>
        <w:tc>
          <w:tcPr>
            <w:tcW w:w="480" w:type="dxa"/>
          </w:tcPr>
          <w:p w14:paraId="4B8FDB8B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4858BF4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CC3318E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398006E6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1B5AB16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2A031A21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02F7C344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2F3624B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3980DD">
            <w:pPr>
              <w:spacing w:after="0" w:line="240" w:lineRule="auto"/>
            </w:pPr>
            <w:r>
              <w:rPr>
                <w:sz w:val="14"/>
              </w:rPr>
              <w:t>79.84</w:t>
            </w:r>
          </w:p>
        </w:tc>
        <w:tc>
          <w:tcPr>
            <w:tcW w:w="480" w:type="dxa"/>
          </w:tcPr>
          <w:p w14:paraId="65DEC95F">
            <w:pPr>
              <w:spacing w:after="0" w:line="240" w:lineRule="auto"/>
            </w:pPr>
            <w:r>
              <w:rPr>
                <w:sz w:val="14"/>
              </w:rPr>
              <w:t>83.76</w:t>
            </w:r>
          </w:p>
        </w:tc>
        <w:tc>
          <w:tcPr>
            <w:tcW w:w="480" w:type="dxa"/>
          </w:tcPr>
          <w:p w14:paraId="36BEAD43">
            <w:pPr>
              <w:spacing w:after="0" w:line="240" w:lineRule="auto"/>
            </w:pPr>
            <w:r>
              <w:rPr>
                <w:sz w:val="14"/>
              </w:rPr>
              <w:t>3.920000000000002</w:t>
            </w:r>
          </w:p>
        </w:tc>
        <w:tc>
          <w:tcPr>
            <w:tcW w:w="480" w:type="dxa"/>
          </w:tcPr>
          <w:p w14:paraId="3F1C718D">
            <w:pPr>
              <w:spacing w:after="0" w:line="240" w:lineRule="auto"/>
            </w:pPr>
            <w:r>
              <w:rPr>
                <w:sz w:val="14"/>
              </w:rPr>
              <w:t>0.02828427124746193</w:t>
            </w:r>
          </w:p>
        </w:tc>
        <w:tc>
          <w:tcPr>
            <w:tcW w:w="480" w:type="dxa"/>
          </w:tcPr>
          <w:p w14:paraId="0B193D8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D2A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535C5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2B341A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D9D681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2EE5458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C329FEC">
            <w:pPr>
              <w:spacing w:after="0" w:line="240" w:lineRule="auto"/>
            </w:pPr>
            <w:r>
              <w:rPr>
                <w:sz w:val="14"/>
              </w:rPr>
              <w:t>5.84</w:t>
            </w:r>
          </w:p>
        </w:tc>
        <w:tc>
          <w:tcPr>
            <w:tcW w:w="480" w:type="dxa"/>
          </w:tcPr>
          <w:p w14:paraId="6FF630CC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4B84A13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CA4F607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51A92EA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6BFAA95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68A849D7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6E66C8FD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11447C3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C75F30">
            <w:pPr>
              <w:spacing w:after="0" w:line="240" w:lineRule="auto"/>
            </w:pPr>
            <w:r>
              <w:rPr>
                <w:sz w:val="14"/>
              </w:rPr>
              <w:t>79.94000000000001</w:t>
            </w:r>
          </w:p>
        </w:tc>
        <w:tc>
          <w:tcPr>
            <w:tcW w:w="480" w:type="dxa"/>
          </w:tcPr>
          <w:p w14:paraId="444C2D00">
            <w:pPr>
              <w:spacing w:after="0" w:line="240" w:lineRule="auto"/>
            </w:pPr>
            <w:r>
              <w:rPr>
                <w:sz w:val="14"/>
              </w:rPr>
              <w:t>84.13</w:t>
            </w:r>
          </w:p>
        </w:tc>
        <w:tc>
          <w:tcPr>
            <w:tcW w:w="480" w:type="dxa"/>
          </w:tcPr>
          <w:p w14:paraId="32DF5E8B">
            <w:pPr>
              <w:spacing w:after="0" w:line="240" w:lineRule="auto"/>
            </w:pPr>
            <w:r>
              <w:rPr>
                <w:sz w:val="14"/>
              </w:rPr>
              <w:t>4.189999999999984</w:t>
            </w:r>
          </w:p>
        </w:tc>
        <w:tc>
          <w:tcPr>
            <w:tcW w:w="480" w:type="dxa"/>
          </w:tcPr>
          <w:p w14:paraId="3599F2B5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0DF45FB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AEE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FA85E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A79FB9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D14DA9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2288070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5035BFBA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30ABD312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31ADC84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0E2F001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15458E3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8D62A23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3F4FA5CF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4A271315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3E48C6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C95215">
            <w:pPr>
              <w:spacing w:after="0" w:line="240" w:lineRule="auto"/>
            </w:pPr>
            <w:r>
              <w:rPr>
                <w:sz w:val="14"/>
              </w:rPr>
              <w:t>80.04</w:t>
            </w:r>
          </w:p>
        </w:tc>
        <w:tc>
          <w:tcPr>
            <w:tcW w:w="480" w:type="dxa"/>
          </w:tcPr>
          <w:p w14:paraId="17E3899E">
            <w:pPr>
              <w:spacing w:after="0" w:line="240" w:lineRule="auto"/>
            </w:pPr>
            <w:r>
              <w:rPr>
                <w:sz w:val="14"/>
              </w:rPr>
              <w:t>84.08</w:t>
            </w:r>
          </w:p>
        </w:tc>
        <w:tc>
          <w:tcPr>
            <w:tcW w:w="480" w:type="dxa"/>
          </w:tcPr>
          <w:p w14:paraId="47C4D35D">
            <w:pPr>
              <w:spacing w:after="0" w:line="240" w:lineRule="auto"/>
            </w:pPr>
            <w:r>
              <w:rPr>
                <w:sz w:val="14"/>
              </w:rPr>
              <w:t>4.039999999999992</w:t>
            </w:r>
          </w:p>
        </w:tc>
        <w:tc>
          <w:tcPr>
            <w:tcW w:w="480" w:type="dxa"/>
          </w:tcPr>
          <w:p w14:paraId="762B3EF5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2A597F1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9A8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4E8281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4068A0A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E1877B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CAEAD3F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1E14233">
            <w:pPr>
              <w:spacing w:after="0" w:line="240" w:lineRule="auto"/>
            </w:pPr>
            <w:r>
              <w:rPr>
                <w:sz w:val="14"/>
              </w:rPr>
              <w:t>6.71</w:t>
            </w:r>
          </w:p>
        </w:tc>
        <w:tc>
          <w:tcPr>
            <w:tcW w:w="480" w:type="dxa"/>
          </w:tcPr>
          <w:p w14:paraId="2E4B2906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38B7CF3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648FF47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25CA396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0B25214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3904F1FC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79B12082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326669B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F5BD15">
            <w:pPr>
              <w:spacing w:after="0" w:line="240" w:lineRule="auto"/>
            </w:pPr>
            <w:r>
              <w:rPr>
                <w:sz w:val="14"/>
              </w:rPr>
              <w:t>80.04</w:t>
            </w:r>
          </w:p>
        </w:tc>
        <w:tc>
          <w:tcPr>
            <w:tcW w:w="480" w:type="dxa"/>
          </w:tcPr>
          <w:p w14:paraId="38A2A56C">
            <w:pPr>
              <w:spacing w:after="0" w:line="240" w:lineRule="auto"/>
            </w:pPr>
            <w:r>
              <w:rPr>
                <w:sz w:val="14"/>
              </w:rPr>
              <w:t>83.76</w:t>
            </w:r>
          </w:p>
        </w:tc>
        <w:tc>
          <w:tcPr>
            <w:tcW w:w="480" w:type="dxa"/>
          </w:tcPr>
          <w:p w14:paraId="54D757BF">
            <w:pPr>
              <w:spacing w:after="0" w:line="240" w:lineRule="auto"/>
            </w:pPr>
            <w:r>
              <w:rPr>
                <w:sz w:val="14"/>
              </w:rPr>
              <w:t>3.719999999999999</w:t>
            </w:r>
          </w:p>
        </w:tc>
        <w:tc>
          <w:tcPr>
            <w:tcW w:w="480" w:type="dxa"/>
          </w:tcPr>
          <w:p w14:paraId="3C46E999">
            <w:pPr>
              <w:spacing w:after="0" w:line="240" w:lineRule="auto"/>
            </w:pPr>
            <w:r>
              <w:rPr>
                <w:sz w:val="14"/>
              </w:rPr>
              <w:t>0.0282842712474613</w:t>
            </w:r>
          </w:p>
        </w:tc>
        <w:tc>
          <w:tcPr>
            <w:tcW w:w="480" w:type="dxa"/>
          </w:tcPr>
          <w:p w14:paraId="1FBB57C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CB8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BE59AB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06AD08C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FC832C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7236DFB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1B469AA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153C4A5A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049885C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6554E6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15D798AC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3AF7CBE1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7FEAFB8A">
            <w:pPr>
              <w:spacing w:after="0" w:line="240" w:lineRule="auto"/>
            </w:pPr>
            <w:r>
              <w:rPr>
                <w:sz w:val="14"/>
              </w:rPr>
              <w:t>7.11</w:t>
            </w:r>
          </w:p>
        </w:tc>
        <w:tc>
          <w:tcPr>
            <w:tcW w:w="480" w:type="dxa"/>
          </w:tcPr>
          <w:p w14:paraId="0B2A6504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05A688A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6BB7AE">
            <w:pPr>
              <w:spacing w:after="0" w:line="240" w:lineRule="auto"/>
            </w:pPr>
            <w:r>
              <w:rPr>
                <w:sz w:val="14"/>
              </w:rPr>
              <w:t>80.04</w:t>
            </w:r>
          </w:p>
        </w:tc>
        <w:tc>
          <w:tcPr>
            <w:tcW w:w="480" w:type="dxa"/>
          </w:tcPr>
          <w:p w14:paraId="76C5CAEC">
            <w:pPr>
              <w:spacing w:after="0" w:line="240" w:lineRule="auto"/>
            </w:pPr>
            <w:r>
              <w:rPr>
                <w:sz w:val="14"/>
              </w:rPr>
              <w:t>83.46</w:t>
            </w:r>
          </w:p>
        </w:tc>
        <w:tc>
          <w:tcPr>
            <w:tcW w:w="480" w:type="dxa"/>
          </w:tcPr>
          <w:p w14:paraId="614D0BEB">
            <w:pPr>
              <w:spacing w:after="0" w:line="240" w:lineRule="auto"/>
            </w:pPr>
            <w:r>
              <w:rPr>
                <w:sz w:val="14"/>
              </w:rPr>
              <w:t>3.419999999999987</w:t>
            </w:r>
          </w:p>
        </w:tc>
        <w:tc>
          <w:tcPr>
            <w:tcW w:w="480" w:type="dxa"/>
          </w:tcPr>
          <w:p w14:paraId="5CF96CCB">
            <w:pPr>
              <w:spacing w:after="0" w:line="240" w:lineRule="auto"/>
            </w:pPr>
            <w:r>
              <w:rPr>
                <w:sz w:val="14"/>
              </w:rPr>
              <w:t>0.03605551275463912</w:t>
            </w:r>
          </w:p>
        </w:tc>
        <w:tc>
          <w:tcPr>
            <w:tcW w:w="480" w:type="dxa"/>
          </w:tcPr>
          <w:p w14:paraId="792F041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8D0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5D984B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26EC084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F58FAF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5820527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068D6845">
            <w:pPr>
              <w:spacing w:after="0" w:line="240" w:lineRule="auto"/>
            </w:pPr>
            <w:r>
              <w:rPr>
                <w:sz w:val="14"/>
              </w:rPr>
              <w:t>7.58</w:t>
            </w:r>
          </w:p>
        </w:tc>
        <w:tc>
          <w:tcPr>
            <w:tcW w:w="480" w:type="dxa"/>
          </w:tcPr>
          <w:p w14:paraId="1F4CAFF1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268721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7B4AC9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16401ED9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4FFE0FA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4E450D9B">
            <w:pPr>
              <w:spacing w:after="0" w:line="240" w:lineRule="auto"/>
            </w:pPr>
            <w:r>
              <w:rPr>
                <w:sz w:val="14"/>
              </w:rPr>
              <w:t>7.56</w:t>
            </w:r>
          </w:p>
        </w:tc>
        <w:tc>
          <w:tcPr>
            <w:tcW w:w="480" w:type="dxa"/>
          </w:tcPr>
          <w:p w14:paraId="171ECA27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68419A9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FE1FB9">
            <w:pPr>
              <w:spacing w:after="0" w:line="240" w:lineRule="auto"/>
            </w:pPr>
            <w:r>
              <w:rPr>
                <w:sz w:val="14"/>
              </w:rPr>
              <w:t>79.84</w:t>
            </w:r>
          </w:p>
        </w:tc>
        <w:tc>
          <w:tcPr>
            <w:tcW w:w="480" w:type="dxa"/>
          </w:tcPr>
          <w:p w14:paraId="53129352">
            <w:pPr>
              <w:spacing w:after="0" w:line="240" w:lineRule="auto"/>
            </w:pPr>
            <w:r>
              <w:rPr>
                <w:sz w:val="14"/>
              </w:rPr>
              <w:t>83.1</w:t>
            </w:r>
          </w:p>
        </w:tc>
        <w:tc>
          <w:tcPr>
            <w:tcW w:w="480" w:type="dxa"/>
          </w:tcPr>
          <w:p w14:paraId="1469757F">
            <w:pPr>
              <w:spacing w:after="0" w:line="240" w:lineRule="auto"/>
            </w:pPr>
            <w:r>
              <w:rPr>
                <w:sz w:val="14"/>
              </w:rPr>
              <w:t>3.259999999999991</w:t>
            </w:r>
          </w:p>
        </w:tc>
        <w:tc>
          <w:tcPr>
            <w:tcW w:w="480" w:type="dxa"/>
          </w:tcPr>
          <w:p w14:paraId="5891AEE4">
            <w:pPr>
              <w:spacing w:after="0" w:line="240" w:lineRule="auto"/>
            </w:pPr>
            <w:r>
              <w:rPr>
                <w:sz w:val="14"/>
              </w:rPr>
              <w:t>0.02828427124746193</w:t>
            </w:r>
          </w:p>
        </w:tc>
        <w:tc>
          <w:tcPr>
            <w:tcW w:w="480" w:type="dxa"/>
          </w:tcPr>
          <w:p w14:paraId="51E07D2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D3E5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36E4C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6868DDA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624C46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711A492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FB6ADBD">
            <w:pPr>
              <w:spacing w:after="0" w:line="240" w:lineRule="auto"/>
            </w:pPr>
            <w:r>
              <w:rPr>
                <w:sz w:val="14"/>
              </w:rPr>
              <w:t>8.0</w:t>
            </w:r>
          </w:p>
        </w:tc>
        <w:tc>
          <w:tcPr>
            <w:tcW w:w="480" w:type="dxa"/>
          </w:tcPr>
          <w:p w14:paraId="06E1DFDD">
            <w:pPr>
              <w:spacing w:after="0" w:line="240" w:lineRule="auto"/>
            </w:pPr>
            <w:r>
              <w:rPr>
                <w:sz w:val="14"/>
              </w:rPr>
              <w:t>8.12</w:t>
            </w:r>
          </w:p>
        </w:tc>
        <w:tc>
          <w:tcPr>
            <w:tcW w:w="480" w:type="dxa"/>
          </w:tcPr>
          <w:p w14:paraId="453C8CB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DD77C3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4F4FABF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E4F0A81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3BF7FF94">
            <w:pPr>
              <w:spacing w:after="0" w:line="240" w:lineRule="auto"/>
            </w:pPr>
            <w:r>
              <w:rPr>
                <w:sz w:val="14"/>
              </w:rPr>
              <w:t>7.98</w:t>
            </w:r>
          </w:p>
        </w:tc>
        <w:tc>
          <w:tcPr>
            <w:tcW w:w="480" w:type="dxa"/>
          </w:tcPr>
          <w:p w14:paraId="376893F6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5311897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F9A341">
            <w:pPr>
              <w:spacing w:after="0" w:line="240" w:lineRule="auto"/>
            </w:pPr>
            <w:r>
              <w:rPr>
                <w:sz w:val="14"/>
              </w:rPr>
              <w:t>79.64</w:t>
            </w:r>
          </w:p>
        </w:tc>
        <w:tc>
          <w:tcPr>
            <w:tcW w:w="480" w:type="dxa"/>
          </w:tcPr>
          <w:p w14:paraId="62138691">
            <w:pPr>
              <w:spacing w:after="0" w:line="240" w:lineRule="auto"/>
            </w:pPr>
            <w:r>
              <w:rPr>
                <w:sz w:val="14"/>
              </w:rPr>
              <w:t>82.71</w:t>
            </w:r>
          </w:p>
        </w:tc>
        <w:tc>
          <w:tcPr>
            <w:tcW w:w="480" w:type="dxa"/>
          </w:tcPr>
          <w:p w14:paraId="591E9B31">
            <w:pPr>
              <w:spacing w:after="0" w:line="240" w:lineRule="auto"/>
            </w:pPr>
            <w:r>
              <w:rPr>
                <w:sz w:val="14"/>
              </w:rPr>
              <w:t>3.069999999999993</w:t>
            </w:r>
          </w:p>
        </w:tc>
        <w:tc>
          <w:tcPr>
            <w:tcW w:w="480" w:type="dxa"/>
          </w:tcPr>
          <w:p w14:paraId="6989FAAE">
            <w:pPr>
              <w:spacing w:after="0" w:line="240" w:lineRule="auto"/>
            </w:pPr>
            <w:r>
              <w:rPr>
                <w:sz w:val="14"/>
              </w:rPr>
              <w:t>0.0282842712474613</w:t>
            </w:r>
          </w:p>
        </w:tc>
        <w:tc>
          <w:tcPr>
            <w:tcW w:w="480" w:type="dxa"/>
          </w:tcPr>
          <w:p w14:paraId="635FBFD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C88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596AD5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6F413A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2F9977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E2FF19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D6B800A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3CD0001D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47D45CD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47F9EE"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480" w:type="dxa"/>
          </w:tcPr>
          <w:p w14:paraId="6BB0190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C7EAF5E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4137306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004A37FD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6CA7074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F022161">
            <w:pPr>
              <w:spacing w:after="0" w:line="240" w:lineRule="auto"/>
            </w:pPr>
            <w:r>
              <w:rPr>
                <w:sz w:val="14"/>
              </w:rPr>
              <w:t>82.04</w:t>
            </w:r>
          </w:p>
        </w:tc>
        <w:tc>
          <w:tcPr>
            <w:tcW w:w="480" w:type="dxa"/>
          </w:tcPr>
          <w:p w14:paraId="1933ABCE">
            <w:pPr>
              <w:spacing w:after="0" w:line="240" w:lineRule="auto"/>
            </w:pPr>
            <w:r>
              <w:rPr>
                <w:sz w:val="14"/>
              </w:rPr>
              <w:t>85.66</w:t>
            </w:r>
          </w:p>
        </w:tc>
        <w:tc>
          <w:tcPr>
            <w:tcW w:w="480" w:type="dxa"/>
          </w:tcPr>
          <w:p w14:paraId="4DD94289">
            <w:pPr>
              <w:spacing w:after="0" w:line="240" w:lineRule="auto"/>
            </w:pPr>
            <w:r>
              <w:rPr>
                <w:sz w:val="14"/>
              </w:rPr>
              <w:t>3.61999999999999</w:t>
            </w:r>
          </w:p>
        </w:tc>
        <w:tc>
          <w:tcPr>
            <w:tcW w:w="480" w:type="dxa"/>
          </w:tcPr>
          <w:p w14:paraId="1B208C00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2360321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051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63EDB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730A4D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1FF65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D90EF62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0022A55">
            <w:pPr>
              <w:spacing w:after="0" w:line="240" w:lineRule="auto"/>
            </w:pPr>
            <w:r>
              <w:rPr>
                <w:sz w:val="14"/>
              </w:rPr>
              <w:t>5.41</w:t>
            </w:r>
          </w:p>
        </w:tc>
        <w:tc>
          <w:tcPr>
            <w:tcW w:w="480" w:type="dxa"/>
          </w:tcPr>
          <w:p w14:paraId="532ACFE1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689CD26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D8ABE0"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480" w:type="dxa"/>
          </w:tcPr>
          <w:p w14:paraId="33919CE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E3E3B5F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0680A945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764B2D37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6F2BD2F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A1104A">
            <w:pPr>
              <w:spacing w:after="0" w:line="240" w:lineRule="auto"/>
            </w:pPr>
            <w:r>
              <w:rPr>
                <w:sz w:val="14"/>
              </w:rPr>
              <w:t>82.04</w:t>
            </w:r>
          </w:p>
        </w:tc>
        <w:tc>
          <w:tcPr>
            <w:tcW w:w="480" w:type="dxa"/>
          </w:tcPr>
          <w:p w14:paraId="5EEBD0EC">
            <w:pPr>
              <w:spacing w:after="0" w:line="240" w:lineRule="auto"/>
            </w:pPr>
            <w:r>
              <w:rPr>
                <w:sz w:val="14"/>
              </w:rPr>
              <w:t>85.96</w:t>
            </w:r>
          </w:p>
        </w:tc>
        <w:tc>
          <w:tcPr>
            <w:tcW w:w="480" w:type="dxa"/>
          </w:tcPr>
          <w:p w14:paraId="41C947C4">
            <w:pPr>
              <w:spacing w:after="0" w:line="240" w:lineRule="auto"/>
            </w:pPr>
            <w:r>
              <w:rPr>
                <w:sz w:val="14"/>
              </w:rPr>
              <w:t>3.919999999999987</w:t>
            </w:r>
          </w:p>
        </w:tc>
        <w:tc>
          <w:tcPr>
            <w:tcW w:w="480" w:type="dxa"/>
          </w:tcPr>
          <w:p w14:paraId="26A6561A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48323A4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F9D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9C1C38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2385B2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EBD663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FABBB35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03498940">
            <w:pPr>
              <w:spacing w:after="0" w:line="240" w:lineRule="auto"/>
            </w:pPr>
            <w:r>
              <w:rPr>
                <w:sz w:val="14"/>
              </w:rPr>
              <w:t>5.84</w:t>
            </w:r>
          </w:p>
        </w:tc>
        <w:tc>
          <w:tcPr>
            <w:tcW w:w="480" w:type="dxa"/>
          </w:tcPr>
          <w:p w14:paraId="55215F51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77A00CE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57B524"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480" w:type="dxa"/>
          </w:tcPr>
          <w:p w14:paraId="47FC2D9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178E6B6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2967A194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77920052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2114FF9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46150A">
            <w:pPr>
              <w:spacing w:after="0" w:line="240" w:lineRule="auto"/>
            </w:pPr>
            <w:r>
              <w:rPr>
                <w:sz w:val="14"/>
              </w:rPr>
              <w:t>82.04</w:t>
            </w:r>
          </w:p>
        </w:tc>
        <w:tc>
          <w:tcPr>
            <w:tcW w:w="480" w:type="dxa"/>
          </w:tcPr>
          <w:p w14:paraId="1B729650">
            <w:pPr>
              <w:spacing w:after="0" w:line="240" w:lineRule="auto"/>
            </w:pPr>
            <w:r>
              <w:rPr>
                <w:sz w:val="14"/>
              </w:rPr>
              <w:t>86.0</w:t>
            </w:r>
          </w:p>
        </w:tc>
        <w:tc>
          <w:tcPr>
            <w:tcW w:w="480" w:type="dxa"/>
          </w:tcPr>
          <w:p w14:paraId="23FDE5D1">
            <w:pPr>
              <w:spacing w:after="0" w:line="240" w:lineRule="auto"/>
            </w:pPr>
            <w:r>
              <w:rPr>
                <w:sz w:val="14"/>
              </w:rPr>
              <w:t>3.959999999999994</w:t>
            </w:r>
          </w:p>
        </w:tc>
        <w:tc>
          <w:tcPr>
            <w:tcW w:w="480" w:type="dxa"/>
          </w:tcPr>
          <w:p w14:paraId="11DB1AB6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3F5EF76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4759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64594E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00B2127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EEFD65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4F798D8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F2EFCD9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2892E53C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34AA13D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E105A5"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480" w:type="dxa"/>
          </w:tcPr>
          <w:p w14:paraId="11C9FB64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02CBB51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4BE82A94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36E401E4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7C87395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8CC243">
            <w:pPr>
              <w:spacing w:after="0" w:line="240" w:lineRule="auto"/>
            </w:pPr>
            <w:r>
              <w:rPr>
                <w:sz w:val="14"/>
              </w:rPr>
              <w:t>82.04</w:t>
            </w:r>
          </w:p>
        </w:tc>
        <w:tc>
          <w:tcPr>
            <w:tcW w:w="480" w:type="dxa"/>
          </w:tcPr>
          <w:p w14:paraId="009E0D1A">
            <w:pPr>
              <w:spacing w:after="0" w:line="240" w:lineRule="auto"/>
            </w:pPr>
            <w:r>
              <w:rPr>
                <w:sz w:val="14"/>
              </w:rPr>
              <w:t>85.78</w:t>
            </w:r>
          </w:p>
        </w:tc>
        <w:tc>
          <w:tcPr>
            <w:tcW w:w="480" w:type="dxa"/>
          </w:tcPr>
          <w:p w14:paraId="7A7D5CBC">
            <w:pPr>
              <w:spacing w:after="0" w:line="240" w:lineRule="auto"/>
            </w:pPr>
            <w:r>
              <w:rPr>
                <w:sz w:val="14"/>
              </w:rPr>
              <w:t>3.739999999999995</w:t>
            </w:r>
          </w:p>
        </w:tc>
        <w:tc>
          <w:tcPr>
            <w:tcW w:w="480" w:type="dxa"/>
          </w:tcPr>
          <w:p w14:paraId="507C5060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280DD02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1F8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D2ABDA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27966F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1F7C1E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4A7F4ED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17EDD0BD">
            <w:pPr>
              <w:spacing w:after="0" w:line="240" w:lineRule="auto"/>
            </w:pPr>
            <w:r>
              <w:rPr>
                <w:sz w:val="14"/>
              </w:rPr>
              <w:t>6.71</w:t>
            </w:r>
          </w:p>
        </w:tc>
        <w:tc>
          <w:tcPr>
            <w:tcW w:w="480" w:type="dxa"/>
          </w:tcPr>
          <w:p w14:paraId="08531E85">
            <w:pPr>
              <w:spacing w:after="0" w:line="240" w:lineRule="auto"/>
            </w:pPr>
            <w:r>
              <w:rPr>
                <w:sz w:val="14"/>
              </w:rPr>
              <w:t>7.26</w:t>
            </w:r>
          </w:p>
        </w:tc>
        <w:tc>
          <w:tcPr>
            <w:tcW w:w="480" w:type="dxa"/>
          </w:tcPr>
          <w:p w14:paraId="5BF26E7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58B7A2A"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480" w:type="dxa"/>
          </w:tcPr>
          <w:p w14:paraId="14AA348B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B12B84F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47CFDD97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4A16B239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43B464C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C69B035">
            <w:pPr>
              <w:spacing w:after="0" w:line="240" w:lineRule="auto"/>
            </w:pPr>
            <w:r>
              <w:rPr>
                <w:sz w:val="14"/>
              </w:rPr>
              <w:t>81.94000000000001</w:t>
            </w:r>
          </w:p>
        </w:tc>
        <w:tc>
          <w:tcPr>
            <w:tcW w:w="480" w:type="dxa"/>
          </w:tcPr>
          <w:p w14:paraId="45D3A617">
            <w:pPr>
              <w:spacing w:after="0" w:line="240" w:lineRule="auto"/>
            </w:pPr>
            <w:r>
              <w:rPr>
                <w:sz w:val="14"/>
              </w:rPr>
              <w:t>85.2</w:t>
            </w:r>
          </w:p>
        </w:tc>
        <w:tc>
          <w:tcPr>
            <w:tcW w:w="480" w:type="dxa"/>
          </w:tcPr>
          <w:p w14:paraId="2A5C7D3D">
            <w:pPr>
              <w:spacing w:after="0" w:line="240" w:lineRule="auto"/>
            </w:pPr>
            <w:r>
              <w:rPr>
                <w:sz w:val="14"/>
              </w:rPr>
              <w:t>3.259999999999991</w:t>
            </w:r>
          </w:p>
        </w:tc>
        <w:tc>
          <w:tcPr>
            <w:tcW w:w="480" w:type="dxa"/>
          </w:tcPr>
          <w:p w14:paraId="73A3C2BC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2DAD174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270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798E96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EC126B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59A827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B3968F2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7E83CE90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41C16ECD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C9DF5F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7AB39C"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480" w:type="dxa"/>
          </w:tcPr>
          <w:p w14:paraId="409A327E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B78E13C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4D6C474D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500600B7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4F19E9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D27745">
            <w:pPr>
              <w:spacing w:after="0" w:line="240" w:lineRule="auto"/>
            </w:pPr>
            <w:r>
              <w:rPr>
                <w:sz w:val="14"/>
              </w:rPr>
              <w:t>84.84</w:t>
            </w:r>
          </w:p>
        </w:tc>
        <w:tc>
          <w:tcPr>
            <w:tcW w:w="480" w:type="dxa"/>
          </w:tcPr>
          <w:p w14:paraId="5147B7B8">
            <w:pPr>
              <w:spacing w:after="0" w:line="240" w:lineRule="auto"/>
            </w:pPr>
            <w:r>
              <w:rPr>
                <w:sz w:val="14"/>
              </w:rPr>
              <w:t>88.36</w:t>
            </w:r>
          </w:p>
        </w:tc>
        <w:tc>
          <w:tcPr>
            <w:tcW w:w="480" w:type="dxa"/>
          </w:tcPr>
          <w:p w14:paraId="40583275">
            <w:pPr>
              <w:spacing w:after="0" w:line="240" w:lineRule="auto"/>
            </w:pPr>
            <w:r>
              <w:rPr>
                <w:sz w:val="14"/>
              </w:rPr>
              <w:t>3.519999999999996</w:t>
            </w:r>
          </w:p>
        </w:tc>
        <w:tc>
          <w:tcPr>
            <w:tcW w:w="480" w:type="dxa"/>
          </w:tcPr>
          <w:p w14:paraId="44B06461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4F958E0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16A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1291F0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207794E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269AF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5BF505C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87358DD">
            <w:pPr>
              <w:spacing w:after="0" w:line="240" w:lineRule="auto"/>
            </w:pPr>
            <w:r>
              <w:rPr>
                <w:sz w:val="14"/>
              </w:rPr>
              <w:t>5.41</w:t>
            </w:r>
          </w:p>
        </w:tc>
        <w:tc>
          <w:tcPr>
            <w:tcW w:w="480" w:type="dxa"/>
          </w:tcPr>
          <w:p w14:paraId="3756E837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2589D40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A63EDF"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480" w:type="dxa"/>
          </w:tcPr>
          <w:p w14:paraId="09FF07B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B3DDDA5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3E06EC09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0D281FEB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3F6061B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F2E424">
            <w:pPr>
              <w:spacing w:after="0" w:line="240" w:lineRule="auto"/>
            </w:pPr>
            <w:r>
              <w:rPr>
                <w:sz w:val="14"/>
              </w:rPr>
              <w:t>84.74000000000001</w:t>
            </w:r>
          </w:p>
        </w:tc>
        <w:tc>
          <w:tcPr>
            <w:tcW w:w="480" w:type="dxa"/>
          </w:tcPr>
          <w:p w14:paraId="6DA89EAD">
            <w:pPr>
              <w:spacing w:after="0" w:line="240" w:lineRule="auto"/>
            </w:pPr>
            <w:r>
              <w:rPr>
                <w:sz w:val="14"/>
              </w:rPr>
              <w:t>88.41</w:t>
            </w:r>
          </w:p>
        </w:tc>
        <w:tc>
          <w:tcPr>
            <w:tcW w:w="480" w:type="dxa"/>
          </w:tcPr>
          <w:p w14:paraId="32C5BFA1">
            <w:pPr>
              <w:spacing w:after="0" w:line="240" w:lineRule="auto"/>
            </w:pPr>
            <w:r>
              <w:rPr>
                <w:sz w:val="14"/>
              </w:rPr>
              <w:t>3.669999999999987</w:t>
            </w:r>
          </w:p>
        </w:tc>
        <w:tc>
          <w:tcPr>
            <w:tcW w:w="480" w:type="dxa"/>
          </w:tcPr>
          <w:p w14:paraId="6F95730C">
            <w:pPr>
              <w:spacing w:after="0" w:line="240" w:lineRule="auto"/>
            </w:pPr>
            <w:r>
              <w:rPr>
                <w:sz w:val="14"/>
              </w:rPr>
              <w:t>0.02236067977499861</w:t>
            </w:r>
          </w:p>
        </w:tc>
        <w:tc>
          <w:tcPr>
            <w:tcW w:w="480" w:type="dxa"/>
          </w:tcPr>
          <w:p w14:paraId="3FBD2D6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3A7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07E1DE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63C757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076963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B24A349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6F99411">
            <w:pPr>
              <w:spacing w:after="0" w:line="240" w:lineRule="auto"/>
            </w:pPr>
            <w:r>
              <w:rPr>
                <w:sz w:val="14"/>
              </w:rPr>
              <w:t>5.84</w:t>
            </w:r>
          </w:p>
        </w:tc>
        <w:tc>
          <w:tcPr>
            <w:tcW w:w="480" w:type="dxa"/>
          </w:tcPr>
          <w:p w14:paraId="4DA6757F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4DDC2F2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C265886"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480" w:type="dxa"/>
          </w:tcPr>
          <w:p w14:paraId="61D76B4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CAE8594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2F88429E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256A3C1C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7895D7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92E51E5">
            <w:pPr>
              <w:spacing w:after="0" w:line="240" w:lineRule="auto"/>
            </w:pPr>
            <w:r>
              <w:rPr>
                <w:sz w:val="14"/>
              </w:rPr>
              <w:t>84.54</w:t>
            </w:r>
          </w:p>
        </w:tc>
        <w:tc>
          <w:tcPr>
            <w:tcW w:w="480" w:type="dxa"/>
          </w:tcPr>
          <w:p w14:paraId="1BE7F366">
            <w:pPr>
              <w:spacing w:after="0" w:line="240" w:lineRule="auto"/>
            </w:pPr>
            <w:r>
              <w:rPr>
                <w:sz w:val="14"/>
              </w:rPr>
              <w:t>88.18</w:t>
            </w:r>
          </w:p>
        </w:tc>
        <w:tc>
          <w:tcPr>
            <w:tcW w:w="480" w:type="dxa"/>
          </w:tcPr>
          <w:p w14:paraId="114600B9">
            <w:pPr>
              <w:spacing w:after="0" w:line="240" w:lineRule="auto"/>
            </w:pPr>
            <w:r>
              <w:rPr>
                <w:sz w:val="14"/>
              </w:rPr>
              <w:t>3.640000000000001</w:t>
            </w:r>
          </w:p>
        </w:tc>
        <w:tc>
          <w:tcPr>
            <w:tcW w:w="480" w:type="dxa"/>
          </w:tcPr>
          <w:p w14:paraId="71B36153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66127F9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E223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57D8D0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5BEA2A7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5DDA68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A1FFECC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24D433FF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0E3CA4A8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57B884F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D100136"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480" w:type="dxa"/>
          </w:tcPr>
          <w:p w14:paraId="64284A9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42B6667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0D234D0D">
            <w:pPr>
              <w:spacing w:after="0" w:line="240" w:lineRule="auto"/>
            </w:pPr>
            <w:r>
              <w:rPr>
                <w:sz w:val="14"/>
              </w:rPr>
              <w:t>6.26</w:t>
            </w:r>
          </w:p>
        </w:tc>
        <w:tc>
          <w:tcPr>
            <w:tcW w:w="480" w:type="dxa"/>
          </w:tcPr>
          <w:p w14:paraId="04F2CBAE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147C823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112F247">
            <w:pPr>
              <w:spacing w:after="0" w:line="240" w:lineRule="auto"/>
            </w:pPr>
            <w:r>
              <w:rPr>
                <w:sz w:val="14"/>
              </w:rPr>
              <w:t>84.34</w:t>
            </w:r>
          </w:p>
        </w:tc>
        <w:tc>
          <w:tcPr>
            <w:tcW w:w="480" w:type="dxa"/>
          </w:tcPr>
          <w:p w14:paraId="1779D5B3">
            <w:pPr>
              <w:spacing w:after="0" w:line="240" w:lineRule="auto"/>
            </w:pPr>
            <w:r>
              <w:rPr>
                <w:sz w:val="14"/>
              </w:rPr>
              <w:t>87.6</w:t>
            </w:r>
          </w:p>
        </w:tc>
        <w:tc>
          <w:tcPr>
            <w:tcW w:w="480" w:type="dxa"/>
          </w:tcPr>
          <w:p w14:paraId="48956A69">
            <w:pPr>
              <w:spacing w:after="0" w:line="240" w:lineRule="auto"/>
            </w:pPr>
            <w:r>
              <w:rPr>
                <w:sz w:val="14"/>
              </w:rPr>
              <w:t>3.259999999999991</w:t>
            </w:r>
          </w:p>
        </w:tc>
        <w:tc>
          <w:tcPr>
            <w:tcW w:w="480" w:type="dxa"/>
          </w:tcPr>
          <w:p w14:paraId="561EC800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372F83F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EA7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E7E93A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7B8B410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AAEB5D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4272642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56E3E537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4216128C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7239640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FB2425F">
            <w:pPr>
              <w:spacing w:after="0" w:line="24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480" w:type="dxa"/>
          </w:tcPr>
          <w:p w14:paraId="600FC0C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7D50F3C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24D6A733">
            <w:pPr>
              <w:spacing w:after="0" w:line="240" w:lineRule="auto"/>
            </w:pPr>
            <w:r>
              <w:rPr>
                <w:sz w:val="14"/>
              </w:rPr>
              <w:t>4.96</w:t>
            </w:r>
          </w:p>
        </w:tc>
        <w:tc>
          <w:tcPr>
            <w:tcW w:w="480" w:type="dxa"/>
          </w:tcPr>
          <w:p w14:paraId="4B8834F9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A5C801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3CB957">
            <w:pPr>
              <w:spacing w:after="0" w:line="240" w:lineRule="auto"/>
            </w:pPr>
            <w:r>
              <w:rPr>
                <w:sz w:val="14"/>
              </w:rPr>
              <w:t>88.64</w:t>
            </w:r>
          </w:p>
        </w:tc>
        <w:tc>
          <w:tcPr>
            <w:tcW w:w="480" w:type="dxa"/>
          </w:tcPr>
          <w:p w14:paraId="60936ABF">
            <w:pPr>
              <w:spacing w:after="0" w:line="240" w:lineRule="auto"/>
            </w:pPr>
            <w:r>
              <w:rPr>
                <w:sz w:val="14"/>
              </w:rPr>
              <w:t>92.25</w:t>
            </w:r>
          </w:p>
        </w:tc>
        <w:tc>
          <w:tcPr>
            <w:tcW w:w="480" w:type="dxa"/>
          </w:tcPr>
          <w:p w14:paraId="0C90258E">
            <w:pPr>
              <w:spacing w:after="0" w:line="240" w:lineRule="auto"/>
            </w:pPr>
            <w:r>
              <w:rPr>
                <w:sz w:val="14"/>
              </w:rPr>
              <w:t>3.609999999999999</w:t>
            </w:r>
          </w:p>
        </w:tc>
        <w:tc>
          <w:tcPr>
            <w:tcW w:w="480" w:type="dxa"/>
          </w:tcPr>
          <w:p w14:paraId="5D294ACE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397D56C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147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11C9FD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7EC2A46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DE7CA0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452794F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57EFFF6">
            <w:pPr>
              <w:spacing w:after="0" w:line="240" w:lineRule="auto"/>
            </w:pPr>
            <w:r>
              <w:rPr>
                <w:sz w:val="14"/>
              </w:rPr>
              <w:t>5.41</w:t>
            </w:r>
          </w:p>
        </w:tc>
        <w:tc>
          <w:tcPr>
            <w:tcW w:w="480" w:type="dxa"/>
          </w:tcPr>
          <w:p w14:paraId="3D398BC0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3B03E3B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7C34DC8">
            <w:pPr>
              <w:spacing w:after="0" w:line="24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480" w:type="dxa"/>
          </w:tcPr>
          <w:p w14:paraId="1830813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76B6856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3866EED2">
            <w:pPr>
              <w:spacing w:after="0" w:line="240" w:lineRule="auto"/>
            </w:pPr>
            <w:r>
              <w:rPr>
                <w:sz w:val="14"/>
              </w:rPr>
              <w:t>5.39</w:t>
            </w:r>
          </w:p>
        </w:tc>
        <w:tc>
          <w:tcPr>
            <w:tcW w:w="480" w:type="dxa"/>
          </w:tcPr>
          <w:p w14:paraId="2EC8228E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066CC2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07E9B4C">
            <w:pPr>
              <w:spacing w:after="0" w:line="240" w:lineRule="auto"/>
            </w:pPr>
            <w:r>
              <w:rPr>
                <w:sz w:val="14"/>
              </w:rPr>
              <w:t>88.24000000000001</w:t>
            </w:r>
          </w:p>
        </w:tc>
        <w:tc>
          <w:tcPr>
            <w:tcW w:w="480" w:type="dxa"/>
          </w:tcPr>
          <w:p w14:paraId="7762B2C6">
            <w:pPr>
              <w:spacing w:after="0" w:line="240" w:lineRule="auto"/>
            </w:pPr>
            <w:r>
              <w:rPr>
                <w:sz w:val="14"/>
              </w:rPr>
              <w:t>91.794</w:t>
            </w:r>
          </w:p>
        </w:tc>
        <w:tc>
          <w:tcPr>
            <w:tcW w:w="480" w:type="dxa"/>
          </w:tcPr>
          <w:p w14:paraId="526983C5">
            <w:pPr>
              <w:spacing w:after="0" w:line="240" w:lineRule="auto"/>
            </w:pPr>
            <w:r>
              <w:rPr>
                <w:sz w:val="14"/>
              </w:rPr>
              <w:t>3.553999999999988</w:t>
            </w:r>
          </w:p>
        </w:tc>
        <w:tc>
          <w:tcPr>
            <w:tcW w:w="480" w:type="dxa"/>
          </w:tcPr>
          <w:p w14:paraId="65075DA9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29ED116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6A1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DA6894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6314390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8CB5C4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FF5210E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73824E3">
            <w:pPr>
              <w:spacing w:after="0" w:line="240" w:lineRule="auto"/>
            </w:pPr>
            <w:r>
              <w:rPr>
                <w:sz w:val="14"/>
              </w:rPr>
              <w:t>5.84</w:t>
            </w:r>
          </w:p>
        </w:tc>
        <w:tc>
          <w:tcPr>
            <w:tcW w:w="480" w:type="dxa"/>
          </w:tcPr>
          <w:p w14:paraId="6932D20B">
            <w:pPr>
              <w:spacing w:after="0" w:line="240" w:lineRule="auto"/>
            </w:pPr>
            <w:r>
              <w:rPr>
                <w:sz w:val="14"/>
              </w:rPr>
              <w:t>5.56</w:t>
            </w:r>
          </w:p>
        </w:tc>
        <w:tc>
          <w:tcPr>
            <w:tcW w:w="480" w:type="dxa"/>
          </w:tcPr>
          <w:p w14:paraId="37641E9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2F37110">
            <w:pPr>
              <w:spacing w:after="0" w:line="24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480" w:type="dxa"/>
          </w:tcPr>
          <w:p w14:paraId="194F010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4FFAD8D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38E517D5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6A5CAE04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7E75279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606661">
            <w:pPr>
              <w:spacing w:after="0" w:line="240" w:lineRule="auto"/>
            </w:pPr>
            <w:r>
              <w:rPr>
                <w:sz w:val="14"/>
              </w:rPr>
              <w:t>87.54</w:t>
            </w:r>
          </w:p>
        </w:tc>
        <w:tc>
          <w:tcPr>
            <w:tcW w:w="480" w:type="dxa"/>
          </w:tcPr>
          <w:p w14:paraId="5DF9779E">
            <w:pPr>
              <w:spacing w:after="0" w:line="240" w:lineRule="auto"/>
            </w:pPr>
            <w:r>
              <w:rPr>
                <w:sz w:val="14"/>
              </w:rPr>
              <w:t>90.914</w:t>
            </w:r>
          </w:p>
        </w:tc>
        <w:tc>
          <w:tcPr>
            <w:tcW w:w="480" w:type="dxa"/>
          </w:tcPr>
          <w:p w14:paraId="519904EC">
            <w:pPr>
              <w:spacing w:after="0" w:line="240" w:lineRule="auto"/>
            </w:pPr>
            <w:r>
              <w:rPr>
                <w:sz w:val="14"/>
              </w:rPr>
              <w:t>3.373999999999995</w:t>
            </w:r>
          </w:p>
        </w:tc>
        <w:tc>
          <w:tcPr>
            <w:tcW w:w="480" w:type="dxa"/>
          </w:tcPr>
          <w:p w14:paraId="69F6EAE4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19E3979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F1A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476E66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32F76D6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96B8E3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F762AA1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61B42F2C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6DF17904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2173FC9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C21951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480" w:type="dxa"/>
          </w:tcPr>
          <w:p w14:paraId="691AD0F2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FC03537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8EAB429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38469522">
            <w:pPr>
              <w:spacing w:after="0" w:line="240" w:lineRule="auto"/>
            </w:pPr>
            <w:r>
              <w:rPr>
                <w:sz w:val="14"/>
              </w:rPr>
              <w:t>1.29</w:t>
            </w:r>
          </w:p>
        </w:tc>
        <w:tc>
          <w:tcPr>
            <w:tcW w:w="480" w:type="dxa"/>
          </w:tcPr>
          <w:p w14:paraId="59C1644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0DBF8BF">
            <w:pPr>
              <w:spacing w:after="0" w:line="240" w:lineRule="auto"/>
            </w:pPr>
            <w:r>
              <w:rPr>
                <w:sz w:val="14"/>
              </w:rPr>
              <w:t>85.24000000000001</w:t>
            </w:r>
          </w:p>
        </w:tc>
        <w:tc>
          <w:tcPr>
            <w:tcW w:w="480" w:type="dxa"/>
          </w:tcPr>
          <w:p w14:paraId="0EB86DD5">
            <w:pPr>
              <w:spacing w:after="0" w:line="240" w:lineRule="auto"/>
            </w:pPr>
            <w:r>
              <w:rPr>
                <w:sz w:val="14"/>
              </w:rPr>
              <w:t>88.42</w:t>
            </w:r>
          </w:p>
        </w:tc>
        <w:tc>
          <w:tcPr>
            <w:tcW w:w="480" w:type="dxa"/>
          </w:tcPr>
          <w:p w14:paraId="296E28C1">
            <w:pPr>
              <w:spacing w:after="0" w:line="240" w:lineRule="auto"/>
            </w:pPr>
            <w:r>
              <w:rPr>
                <w:sz w:val="14"/>
              </w:rPr>
              <w:t>3.179999999999993</w:t>
            </w:r>
          </w:p>
        </w:tc>
        <w:tc>
          <w:tcPr>
            <w:tcW w:w="480" w:type="dxa"/>
          </w:tcPr>
          <w:p w14:paraId="0FEEA084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48E348E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342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55276B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128D040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C2D709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E52BDAD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3557BD95">
            <w:pPr>
              <w:spacing w:after="0" w:line="240" w:lineRule="auto"/>
            </w:pPr>
            <w:r>
              <w:rPr>
                <w:sz w:val="14"/>
              </w:rPr>
              <w:t>3.67</w:t>
            </w:r>
          </w:p>
        </w:tc>
        <w:tc>
          <w:tcPr>
            <w:tcW w:w="480" w:type="dxa"/>
          </w:tcPr>
          <w:p w14:paraId="18E30202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768B8AF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541595">
            <w:pPr>
              <w:spacing w:after="0" w:line="240" w:lineRule="auto"/>
            </w:pPr>
            <w:r>
              <w:rPr>
                <w:sz w:val="14"/>
              </w:rPr>
              <w:t>189</w:t>
            </w:r>
          </w:p>
        </w:tc>
        <w:tc>
          <w:tcPr>
            <w:tcW w:w="480" w:type="dxa"/>
          </w:tcPr>
          <w:p w14:paraId="7C55033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B0C7A7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CF5251D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5107A17D">
            <w:pPr>
              <w:spacing w:after="0" w:line="240" w:lineRule="auto"/>
            </w:pPr>
            <w:r>
              <w:rPr>
                <w:sz w:val="14"/>
              </w:rPr>
              <w:t>0.44</w:t>
            </w:r>
          </w:p>
        </w:tc>
        <w:tc>
          <w:tcPr>
            <w:tcW w:w="480" w:type="dxa"/>
          </w:tcPr>
          <w:p w14:paraId="40ED0CA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B4F4F99">
            <w:pPr>
              <w:spacing w:after="0" w:line="240" w:lineRule="auto"/>
            </w:pPr>
            <w:r>
              <w:rPr>
                <w:sz w:val="14"/>
              </w:rPr>
              <w:t>82.24000000000001</w:t>
            </w:r>
          </w:p>
        </w:tc>
        <w:tc>
          <w:tcPr>
            <w:tcW w:w="480" w:type="dxa"/>
          </w:tcPr>
          <w:p w14:paraId="193464A8">
            <w:pPr>
              <w:spacing w:after="0" w:line="240" w:lineRule="auto"/>
            </w:pPr>
            <w:r>
              <w:rPr>
                <w:sz w:val="14"/>
              </w:rPr>
              <w:t>85.6</w:t>
            </w:r>
          </w:p>
        </w:tc>
        <w:tc>
          <w:tcPr>
            <w:tcW w:w="480" w:type="dxa"/>
          </w:tcPr>
          <w:p w14:paraId="21B14BB4">
            <w:pPr>
              <w:spacing w:after="0" w:line="240" w:lineRule="auto"/>
            </w:pPr>
            <w:r>
              <w:rPr>
                <w:sz w:val="14"/>
              </w:rPr>
              <w:t>3.359999999999985</w:t>
            </w:r>
          </w:p>
        </w:tc>
        <w:tc>
          <w:tcPr>
            <w:tcW w:w="480" w:type="dxa"/>
          </w:tcPr>
          <w:p w14:paraId="3010D33D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5896F7C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269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8E3A4A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02BEAF5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4AA930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984BCB7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4D8E50D3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1196AFC0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040AB6D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7479E3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480" w:type="dxa"/>
          </w:tcPr>
          <w:p w14:paraId="27CBEB47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B334BE9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4A8DD42">
            <w:pPr>
              <w:spacing w:after="0" w:line="240" w:lineRule="auto"/>
            </w:pPr>
            <w:r>
              <w:rPr>
                <w:sz w:val="14"/>
              </w:rPr>
              <w:t>4.09</w:t>
            </w:r>
          </w:p>
        </w:tc>
        <w:tc>
          <w:tcPr>
            <w:tcW w:w="480" w:type="dxa"/>
          </w:tcPr>
          <w:p w14:paraId="00154836">
            <w:pPr>
              <w:spacing w:after="0" w:line="240" w:lineRule="auto"/>
            </w:pPr>
            <w:r>
              <w:rPr>
                <w:sz w:val="14"/>
              </w:rPr>
              <w:t>0.44</w:t>
            </w:r>
          </w:p>
        </w:tc>
        <w:tc>
          <w:tcPr>
            <w:tcW w:w="480" w:type="dxa"/>
          </w:tcPr>
          <w:p w14:paraId="0D0FDDB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1FF889">
            <w:pPr>
              <w:spacing w:after="0" w:line="240" w:lineRule="auto"/>
            </w:pPr>
            <w:r>
              <w:rPr>
                <w:sz w:val="14"/>
              </w:rPr>
              <w:t>82.34</w:t>
            </w:r>
          </w:p>
        </w:tc>
        <w:tc>
          <w:tcPr>
            <w:tcW w:w="480" w:type="dxa"/>
          </w:tcPr>
          <w:p w14:paraId="7FDF9C28">
            <w:pPr>
              <w:spacing w:after="0" w:line="240" w:lineRule="auto"/>
            </w:pPr>
            <w:r>
              <w:rPr>
                <w:sz w:val="14"/>
              </w:rPr>
              <w:t>85.69</w:t>
            </w:r>
          </w:p>
        </w:tc>
        <w:tc>
          <w:tcPr>
            <w:tcW w:w="480" w:type="dxa"/>
          </w:tcPr>
          <w:p w14:paraId="65EC3A1C">
            <w:pPr>
              <w:spacing w:after="0" w:line="240" w:lineRule="auto"/>
            </w:pPr>
            <w:r>
              <w:rPr>
                <w:sz w:val="14"/>
              </w:rPr>
              <w:t>3.349999999999994</w:t>
            </w:r>
          </w:p>
        </w:tc>
        <w:tc>
          <w:tcPr>
            <w:tcW w:w="480" w:type="dxa"/>
          </w:tcPr>
          <w:p w14:paraId="5F6EF695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0A953BB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0D0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EC2A47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【中型教室1】【双声源，三分之一倍频程，A加权，直达声压】【500HZ】- ES5和声压数据相对最近点位声压级对比.xlsx</w:t>
            </w:r>
          </w:p>
        </w:tc>
        <w:tc>
          <w:tcPr>
            <w:tcW w:w="480" w:type="dxa"/>
          </w:tcPr>
          <w:p w14:paraId="084F469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DB3B90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DEFC7D0">
            <w:pPr>
              <w:spacing w:after="0" w:line="240" w:lineRule="auto"/>
            </w:pPr>
            <w:r>
              <w:rPr>
                <w:sz w:val="14"/>
              </w:rPr>
              <w:t>500Hz</w:t>
            </w:r>
          </w:p>
        </w:tc>
        <w:tc>
          <w:tcPr>
            <w:tcW w:w="480" w:type="dxa"/>
          </w:tcPr>
          <w:p w14:paraId="1D223638">
            <w:pPr>
              <w:spacing w:after="0" w:line="240" w:lineRule="auto"/>
            </w:pPr>
            <w:r>
              <w:rPr>
                <w:sz w:val="14"/>
              </w:rPr>
              <w:t>4.54</w:t>
            </w:r>
          </w:p>
        </w:tc>
        <w:tc>
          <w:tcPr>
            <w:tcW w:w="480" w:type="dxa"/>
          </w:tcPr>
          <w:p w14:paraId="7A09C7C4">
            <w:pPr>
              <w:spacing w:after="0" w:line="240" w:lineRule="auto"/>
            </w:pPr>
            <w:r>
              <w:rPr>
                <w:sz w:val="14"/>
              </w:rPr>
              <w:t>0.43</w:t>
            </w:r>
          </w:p>
        </w:tc>
        <w:tc>
          <w:tcPr>
            <w:tcW w:w="480" w:type="dxa"/>
          </w:tcPr>
          <w:p w14:paraId="333C9BD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B3CB702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480" w:type="dxa"/>
          </w:tcPr>
          <w:p w14:paraId="2B457A7F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547C72A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5253F5E3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7AC1CC1D">
            <w:pPr>
              <w:spacing w:after="0" w:line="240" w:lineRule="auto"/>
            </w:pPr>
            <w:r>
              <w:rPr>
                <w:sz w:val="14"/>
              </w:rPr>
              <w:t>0.44</w:t>
            </w:r>
          </w:p>
        </w:tc>
        <w:tc>
          <w:tcPr>
            <w:tcW w:w="480" w:type="dxa"/>
          </w:tcPr>
          <w:p w14:paraId="42910B6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C849692">
            <w:pPr>
              <w:spacing w:after="0" w:line="240" w:lineRule="auto"/>
            </w:pPr>
            <w:r>
              <w:rPr>
                <w:sz w:val="14"/>
              </w:rPr>
              <w:t>82.44000000000001</w:t>
            </w:r>
          </w:p>
        </w:tc>
        <w:tc>
          <w:tcPr>
            <w:tcW w:w="480" w:type="dxa"/>
          </w:tcPr>
          <w:p w14:paraId="6E530AE2">
            <w:pPr>
              <w:spacing w:after="0" w:line="240" w:lineRule="auto"/>
            </w:pPr>
            <w:r>
              <w:rPr>
                <w:sz w:val="14"/>
              </w:rPr>
              <w:t>85.59</w:t>
            </w:r>
          </w:p>
        </w:tc>
        <w:tc>
          <w:tcPr>
            <w:tcW w:w="480" w:type="dxa"/>
          </w:tcPr>
          <w:p w14:paraId="51D33CEF">
            <w:pPr>
              <w:spacing w:after="0" w:line="240" w:lineRule="auto"/>
            </w:pPr>
            <w:r>
              <w:rPr>
                <w:sz w:val="14"/>
              </w:rPr>
              <w:t>3.149999999999991</w:t>
            </w:r>
          </w:p>
        </w:tc>
        <w:tc>
          <w:tcPr>
            <w:tcW w:w="480" w:type="dxa"/>
          </w:tcPr>
          <w:p w14:paraId="26310221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0C0C0DE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449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558632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E60E63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CF227D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E792BD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05C38B23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156E4E0A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177926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CB3E93F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3A14581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5AB48279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4395713A">
            <w:pPr>
              <w:spacing w:after="0" w:line="240" w:lineRule="auto"/>
            </w:pPr>
            <w:r>
              <w:rPr>
                <w:sz w:val="14"/>
              </w:rPr>
              <w:t>6.24</w:t>
            </w:r>
          </w:p>
        </w:tc>
        <w:tc>
          <w:tcPr>
            <w:tcW w:w="480" w:type="dxa"/>
          </w:tcPr>
          <w:p w14:paraId="551D5250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30C3E23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3ADE3F">
            <w:pPr>
              <w:spacing w:after="0" w:line="240" w:lineRule="auto"/>
            </w:pPr>
            <w:r>
              <w:rPr>
                <w:sz w:val="14"/>
              </w:rPr>
              <w:t>73.18</w:t>
            </w:r>
          </w:p>
        </w:tc>
        <w:tc>
          <w:tcPr>
            <w:tcW w:w="480" w:type="dxa"/>
          </w:tcPr>
          <w:p w14:paraId="2C4DA788">
            <w:pPr>
              <w:spacing w:after="0" w:line="240" w:lineRule="auto"/>
            </w:pPr>
            <w:r>
              <w:rPr>
                <w:sz w:val="14"/>
              </w:rPr>
              <w:t>76.35</w:t>
            </w:r>
          </w:p>
        </w:tc>
        <w:tc>
          <w:tcPr>
            <w:tcW w:w="480" w:type="dxa"/>
          </w:tcPr>
          <w:p w14:paraId="3C17D9DC">
            <w:pPr>
              <w:spacing w:after="0" w:line="240" w:lineRule="auto"/>
            </w:pPr>
            <w:r>
              <w:rPr>
                <w:sz w:val="14"/>
              </w:rPr>
              <w:t>3.169999999999987</w:t>
            </w:r>
          </w:p>
        </w:tc>
        <w:tc>
          <w:tcPr>
            <w:tcW w:w="480" w:type="dxa"/>
          </w:tcPr>
          <w:p w14:paraId="31A40CB2">
            <w:pPr>
              <w:spacing w:after="0" w:line="240" w:lineRule="auto"/>
            </w:pPr>
            <w:r>
              <w:rPr>
                <w:sz w:val="14"/>
              </w:rPr>
              <w:t>0.03162277660168312</w:t>
            </w:r>
          </w:p>
        </w:tc>
        <w:tc>
          <w:tcPr>
            <w:tcW w:w="480" w:type="dxa"/>
          </w:tcPr>
          <w:p w14:paraId="7D1D3ED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C3E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D1920F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22317CD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D45E3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3AB0BCE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0AF49C3">
            <w:pPr>
              <w:spacing w:after="0" w:line="240" w:lineRule="auto"/>
            </w:pPr>
            <w:r>
              <w:rPr>
                <w:sz w:val="14"/>
              </w:rPr>
              <w:t>7.99</w:t>
            </w:r>
          </w:p>
        </w:tc>
        <w:tc>
          <w:tcPr>
            <w:tcW w:w="480" w:type="dxa"/>
          </w:tcPr>
          <w:p w14:paraId="5E678759">
            <w:pPr>
              <w:spacing w:after="0" w:line="240" w:lineRule="auto"/>
            </w:pPr>
            <w:r>
              <w:rPr>
                <w:sz w:val="14"/>
              </w:rPr>
              <w:t>8.11</w:t>
            </w:r>
          </w:p>
        </w:tc>
        <w:tc>
          <w:tcPr>
            <w:tcW w:w="480" w:type="dxa"/>
          </w:tcPr>
          <w:p w14:paraId="049C459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C76FF4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20F1AE6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7BC4CA4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6811BE10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14180DE3">
            <w:pPr>
              <w:spacing w:after="0" w:line="240" w:lineRule="auto"/>
            </w:pPr>
            <w:r>
              <w:rPr>
                <w:sz w:val="14"/>
              </w:rPr>
              <w:t>8.1</w:t>
            </w:r>
          </w:p>
        </w:tc>
        <w:tc>
          <w:tcPr>
            <w:tcW w:w="480" w:type="dxa"/>
          </w:tcPr>
          <w:p w14:paraId="0EC08CB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762D0FA">
            <w:pPr>
              <w:spacing w:after="0" w:line="240" w:lineRule="auto"/>
            </w:pPr>
            <w:r>
              <w:rPr>
                <w:sz w:val="14"/>
              </w:rPr>
              <w:t>75.08</w:t>
            </w:r>
          </w:p>
        </w:tc>
        <w:tc>
          <w:tcPr>
            <w:tcW w:w="480" w:type="dxa"/>
          </w:tcPr>
          <w:p w14:paraId="65D169BA">
            <w:pPr>
              <w:spacing w:after="0" w:line="240" w:lineRule="auto"/>
            </w:pPr>
            <w:r>
              <w:rPr>
                <w:sz w:val="14"/>
              </w:rPr>
              <w:t>78.22</w:t>
            </w:r>
          </w:p>
        </w:tc>
        <w:tc>
          <w:tcPr>
            <w:tcW w:w="480" w:type="dxa"/>
          </w:tcPr>
          <w:p w14:paraId="68E1664B">
            <w:pPr>
              <w:spacing w:after="0" w:line="240" w:lineRule="auto"/>
            </w:pPr>
            <w:r>
              <w:rPr>
                <w:sz w:val="14"/>
              </w:rPr>
              <w:t>3.140000000000001</w:t>
            </w:r>
          </w:p>
        </w:tc>
        <w:tc>
          <w:tcPr>
            <w:tcW w:w="480" w:type="dxa"/>
          </w:tcPr>
          <w:p w14:paraId="52548EED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3E6598D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AC3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E94A24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2ED1D46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0B4C5A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C4C3BC8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AE2184B">
            <w:pPr>
              <w:spacing w:after="0" w:line="240" w:lineRule="auto"/>
            </w:pPr>
            <w:r>
              <w:rPr>
                <w:sz w:val="14"/>
              </w:rPr>
              <w:t>0.21</w:t>
            </w:r>
          </w:p>
        </w:tc>
        <w:tc>
          <w:tcPr>
            <w:tcW w:w="480" w:type="dxa"/>
          </w:tcPr>
          <w:p w14:paraId="4E890A5F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26E9ED8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E0ED78"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480" w:type="dxa"/>
          </w:tcPr>
          <w:p w14:paraId="0EE80153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18E9DFC5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0B5DC54">
            <w:pPr>
              <w:spacing w:after="0" w:line="240" w:lineRule="auto"/>
            </w:pPr>
            <w:r>
              <w:rPr>
                <w:sz w:val="14"/>
              </w:rPr>
              <w:t>0.21</w:t>
            </w:r>
          </w:p>
        </w:tc>
        <w:tc>
          <w:tcPr>
            <w:tcW w:w="480" w:type="dxa"/>
          </w:tcPr>
          <w:p w14:paraId="397F8DEB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639F05D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1EF4AE">
            <w:pPr>
              <w:spacing w:after="0" w:line="240" w:lineRule="auto"/>
            </w:pPr>
            <w:r>
              <w:rPr>
                <w:sz w:val="14"/>
              </w:rPr>
              <w:t>78.08</w:t>
            </w:r>
          </w:p>
        </w:tc>
        <w:tc>
          <w:tcPr>
            <w:tcW w:w="480" w:type="dxa"/>
          </w:tcPr>
          <w:p w14:paraId="4EEBE4FF">
            <w:pPr>
              <w:spacing w:after="0" w:line="240" w:lineRule="auto"/>
            </w:pPr>
            <w:r>
              <w:rPr>
                <w:sz w:val="14"/>
              </w:rPr>
              <w:t>81.23</w:t>
            </w:r>
          </w:p>
        </w:tc>
        <w:tc>
          <w:tcPr>
            <w:tcW w:w="480" w:type="dxa"/>
          </w:tcPr>
          <w:p w14:paraId="34C9E1F0">
            <w:pPr>
              <w:spacing w:after="0" w:line="240" w:lineRule="auto"/>
            </w:pPr>
            <w:r>
              <w:rPr>
                <w:sz w:val="14"/>
              </w:rPr>
              <w:t>3.150000000000006</w:t>
            </w:r>
          </w:p>
        </w:tc>
        <w:tc>
          <w:tcPr>
            <w:tcW w:w="480" w:type="dxa"/>
          </w:tcPr>
          <w:p w14:paraId="02011201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0862931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534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E537E8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10168EE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2FBA5E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BFC5BEA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9B13A82">
            <w:pPr>
              <w:spacing w:after="0" w:line="240" w:lineRule="auto"/>
            </w:pPr>
            <w:r>
              <w:rPr>
                <w:sz w:val="14"/>
              </w:rPr>
              <w:t>0.63</w:t>
            </w:r>
          </w:p>
        </w:tc>
        <w:tc>
          <w:tcPr>
            <w:tcW w:w="480" w:type="dxa"/>
          </w:tcPr>
          <w:p w14:paraId="2DBA59EB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150EA90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05B73A"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480" w:type="dxa"/>
          </w:tcPr>
          <w:p w14:paraId="6689522B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FA56B9C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AFA61BD">
            <w:pPr>
              <w:spacing w:after="0" w:line="240" w:lineRule="auto"/>
            </w:pPr>
            <w:r>
              <w:rPr>
                <w:sz w:val="14"/>
              </w:rPr>
              <w:t>0.64</w:t>
            </w:r>
          </w:p>
        </w:tc>
        <w:tc>
          <w:tcPr>
            <w:tcW w:w="480" w:type="dxa"/>
          </w:tcPr>
          <w:p w14:paraId="6C62272C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0D750B9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BC61C4">
            <w:pPr>
              <w:spacing w:after="0" w:line="240" w:lineRule="auto"/>
            </w:pPr>
            <w:r>
              <w:rPr>
                <w:sz w:val="14"/>
              </w:rPr>
              <w:t>77.78</w:t>
            </w:r>
          </w:p>
        </w:tc>
        <w:tc>
          <w:tcPr>
            <w:tcW w:w="480" w:type="dxa"/>
          </w:tcPr>
          <w:p w14:paraId="14661E51">
            <w:pPr>
              <w:spacing w:after="0" w:line="240" w:lineRule="auto"/>
            </w:pPr>
            <w:r>
              <w:rPr>
                <w:sz w:val="14"/>
              </w:rPr>
              <w:t>81.31</w:t>
            </w:r>
          </w:p>
        </w:tc>
        <w:tc>
          <w:tcPr>
            <w:tcW w:w="480" w:type="dxa"/>
          </w:tcPr>
          <w:p w14:paraId="3EB4C9C1">
            <w:pPr>
              <w:spacing w:after="0" w:line="240" w:lineRule="auto"/>
            </w:pPr>
            <w:r>
              <w:rPr>
                <w:sz w:val="14"/>
              </w:rPr>
              <w:t>3.530000000000001</w:t>
            </w:r>
          </w:p>
        </w:tc>
        <w:tc>
          <w:tcPr>
            <w:tcW w:w="480" w:type="dxa"/>
          </w:tcPr>
          <w:p w14:paraId="7D7EDC4C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23A7A0C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039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4EFF70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567540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269FB8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ECEB266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2334942">
            <w:pPr>
              <w:spacing w:after="0" w:line="240" w:lineRule="auto"/>
            </w:pPr>
            <w:r>
              <w:rPr>
                <w:sz w:val="14"/>
              </w:rPr>
              <w:t>1.06</w:t>
            </w:r>
          </w:p>
        </w:tc>
        <w:tc>
          <w:tcPr>
            <w:tcW w:w="480" w:type="dxa"/>
          </w:tcPr>
          <w:p w14:paraId="552FC31D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02F0055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702331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480" w:type="dxa"/>
          </w:tcPr>
          <w:p w14:paraId="0A94517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141AEE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5CCA4AB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3384B8A6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732EBD5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FCE594">
            <w:pPr>
              <w:spacing w:after="0" w:line="240" w:lineRule="auto"/>
            </w:pPr>
            <w:r>
              <w:rPr>
                <w:sz w:val="14"/>
              </w:rPr>
              <w:t>77.28</w:t>
            </w:r>
          </w:p>
        </w:tc>
        <w:tc>
          <w:tcPr>
            <w:tcW w:w="480" w:type="dxa"/>
          </w:tcPr>
          <w:p w14:paraId="7C46C629">
            <w:pPr>
              <w:spacing w:after="0" w:line="240" w:lineRule="auto"/>
            </w:pPr>
            <w:r>
              <w:rPr>
                <w:sz w:val="14"/>
              </w:rPr>
              <w:t>80.72</w:t>
            </w:r>
          </w:p>
        </w:tc>
        <w:tc>
          <w:tcPr>
            <w:tcW w:w="480" w:type="dxa"/>
          </w:tcPr>
          <w:p w14:paraId="27E2F6BA">
            <w:pPr>
              <w:spacing w:after="0" w:line="240" w:lineRule="auto"/>
            </w:pPr>
            <w:r>
              <w:rPr>
                <w:sz w:val="14"/>
              </w:rPr>
              <w:t>3.439999999999998</w:t>
            </w:r>
          </w:p>
        </w:tc>
        <w:tc>
          <w:tcPr>
            <w:tcW w:w="480" w:type="dxa"/>
          </w:tcPr>
          <w:p w14:paraId="1B3E42EB">
            <w:pPr>
              <w:spacing w:after="0" w:line="240" w:lineRule="auto"/>
            </w:pPr>
            <w:r>
              <w:rPr>
                <w:sz w:val="14"/>
              </w:rPr>
              <w:t>0.01414213562373081</w:t>
            </w:r>
          </w:p>
        </w:tc>
        <w:tc>
          <w:tcPr>
            <w:tcW w:w="480" w:type="dxa"/>
          </w:tcPr>
          <w:p w14:paraId="24A0896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67C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8A6137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18FE1C4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B552E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0B570F2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DCDD74B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3762B5C6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05E456B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A46DA1"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480" w:type="dxa"/>
          </w:tcPr>
          <w:p w14:paraId="4FB3248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EDCE9F9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3CBAF69E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612399A9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46AC936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33D47EF">
            <w:pPr>
              <w:spacing w:after="0" w:line="240" w:lineRule="auto"/>
            </w:pPr>
            <w:r>
              <w:rPr>
                <w:sz w:val="14"/>
              </w:rPr>
              <w:t>76.58</w:t>
            </w:r>
          </w:p>
        </w:tc>
        <w:tc>
          <w:tcPr>
            <w:tcW w:w="480" w:type="dxa"/>
          </w:tcPr>
          <w:p w14:paraId="54B3CAED">
            <w:pPr>
              <w:spacing w:after="0" w:line="240" w:lineRule="auto"/>
            </w:pPr>
            <w:r>
              <w:rPr>
                <w:sz w:val="14"/>
              </w:rPr>
              <w:t>80.32</w:t>
            </w:r>
          </w:p>
        </w:tc>
        <w:tc>
          <w:tcPr>
            <w:tcW w:w="480" w:type="dxa"/>
          </w:tcPr>
          <w:p w14:paraId="1C1A190D">
            <w:pPr>
              <w:spacing w:after="0" w:line="240" w:lineRule="auto"/>
            </w:pPr>
            <w:r>
              <w:rPr>
                <w:sz w:val="14"/>
              </w:rPr>
              <w:t>3.739999999999995</w:t>
            </w:r>
          </w:p>
        </w:tc>
        <w:tc>
          <w:tcPr>
            <w:tcW w:w="480" w:type="dxa"/>
          </w:tcPr>
          <w:p w14:paraId="01663C50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05F496C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693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1B85B7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868265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7F6685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5C6627F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DCD8E04">
            <w:pPr>
              <w:spacing w:after="0" w:line="240" w:lineRule="auto"/>
            </w:pPr>
            <w:r>
              <w:rPr>
                <w:sz w:val="14"/>
              </w:rPr>
              <w:t>7.56</w:t>
            </w:r>
          </w:p>
        </w:tc>
        <w:tc>
          <w:tcPr>
            <w:tcW w:w="480" w:type="dxa"/>
          </w:tcPr>
          <w:p w14:paraId="408C7D84">
            <w:pPr>
              <w:spacing w:after="0" w:line="240" w:lineRule="auto"/>
            </w:pPr>
            <w:r>
              <w:rPr>
                <w:sz w:val="14"/>
              </w:rPr>
              <w:t>7.25</w:t>
            </w:r>
          </w:p>
        </w:tc>
        <w:tc>
          <w:tcPr>
            <w:tcW w:w="480" w:type="dxa"/>
          </w:tcPr>
          <w:p w14:paraId="64802B1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926FCCF"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480" w:type="dxa"/>
          </w:tcPr>
          <w:p w14:paraId="49BD766A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6F8D3E4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43A6FEDE">
            <w:pPr>
              <w:spacing w:after="0" w:line="240" w:lineRule="auto"/>
            </w:pPr>
            <w:r>
              <w:rPr>
                <w:sz w:val="14"/>
              </w:rPr>
              <w:t>7.54</w:t>
            </w:r>
          </w:p>
        </w:tc>
        <w:tc>
          <w:tcPr>
            <w:tcW w:w="480" w:type="dxa"/>
          </w:tcPr>
          <w:p w14:paraId="6070DE05">
            <w:pPr>
              <w:spacing w:after="0" w:line="240" w:lineRule="auto"/>
            </w:pPr>
            <w:r>
              <w:rPr>
                <w:sz w:val="14"/>
              </w:rPr>
              <w:t>7.24</w:t>
            </w:r>
          </w:p>
        </w:tc>
        <w:tc>
          <w:tcPr>
            <w:tcW w:w="480" w:type="dxa"/>
          </w:tcPr>
          <w:p w14:paraId="32C8628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2B691AC">
            <w:pPr>
              <w:spacing w:after="0" w:line="240" w:lineRule="auto"/>
            </w:pPr>
            <w:r>
              <w:rPr>
                <w:sz w:val="14"/>
              </w:rPr>
              <w:t>76.78</w:t>
            </w:r>
          </w:p>
        </w:tc>
        <w:tc>
          <w:tcPr>
            <w:tcW w:w="480" w:type="dxa"/>
          </w:tcPr>
          <w:p w14:paraId="0AD37E7B">
            <w:pPr>
              <w:spacing w:after="0" w:line="240" w:lineRule="auto"/>
            </w:pPr>
            <w:r>
              <w:rPr>
                <w:sz w:val="14"/>
              </w:rPr>
              <w:t>80.124</w:t>
            </w:r>
          </w:p>
        </w:tc>
        <w:tc>
          <w:tcPr>
            <w:tcW w:w="480" w:type="dxa"/>
          </w:tcPr>
          <w:p w14:paraId="2E9F782F">
            <w:pPr>
              <w:spacing w:after="0" w:line="240" w:lineRule="auto"/>
            </w:pPr>
            <w:r>
              <w:rPr>
                <w:sz w:val="14"/>
              </w:rPr>
              <w:t>3.343999999999994</w:t>
            </w:r>
          </w:p>
        </w:tc>
        <w:tc>
          <w:tcPr>
            <w:tcW w:w="480" w:type="dxa"/>
          </w:tcPr>
          <w:p w14:paraId="7DD4ECFB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6126CE7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4DA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F23878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48FD0B3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B9AB8D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EC596D5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CF6B119">
            <w:pPr>
              <w:spacing w:after="0" w:line="240" w:lineRule="auto"/>
            </w:pPr>
            <w:r>
              <w:rPr>
                <w:sz w:val="14"/>
              </w:rPr>
              <w:t>0.21</w:t>
            </w:r>
          </w:p>
        </w:tc>
        <w:tc>
          <w:tcPr>
            <w:tcW w:w="480" w:type="dxa"/>
          </w:tcPr>
          <w:p w14:paraId="3C2C22A0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65ED5DA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B6FEDFF"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480" w:type="dxa"/>
          </w:tcPr>
          <w:p w14:paraId="6C117289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1026D9E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50E1050">
            <w:pPr>
              <w:spacing w:after="0" w:line="240" w:lineRule="auto"/>
            </w:pPr>
            <w:r>
              <w:rPr>
                <w:sz w:val="14"/>
              </w:rPr>
              <w:t>0.21</w:t>
            </w:r>
          </w:p>
        </w:tc>
        <w:tc>
          <w:tcPr>
            <w:tcW w:w="480" w:type="dxa"/>
          </w:tcPr>
          <w:p w14:paraId="104118E9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5204EB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3DC42B">
            <w:pPr>
              <w:spacing w:after="0" w:line="240" w:lineRule="auto"/>
            </w:pPr>
            <w:r>
              <w:rPr>
                <w:sz w:val="14"/>
              </w:rPr>
              <w:t>81.18</w:t>
            </w:r>
          </w:p>
        </w:tc>
        <w:tc>
          <w:tcPr>
            <w:tcW w:w="480" w:type="dxa"/>
          </w:tcPr>
          <w:p w14:paraId="1C3D8785">
            <w:pPr>
              <w:spacing w:after="0" w:line="240" w:lineRule="auto"/>
            </w:pPr>
            <w:r>
              <w:rPr>
                <w:sz w:val="14"/>
              </w:rPr>
              <w:t>84.6</w:t>
            </w:r>
          </w:p>
        </w:tc>
        <w:tc>
          <w:tcPr>
            <w:tcW w:w="480" w:type="dxa"/>
          </w:tcPr>
          <w:p w14:paraId="7A8B6932">
            <w:pPr>
              <w:spacing w:after="0" w:line="240" w:lineRule="auto"/>
            </w:pPr>
            <w:r>
              <w:rPr>
                <w:sz w:val="14"/>
              </w:rPr>
              <w:t>3.419999999999987</w:t>
            </w:r>
          </w:p>
        </w:tc>
        <w:tc>
          <w:tcPr>
            <w:tcW w:w="480" w:type="dxa"/>
          </w:tcPr>
          <w:p w14:paraId="0357093B">
            <w:pPr>
              <w:spacing w:after="0" w:line="240" w:lineRule="auto"/>
            </w:pPr>
            <w:r>
              <w:rPr>
                <w:sz w:val="14"/>
              </w:rPr>
              <w:t>0.01000000000000068</w:t>
            </w:r>
          </w:p>
        </w:tc>
        <w:tc>
          <w:tcPr>
            <w:tcW w:w="480" w:type="dxa"/>
          </w:tcPr>
          <w:p w14:paraId="12932DF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7E4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934142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3D8FC4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EE9EC8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1E93E3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4E3C014">
            <w:pPr>
              <w:spacing w:after="0" w:line="240" w:lineRule="auto"/>
            </w:pPr>
            <w:r>
              <w:rPr>
                <w:sz w:val="14"/>
              </w:rPr>
              <w:t>0.63</w:t>
            </w:r>
          </w:p>
        </w:tc>
        <w:tc>
          <w:tcPr>
            <w:tcW w:w="480" w:type="dxa"/>
          </w:tcPr>
          <w:p w14:paraId="6A384134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091B706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AB9D116"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480" w:type="dxa"/>
          </w:tcPr>
          <w:p w14:paraId="44E44555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40EADF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42712D7B">
            <w:pPr>
              <w:spacing w:after="0" w:line="240" w:lineRule="auto"/>
            </w:pPr>
            <w:r>
              <w:rPr>
                <w:sz w:val="14"/>
              </w:rPr>
              <w:t>0.64</w:t>
            </w:r>
          </w:p>
        </w:tc>
        <w:tc>
          <w:tcPr>
            <w:tcW w:w="480" w:type="dxa"/>
          </w:tcPr>
          <w:p w14:paraId="760EC8AC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149AE56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54DD71">
            <w:pPr>
              <w:spacing w:after="0" w:line="240" w:lineRule="auto"/>
            </w:pPr>
            <w:r>
              <w:rPr>
                <w:sz w:val="14"/>
              </w:rPr>
              <w:t>81.08</w:t>
            </w:r>
          </w:p>
        </w:tc>
        <w:tc>
          <w:tcPr>
            <w:tcW w:w="480" w:type="dxa"/>
          </w:tcPr>
          <w:p w14:paraId="69436733">
            <w:pPr>
              <w:spacing w:after="0" w:line="240" w:lineRule="auto"/>
            </w:pPr>
            <w:r>
              <w:rPr>
                <w:sz w:val="14"/>
              </w:rPr>
              <w:t>84.56</w:t>
            </w:r>
          </w:p>
        </w:tc>
        <w:tc>
          <w:tcPr>
            <w:tcW w:w="480" w:type="dxa"/>
          </w:tcPr>
          <w:p w14:paraId="1DFD7706">
            <w:pPr>
              <w:spacing w:after="0" w:line="240" w:lineRule="auto"/>
            </w:pPr>
            <w:r>
              <w:rPr>
                <w:sz w:val="14"/>
              </w:rPr>
              <w:t>3.480000000000004</w:t>
            </w:r>
          </w:p>
        </w:tc>
        <w:tc>
          <w:tcPr>
            <w:tcW w:w="480" w:type="dxa"/>
          </w:tcPr>
          <w:p w14:paraId="5E57C2C6">
            <w:pPr>
              <w:spacing w:after="0" w:line="240" w:lineRule="auto"/>
            </w:pPr>
            <w:r>
              <w:rPr>
                <w:sz w:val="14"/>
              </w:rPr>
              <w:t>0.01414213562373143</w:t>
            </w:r>
          </w:p>
        </w:tc>
        <w:tc>
          <w:tcPr>
            <w:tcW w:w="480" w:type="dxa"/>
          </w:tcPr>
          <w:p w14:paraId="16803F6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4B1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0FDCDF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15C1FD7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E5555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081D5D5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37AD790">
            <w:pPr>
              <w:spacing w:after="0" w:line="240" w:lineRule="auto"/>
            </w:pPr>
            <w:r>
              <w:rPr>
                <w:sz w:val="14"/>
              </w:rPr>
              <w:t>1.06</w:t>
            </w:r>
          </w:p>
        </w:tc>
        <w:tc>
          <w:tcPr>
            <w:tcW w:w="480" w:type="dxa"/>
          </w:tcPr>
          <w:p w14:paraId="58F9B955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2A4D88E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150C71"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480" w:type="dxa"/>
          </w:tcPr>
          <w:p w14:paraId="6ABFE68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1A5DDD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6F0E7DF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0D2FB97F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518728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0ACBEB">
            <w:pPr>
              <w:spacing w:after="0" w:line="240" w:lineRule="auto"/>
            </w:pPr>
            <w:r>
              <w:rPr>
                <w:sz w:val="14"/>
              </w:rPr>
              <w:t>80.98</w:t>
            </w:r>
          </w:p>
        </w:tc>
        <w:tc>
          <w:tcPr>
            <w:tcW w:w="480" w:type="dxa"/>
          </w:tcPr>
          <w:p w14:paraId="57649637">
            <w:pPr>
              <w:spacing w:after="0" w:line="240" w:lineRule="auto"/>
            </w:pPr>
            <w:r>
              <w:rPr>
                <w:sz w:val="14"/>
              </w:rPr>
              <w:t>84.48</w:t>
            </w:r>
          </w:p>
        </w:tc>
        <w:tc>
          <w:tcPr>
            <w:tcW w:w="480" w:type="dxa"/>
          </w:tcPr>
          <w:p w14:paraId="178F7787">
            <w:pPr>
              <w:spacing w:after="0" w:line="240" w:lineRule="auto"/>
            </w:pPr>
            <w:r>
              <w:rPr>
                <w:sz w:val="14"/>
              </w:rPr>
              <w:t>3.5</w:t>
            </w:r>
          </w:p>
        </w:tc>
        <w:tc>
          <w:tcPr>
            <w:tcW w:w="480" w:type="dxa"/>
          </w:tcPr>
          <w:p w14:paraId="096B7F71">
            <w:pPr>
              <w:spacing w:after="0" w:line="240" w:lineRule="auto"/>
            </w:pPr>
            <w:r>
              <w:rPr>
                <w:sz w:val="14"/>
              </w:rPr>
              <w:t>0.01414213562373143</w:t>
            </w:r>
          </w:p>
        </w:tc>
        <w:tc>
          <w:tcPr>
            <w:tcW w:w="480" w:type="dxa"/>
          </w:tcPr>
          <w:p w14:paraId="0D14FD9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5D5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76148C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4B15F1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90921A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E09B5C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02C91422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04C34AA2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26441C1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2F8C4E"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480" w:type="dxa"/>
          </w:tcPr>
          <w:p w14:paraId="0757663F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A04150C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390B39A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7C4B083C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74CA586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D1840B2">
            <w:pPr>
              <w:spacing w:after="0" w:line="240" w:lineRule="auto"/>
            </w:pPr>
            <w:r>
              <w:rPr>
                <w:sz w:val="14"/>
              </w:rPr>
              <w:t>80.58</w:t>
            </w:r>
          </w:p>
        </w:tc>
        <w:tc>
          <w:tcPr>
            <w:tcW w:w="480" w:type="dxa"/>
          </w:tcPr>
          <w:p w14:paraId="3DF8518A">
            <w:pPr>
              <w:spacing w:after="0" w:line="240" w:lineRule="auto"/>
            </w:pPr>
            <w:r>
              <w:rPr>
                <w:sz w:val="14"/>
              </w:rPr>
              <w:t>84.21</w:t>
            </w:r>
          </w:p>
        </w:tc>
        <w:tc>
          <w:tcPr>
            <w:tcW w:w="480" w:type="dxa"/>
          </w:tcPr>
          <w:p w14:paraId="272BF801">
            <w:pPr>
              <w:spacing w:after="0" w:line="240" w:lineRule="auto"/>
            </w:pPr>
            <w:r>
              <w:rPr>
                <w:sz w:val="14"/>
              </w:rPr>
              <w:t>3.629999999999995</w:t>
            </w:r>
          </w:p>
        </w:tc>
        <w:tc>
          <w:tcPr>
            <w:tcW w:w="480" w:type="dxa"/>
          </w:tcPr>
          <w:p w14:paraId="498A5231">
            <w:pPr>
              <w:spacing w:after="0" w:line="240" w:lineRule="auto"/>
            </w:pPr>
            <w:r>
              <w:rPr>
                <w:sz w:val="14"/>
              </w:rPr>
              <w:t>0.01000000000000068</w:t>
            </w:r>
          </w:p>
        </w:tc>
        <w:tc>
          <w:tcPr>
            <w:tcW w:w="480" w:type="dxa"/>
          </w:tcPr>
          <w:p w14:paraId="3E211D4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DBB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ED371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FA459C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566903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80B1773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9416D70">
            <w:pPr>
              <w:spacing w:after="0" w:line="240" w:lineRule="auto"/>
            </w:pPr>
            <w:r>
              <w:rPr>
                <w:sz w:val="14"/>
              </w:rPr>
              <w:t>1.93</w:t>
            </w:r>
          </w:p>
        </w:tc>
        <w:tc>
          <w:tcPr>
            <w:tcW w:w="480" w:type="dxa"/>
          </w:tcPr>
          <w:p w14:paraId="15BB84E5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F42381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D388A5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480" w:type="dxa"/>
          </w:tcPr>
          <w:p w14:paraId="11841889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719B10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560986F">
            <w:pPr>
              <w:spacing w:after="0" w:line="240" w:lineRule="auto"/>
            </w:pPr>
            <w:r>
              <w:rPr>
                <w:sz w:val="14"/>
              </w:rPr>
              <w:t>1.92</w:t>
            </w:r>
          </w:p>
        </w:tc>
        <w:tc>
          <w:tcPr>
            <w:tcW w:w="480" w:type="dxa"/>
          </w:tcPr>
          <w:p w14:paraId="7FDE67EA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75C3203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F8E241">
            <w:pPr>
              <w:spacing w:after="0" w:line="240" w:lineRule="auto"/>
            </w:pPr>
            <w:r>
              <w:rPr>
                <w:sz w:val="14"/>
              </w:rPr>
              <w:t>80.08</w:t>
            </w:r>
          </w:p>
        </w:tc>
        <w:tc>
          <w:tcPr>
            <w:tcW w:w="480" w:type="dxa"/>
          </w:tcPr>
          <w:p w14:paraId="1102D102">
            <w:pPr>
              <w:spacing w:after="0" w:line="240" w:lineRule="auto"/>
            </w:pPr>
            <w:r>
              <w:rPr>
                <w:sz w:val="14"/>
              </w:rPr>
              <w:t>83.23</w:t>
            </w:r>
          </w:p>
        </w:tc>
        <w:tc>
          <w:tcPr>
            <w:tcW w:w="480" w:type="dxa"/>
          </w:tcPr>
          <w:p w14:paraId="1DBD25B1">
            <w:pPr>
              <w:spacing w:after="0" w:line="240" w:lineRule="auto"/>
            </w:pPr>
            <w:r>
              <w:rPr>
                <w:sz w:val="14"/>
              </w:rPr>
              <w:t>3.150000000000006</w:t>
            </w:r>
          </w:p>
        </w:tc>
        <w:tc>
          <w:tcPr>
            <w:tcW w:w="480" w:type="dxa"/>
          </w:tcPr>
          <w:p w14:paraId="1AB22416">
            <w:pPr>
              <w:spacing w:after="0" w:line="240" w:lineRule="auto"/>
            </w:pPr>
            <w:r>
              <w:rPr>
                <w:sz w:val="14"/>
              </w:rPr>
              <w:t>0.01414213562373143</w:t>
            </w:r>
          </w:p>
        </w:tc>
        <w:tc>
          <w:tcPr>
            <w:tcW w:w="480" w:type="dxa"/>
          </w:tcPr>
          <w:p w14:paraId="115364B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830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A4B671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A52D6B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BDBBDD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CFEF5BF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30F41F8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39A3C784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2E3BD8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17272C"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480" w:type="dxa"/>
          </w:tcPr>
          <w:p w14:paraId="1BAE59E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53CE4F18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20AF98E6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72FA3754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4FA2504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0BB7443">
            <w:pPr>
              <w:spacing w:after="0" w:line="240" w:lineRule="auto"/>
            </w:pPr>
            <w:r>
              <w:rPr>
                <w:sz w:val="14"/>
              </w:rPr>
              <w:t>78.98</w:t>
            </w:r>
          </w:p>
        </w:tc>
        <w:tc>
          <w:tcPr>
            <w:tcW w:w="480" w:type="dxa"/>
          </w:tcPr>
          <w:p w14:paraId="6DC27D0D">
            <w:pPr>
              <w:spacing w:after="0" w:line="240" w:lineRule="auto"/>
            </w:pPr>
            <w:r>
              <w:rPr>
                <w:sz w:val="14"/>
              </w:rPr>
              <w:t>82.39</w:t>
            </w:r>
          </w:p>
        </w:tc>
        <w:tc>
          <w:tcPr>
            <w:tcW w:w="480" w:type="dxa"/>
          </w:tcPr>
          <w:p w14:paraId="40AA2AA2">
            <w:pPr>
              <w:spacing w:after="0" w:line="240" w:lineRule="auto"/>
            </w:pPr>
            <w:r>
              <w:rPr>
                <w:sz w:val="14"/>
              </w:rPr>
              <w:t>3.409999999999997</w:t>
            </w:r>
          </w:p>
        </w:tc>
        <w:tc>
          <w:tcPr>
            <w:tcW w:w="480" w:type="dxa"/>
          </w:tcPr>
          <w:p w14:paraId="5DD31D86">
            <w:pPr>
              <w:spacing w:after="0" w:line="240" w:lineRule="auto"/>
            </w:pPr>
            <w:r>
              <w:rPr>
                <w:sz w:val="14"/>
              </w:rPr>
              <w:t>0.0141421356237319</w:t>
            </w:r>
          </w:p>
        </w:tc>
        <w:tc>
          <w:tcPr>
            <w:tcW w:w="480" w:type="dxa"/>
          </w:tcPr>
          <w:p w14:paraId="5A25CA4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5B2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242E5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2908FA0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1F9BE2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412531D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EEA711D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61053283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79175AA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3E45F1"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480" w:type="dxa"/>
          </w:tcPr>
          <w:p w14:paraId="1683C99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0425BB84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62451D08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45C66A73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3E4BDB4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CAE135">
            <w:pPr>
              <w:spacing w:after="0" w:line="240" w:lineRule="auto"/>
            </w:pPr>
            <w:r>
              <w:rPr>
                <w:sz w:val="14"/>
              </w:rPr>
              <w:t>79.18</w:t>
            </w:r>
          </w:p>
        </w:tc>
        <w:tc>
          <w:tcPr>
            <w:tcW w:w="480" w:type="dxa"/>
          </w:tcPr>
          <w:p w14:paraId="071DC5E2">
            <w:pPr>
              <w:spacing w:after="0" w:line="240" w:lineRule="auto"/>
            </w:pPr>
            <w:r>
              <w:rPr>
                <w:sz w:val="14"/>
              </w:rPr>
              <w:t>82.26</w:t>
            </w:r>
          </w:p>
        </w:tc>
        <w:tc>
          <w:tcPr>
            <w:tcW w:w="480" w:type="dxa"/>
          </w:tcPr>
          <w:p w14:paraId="5CC9D769">
            <w:pPr>
              <w:spacing w:after="0" w:line="240" w:lineRule="auto"/>
            </w:pPr>
            <w:r>
              <w:rPr>
                <w:sz w:val="14"/>
              </w:rPr>
              <w:t>3.079999999999998</w:t>
            </w:r>
          </w:p>
        </w:tc>
        <w:tc>
          <w:tcPr>
            <w:tcW w:w="480" w:type="dxa"/>
          </w:tcPr>
          <w:p w14:paraId="77327E3A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1C3636C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E67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8F38F8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D79020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58E5D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D614F2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AFBB38D">
            <w:pPr>
              <w:spacing w:after="0" w:line="240" w:lineRule="auto"/>
            </w:pPr>
            <w:r>
              <w:rPr>
                <w:sz w:val="14"/>
              </w:rPr>
              <w:t>7.56</w:t>
            </w:r>
          </w:p>
        </w:tc>
        <w:tc>
          <w:tcPr>
            <w:tcW w:w="480" w:type="dxa"/>
          </w:tcPr>
          <w:p w14:paraId="16DC3B6E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5B4CA28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75148E"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480" w:type="dxa"/>
          </w:tcPr>
          <w:p w14:paraId="3B288C81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B6B86A6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4FCD443F">
            <w:pPr>
              <w:spacing w:after="0" w:line="240" w:lineRule="auto"/>
            </w:pPr>
            <w:r>
              <w:rPr>
                <w:sz w:val="14"/>
              </w:rPr>
              <w:t>7.54</w:t>
            </w:r>
          </w:p>
        </w:tc>
        <w:tc>
          <w:tcPr>
            <w:tcW w:w="480" w:type="dxa"/>
          </w:tcPr>
          <w:p w14:paraId="41F0D6B7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8695C4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CE68B9">
            <w:pPr>
              <w:spacing w:after="0" w:line="240" w:lineRule="auto"/>
            </w:pPr>
            <w:r>
              <w:rPr>
                <w:sz w:val="14"/>
              </w:rPr>
              <w:t>79.48</w:t>
            </w:r>
          </w:p>
        </w:tc>
        <w:tc>
          <w:tcPr>
            <w:tcW w:w="480" w:type="dxa"/>
          </w:tcPr>
          <w:p w14:paraId="146A76AB">
            <w:pPr>
              <w:spacing w:after="0" w:line="240" w:lineRule="auto"/>
            </w:pPr>
            <w:r>
              <w:rPr>
                <w:sz w:val="14"/>
              </w:rPr>
              <w:t>82.56</w:t>
            </w:r>
          </w:p>
        </w:tc>
        <w:tc>
          <w:tcPr>
            <w:tcW w:w="480" w:type="dxa"/>
          </w:tcPr>
          <w:p w14:paraId="351C05CD">
            <w:pPr>
              <w:spacing w:after="0" w:line="240" w:lineRule="auto"/>
            </w:pPr>
            <w:r>
              <w:rPr>
                <w:sz w:val="14"/>
              </w:rPr>
              <w:t>3.079999999999998</w:t>
            </w:r>
          </w:p>
        </w:tc>
        <w:tc>
          <w:tcPr>
            <w:tcW w:w="480" w:type="dxa"/>
          </w:tcPr>
          <w:p w14:paraId="4D5EBE97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655CA53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D9ED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D9C2FC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2AA6B8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99CABF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1EE838A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457F2948">
            <w:pPr>
              <w:spacing w:after="0" w:line="240" w:lineRule="auto"/>
            </w:pPr>
            <w:r>
              <w:rPr>
                <w:sz w:val="14"/>
              </w:rPr>
              <w:t>7.99</w:t>
            </w:r>
          </w:p>
        </w:tc>
        <w:tc>
          <w:tcPr>
            <w:tcW w:w="480" w:type="dxa"/>
          </w:tcPr>
          <w:p w14:paraId="6D301E26">
            <w:pPr>
              <w:spacing w:after="0" w:line="240" w:lineRule="auto"/>
            </w:pPr>
            <w:r>
              <w:rPr>
                <w:sz w:val="14"/>
              </w:rPr>
              <w:t>6.39</w:t>
            </w:r>
          </w:p>
        </w:tc>
        <w:tc>
          <w:tcPr>
            <w:tcW w:w="480" w:type="dxa"/>
          </w:tcPr>
          <w:p w14:paraId="0E22731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2357360"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480" w:type="dxa"/>
          </w:tcPr>
          <w:p w14:paraId="3270512A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EC3185F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16F52643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1A9266DE">
            <w:pPr>
              <w:spacing w:after="0" w:line="240" w:lineRule="auto"/>
            </w:pPr>
            <w:r>
              <w:rPr>
                <w:sz w:val="14"/>
              </w:rPr>
              <w:t>6.4</w:t>
            </w:r>
          </w:p>
        </w:tc>
        <w:tc>
          <w:tcPr>
            <w:tcW w:w="480" w:type="dxa"/>
          </w:tcPr>
          <w:p w14:paraId="63E25A7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33AD08">
            <w:pPr>
              <w:spacing w:after="0" w:line="240" w:lineRule="auto"/>
            </w:pPr>
            <w:r>
              <w:rPr>
                <w:sz w:val="14"/>
              </w:rPr>
              <w:t>80.18</w:t>
            </w:r>
          </w:p>
        </w:tc>
        <w:tc>
          <w:tcPr>
            <w:tcW w:w="480" w:type="dxa"/>
          </w:tcPr>
          <w:p w14:paraId="3FF1D2B4">
            <w:pPr>
              <w:spacing w:after="0" w:line="240" w:lineRule="auto"/>
            </w:pPr>
            <w:r>
              <w:rPr>
                <w:sz w:val="14"/>
              </w:rPr>
              <w:t>83.2</w:t>
            </w:r>
          </w:p>
        </w:tc>
        <w:tc>
          <w:tcPr>
            <w:tcW w:w="480" w:type="dxa"/>
          </w:tcPr>
          <w:p w14:paraId="1A25C8CC">
            <w:pPr>
              <w:spacing w:after="0" w:line="240" w:lineRule="auto"/>
            </w:pPr>
            <w:r>
              <w:rPr>
                <w:sz w:val="14"/>
              </w:rPr>
              <w:t>3.019999999999996</w:t>
            </w:r>
          </w:p>
        </w:tc>
        <w:tc>
          <w:tcPr>
            <w:tcW w:w="480" w:type="dxa"/>
          </w:tcPr>
          <w:p w14:paraId="7978EC99">
            <w:pPr>
              <w:spacing w:after="0" w:line="240" w:lineRule="auto"/>
            </w:pPr>
            <w:r>
              <w:rPr>
                <w:sz w:val="14"/>
              </w:rPr>
              <w:t>0.02236067977499861</w:t>
            </w:r>
          </w:p>
        </w:tc>
        <w:tc>
          <w:tcPr>
            <w:tcW w:w="480" w:type="dxa"/>
          </w:tcPr>
          <w:p w14:paraId="1F89698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ED3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155F53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196B4B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ADC43C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E021DA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4602B9A">
            <w:pPr>
              <w:spacing w:after="0" w:line="240" w:lineRule="auto"/>
            </w:pPr>
            <w:r>
              <w:rPr>
                <w:sz w:val="14"/>
              </w:rPr>
              <w:t>1.93</w:t>
            </w:r>
          </w:p>
        </w:tc>
        <w:tc>
          <w:tcPr>
            <w:tcW w:w="480" w:type="dxa"/>
          </w:tcPr>
          <w:p w14:paraId="60812A61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501015A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1BB130">
            <w:pPr>
              <w:spacing w:after="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480" w:type="dxa"/>
          </w:tcPr>
          <w:p w14:paraId="10382D3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4F0B022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0C6482E">
            <w:pPr>
              <w:spacing w:after="0" w:line="240" w:lineRule="auto"/>
            </w:pPr>
            <w:r>
              <w:rPr>
                <w:sz w:val="14"/>
              </w:rPr>
              <w:t>1.92</w:t>
            </w:r>
          </w:p>
        </w:tc>
        <w:tc>
          <w:tcPr>
            <w:tcW w:w="480" w:type="dxa"/>
          </w:tcPr>
          <w:p w14:paraId="1B827A4C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4C69EB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34EFC6">
            <w:pPr>
              <w:spacing w:after="0" w:line="240" w:lineRule="auto"/>
            </w:pPr>
            <w:r>
              <w:rPr>
                <w:sz w:val="14"/>
              </w:rPr>
              <w:t>84.68</w:t>
            </w:r>
          </w:p>
        </w:tc>
        <w:tc>
          <w:tcPr>
            <w:tcW w:w="480" w:type="dxa"/>
          </w:tcPr>
          <w:p w14:paraId="484A06E3">
            <w:pPr>
              <w:spacing w:after="0" w:line="240" w:lineRule="auto"/>
            </w:pPr>
            <w:r>
              <w:rPr>
                <w:sz w:val="14"/>
              </w:rPr>
              <w:t>87.97</w:t>
            </w:r>
          </w:p>
        </w:tc>
        <w:tc>
          <w:tcPr>
            <w:tcW w:w="480" w:type="dxa"/>
          </w:tcPr>
          <w:p w14:paraId="4159F300">
            <w:pPr>
              <w:spacing w:after="0" w:line="240" w:lineRule="auto"/>
            </w:pPr>
            <w:r>
              <w:rPr>
                <w:sz w:val="14"/>
              </w:rPr>
              <w:t>3.289999999999992</w:t>
            </w:r>
          </w:p>
        </w:tc>
        <w:tc>
          <w:tcPr>
            <w:tcW w:w="480" w:type="dxa"/>
          </w:tcPr>
          <w:p w14:paraId="1E170CC2">
            <w:pPr>
              <w:spacing w:after="0" w:line="240" w:lineRule="auto"/>
            </w:pPr>
            <w:r>
              <w:rPr>
                <w:sz w:val="14"/>
              </w:rPr>
              <w:t>0.01000000000000001</w:t>
            </w:r>
          </w:p>
        </w:tc>
        <w:tc>
          <w:tcPr>
            <w:tcW w:w="480" w:type="dxa"/>
          </w:tcPr>
          <w:p w14:paraId="535EBD0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1A9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778F47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24ED4C3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3969764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C02C6F6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D24EE38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20175E9C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673ED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B7A5435"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480" w:type="dxa"/>
          </w:tcPr>
          <w:p w14:paraId="4E7BA92A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7EF0ED5B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6746FC63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331F866A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B4C65D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FD3A3C">
            <w:pPr>
              <w:spacing w:after="0" w:line="240" w:lineRule="auto"/>
            </w:pPr>
            <w:r>
              <w:rPr>
                <w:sz w:val="14"/>
              </w:rPr>
              <w:t>84.48</w:t>
            </w:r>
          </w:p>
        </w:tc>
        <w:tc>
          <w:tcPr>
            <w:tcW w:w="480" w:type="dxa"/>
          </w:tcPr>
          <w:p w14:paraId="3D573E36">
            <w:pPr>
              <w:spacing w:after="0" w:line="240" w:lineRule="auto"/>
            </w:pPr>
            <w:r>
              <w:rPr>
                <w:sz w:val="14"/>
              </w:rPr>
              <w:t>87.61</w:t>
            </w:r>
          </w:p>
        </w:tc>
        <w:tc>
          <w:tcPr>
            <w:tcW w:w="480" w:type="dxa"/>
          </w:tcPr>
          <w:p w14:paraId="7CD5FB23">
            <w:pPr>
              <w:spacing w:after="0" w:line="240" w:lineRule="auto"/>
            </w:pPr>
            <w:r>
              <w:rPr>
                <w:sz w:val="14"/>
              </w:rPr>
              <w:t>3.129999999999995</w:t>
            </w:r>
          </w:p>
        </w:tc>
        <w:tc>
          <w:tcPr>
            <w:tcW w:w="480" w:type="dxa"/>
          </w:tcPr>
          <w:p w14:paraId="5DD5F25D">
            <w:pPr>
              <w:spacing w:after="0" w:line="240" w:lineRule="auto"/>
            </w:pPr>
            <w:r>
              <w:rPr>
                <w:sz w:val="14"/>
              </w:rPr>
              <w:t>0.01000000000000023</w:t>
            </w:r>
          </w:p>
        </w:tc>
        <w:tc>
          <w:tcPr>
            <w:tcW w:w="480" w:type="dxa"/>
          </w:tcPr>
          <w:p w14:paraId="3D2455B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95F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EFD81A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C5B7F6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5B2145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C0E4FC5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3B31B89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5A219A1F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4710634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1E2212"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480" w:type="dxa"/>
          </w:tcPr>
          <w:p w14:paraId="63857582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4C00B61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7F10315D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14790EE5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1AAEDAF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11C675A">
            <w:pPr>
              <w:spacing w:after="0" w:line="240" w:lineRule="auto"/>
            </w:pPr>
            <w:r>
              <w:rPr>
                <w:sz w:val="14"/>
              </w:rPr>
              <w:t>83.98</w:t>
            </w:r>
          </w:p>
        </w:tc>
        <w:tc>
          <w:tcPr>
            <w:tcW w:w="480" w:type="dxa"/>
          </w:tcPr>
          <w:p w14:paraId="1BFA5E4A">
            <w:pPr>
              <w:spacing w:after="0" w:line="240" w:lineRule="auto"/>
            </w:pPr>
            <w:r>
              <w:rPr>
                <w:sz w:val="14"/>
              </w:rPr>
              <w:t>87.21</w:t>
            </w:r>
          </w:p>
        </w:tc>
        <w:tc>
          <w:tcPr>
            <w:tcW w:w="480" w:type="dxa"/>
          </w:tcPr>
          <w:p w14:paraId="4E4F4F95">
            <w:pPr>
              <w:spacing w:after="0" w:line="240" w:lineRule="auto"/>
            </w:pPr>
            <w:r>
              <w:rPr>
                <w:sz w:val="14"/>
              </w:rPr>
              <w:t>3.22999999999999</w:t>
            </w:r>
          </w:p>
        </w:tc>
        <w:tc>
          <w:tcPr>
            <w:tcW w:w="480" w:type="dxa"/>
          </w:tcPr>
          <w:p w14:paraId="349959BD">
            <w:pPr>
              <w:spacing w:after="0" w:line="240" w:lineRule="auto"/>
            </w:pPr>
            <w:r>
              <w:rPr>
                <w:sz w:val="14"/>
              </w:rPr>
              <w:t>0.0</w:t>
            </w:r>
          </w:p>
        </w:tc>
        <w:tc>
          <w:tcPr>
            <w:tcW w:w="480" w:type="dxa"/>
          </w:tcPr>
          <w:p w14:paraId="6584C2A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4020B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6962E1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723F02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A341F7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7DDB433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1E33DD5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404C21A9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B24DD2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6353A13">
            <w:pPr>
              <w:spacing w:after="0" w:line="24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480" w:type="dxa"/>
          </w:tcPr>
          <w:p w14:paraId="4679680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445AA4B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067C121C">
            <w:pPr>
              <w:spacing w:after="0" w:line="240" w:lineRule="auto"/>
            </w:pPr>
            <w:r>
              <w:rPr>
                <w:sz w:val="14"/>
              </w:rPr>
              <w:t>3.22</w:t>
            </w:r>
          </w:p>
        </w:tc>
        <w:tc>
          <w:tcPr>
            <w:tcW w:w="480" w:type="dxa"/>
          </w:tcPr>
          <w:p w14:paraId="5B20B3EE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69D622E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6E8C6B">
            <w:pPr>
              <w:spacing w:after="0" w:line="240" w:lineRule="auto"/>
            </w:pPr>
            <w:r>
              <w:rPr>
                <w:sz w:val="14"/>
              </w:rPr>
              <w:t>82.88</w:t>
            </w:r>
          </w:p>
        </w:tc>
        <w:tc>
          <w:tcPr>
            <w:tcW w:w="480" w:type="dxa"/>
          </w:tcPr>
          <w:p w14:paraId="032E9982">
            <w:pPr>
              <w:spacing w:after="0" w:line="240" w:lineRule="auto"/>
            </w:pPr>
            <w:r>
              <w:rPr>
                <w:sz w:val="14"/>
              </w:rPr>
              <w:t>86.49</w:t>
            </w:r>
          </w:p>
        </w:tc>
        <w:tc>
          <w:tcPr>
            <w:tcW w:w="480" w:type="dxa"/>
          </w:tcPr>
          <w:p w14:paraId="00D18586">
            <w:pPr>
              <w:spacing w:after="0" w:line="240" w:lineRule="auto"/>
            </w:pPr>
            <w:r>
              <w:rPr>
                <w:sz w:val="14"/>
              </w:rPr>
              <w:t>3.609999999999999</w:t>
            </w:r>
          </w:p>
        </w:tc>
        <w:tc>
          <w:tcPr>
            <w:tcW w:w="480" w:type="dxa"/>
          </w:tcPr>
          <w:p w14:paraId="2AA105CF">
            <w:pPr>
              <w:spacing w:after="0" w:line="240" w:lineRule="auto"/>
            </w:pPr>
            <w:r>
              <w:rPr>
                <w:sz w:val="14"/>
              </w:rPr>
              <w:t>0.009999999999999787</w:t>
            </w:r>
          </w:p>
        </w:tc>
        <w:tc>
          <w:tcPr>
            <w:tcW w:w="480" w:type="dxa"/>
          </w:tcPr>
          <w:p w14:paraId="7CC08F9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2439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946352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654610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CD3E98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A212424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4792884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52548296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02AD4F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70D6311">
            <w:pPr>
              <w:spacing w:after="0" w:line="24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480" w:type="dxa"/>
          </w:tcPr>
          <w:p w14:paraId="287FB9D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3B1E3B35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5370D27B">
            <w:pPr>
              <w:spacing w:after="0" w:line="240" w:lineRule="auto"/>
            </w:pPr>
            <w:r>
              <w:rPr>
                <w:sz w:val="14"/>
              </w:rPr>
              <w:t>5.81</w:t>
            </w:r>
          </w:p>
        </w:tc>
        <w:tc>
          <w:tcPr>
            <w:tcW w:w="480" w:type="dxa"/>
          </w:tcPr>
          <w:p w14:paraId="22E88F32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E83DD1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59DBA8">
            <w:pPr>
              <w:spacing w:after="0" w:line="240" w:lineRule="auto"/>
            </w:pPr>
            <w:r>
              <w:rPr>
                <w:sz w:val="14"/>
              </w:rPr>
              <w:t>81.78</w:t>
            </w:r>
          </w:p>
        </w:tc>
        <w:tc>
          <w:tcPr>
            <w:tcW w:w="480" w:type="dxa"/>
          </w:tcPr>
          <w:p w14:paraId="3D120481">
            <w:pPr>
              <w:spacing w:after="0" w:line="240" w:lineRule="auto"/>
            </w:pPr>
            <w:r>
              <w:rPr>
                <w:sz w:val="14"/>
              </w:rPr>
              <w:t>85.53</w:t>
            </w:r>
          </w:p>
        </w:tc>
        <w:tc>
          <w:tcPr>
            <w:tcW w:w="480" w:type="dxa"/>
          </w:tcPr>
          <w:p w14:paraId="666B909F">
            <w:pPr>
              <w:spacing w:after="0" w:line="240" w:lineRule="auto"/>
            </w:pPr>
            <w:r>
              <w:rPr>
                <w:sz w:val="14"/>
              </w:rPr>
              <w:t>3.75</w:t>
            </w:r>
          </w:p>
        </w:tc>
        <w:tc>
          <w:tcPr>
            <w:tcW w:w="480" w:type="dxa"/>
          </w:tcPr>
          <w:p w14:paraId="11790C58">
            <w:pPr>
              <w:spacing w:after="0" w:line="240" w:lineRule="auto"/>
            </w:pPr>
            <w:r>
              <w:rPr>
                <w:sz w:val="14"/>
              </w:rPr>
              <w:t>0.02000000000000046</w:t>
            </w:r>
          </w:p>
        </w:tc>
        <w:tc>
          <w:tcPr>
            <w:tcW w:w="480" w:type="dxa"/>
          </w:tcPr>
          <w:p w14:paraId="1A8B954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754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2669E7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4BD0BA8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AD7D96D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8992255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A5E09E0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2F511A69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0946DF7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3497C5"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480" w:type="dxa"/>
          </w:tcPr>
          <w:p w14:paraId="6AB01AF4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3282B2B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5101168F">
            <w:pPr>
              <w:spacing w:after="0" w:line="240" w:lineRule="auto"/>
            </w:pPr>
            <w:r>
              <w:rPr>
                <w:sz w:val="14"/>
              </w:rPr>
              <w:t>6.24</w:t>
            </w:r>
          </w:p>
        </w:tc>
        <w:tc>
          <w:tcPr>
            <w:tcW w:w="480" w:type="dxa"/>
          </w:tcPr>
          <w:p w14:paraId="5C77AED0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5FAA6AD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8DDDCCB">
            <w:pPr>
              <w:spacing w:after="0" w:line="240" w:lineRule="auto"/>
            </w:pPr>
            <w:r>
              <w:rPr>
                <w:sz w:val="14"/>
              </w:rPr>
              <w:t>82.38</w:t>
            </w:r>
          </w:p>
        </w:tc>
        <w:tc>
          <w:tcPr>
            <w:tcW w:w="480" w:type="dxa"/>
          </w:tcPr>
          <w:p w14:paraId="1237F56E">
            <w:pPr>
              <w:spacing w:after="0" w:line="240" w:lineRule="auto"/>
            </w:pPr>
            <w:r>
              <w:rPr>
                <w:sz w:val="14"/>
              </w:rPr>
              <w:t>85.43</w:t>
            </w:r>
          </w:p>
        </w:tc>
        <w:tc>
          <w:tcPr>
            <w:tcW w:w="480" w:type="dxa"/>
          </w:tcPr>
          <w:p w14:paraId="79F46741">
            <w:pPr>
              <w:spacing w:after="0" w:line="240" w:lineRule="auto"/>
            </w:pPr>
            <w:r>
              <w:rPr>
                <w:sz w:val="14"/>
              </w:rPr>
              <w:t>3.050000000000011</w:t>
            </w:r>
          </w:p>
        </w:tc>
        <w:tc>
          <w:tcPr>
            <w:tcW w:w="480" w:type="dxa"/>
          </w:tcPr>
          <w:p w14:paraId="15023035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2B54342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C04B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9A1EF6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42CCB9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7053A4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4DDF1CD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166882D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4F4A70F7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5BF305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604452">
            <w:pPr>
              <w:spacing w:after="0" w:line="24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480" w:type="dxa"/>
          </w:tcPr>
          <w:p w14:paraId="512AD30A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55E706C3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6FF2CE8B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1985980A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56D8FD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A96C556">
            <w:pPr>
              <w:spacing w:after="0" w:line="240" w:lineRule="auto"/>
            </w:pPr>
            <w:r>
              <w:rPr>
                <w:sz w:val="14"/>
              </w:rPr>
              <w:t>83.28</w:t>
            </w:r>
          </w:p>
        </w:tc>
        <w:tc>
          <w:tcPr>
            <w:tcW w:w="480" w:type="dxa"/>
          </w:tcPr>
          <w:p w14:paraId="08C5BD0A">
            <w:pPr>
              <w:spacing w:after="0" w:line="240" w:lineRule="auto"/>
            </w:pPr>
            <w:r>
              <w:rPr>
                <w:sz w:val="14"/>
              </w:rPr>
              <w:t>86.73</w:t>
            </w:r>
          </w:p>
        </w:tc>
        <w:tc>
          <w:tcPr>
            <w:tcW w:w="480" w:type="dxa"/>
          </w:tcPr>
          <w:p w14:paraId="65FD60BC">
            <w:pPr>
              <w:spacing w:after="0" w:line="240" w:lineRule="auto"/>
            </w:pPr>
            <w:r>
              <w:rPr>
                <w:sz w:val="14"/>
              </w:rPr>
              <w:t>3.450000000000003</w:t>
            </w:r>
          </w:p>
        </w:tc>
        <w:tc>
          <w:tcPr>
            <w:tcW w:w="480" w:type="dxa"/>
          </w:tcPr>
          <w:p w14:paraId="56F1CECB">
            <w:pPr>
              <w:spacing w:after="0" w:line="240" w:lineRule="auto"/>
            </w:pPr>
            <w:r>
              <w:rPr>
                <w:sz w:val="14"/>
              </w:rPr>
              <w:t>0.01000000000000068</w:t>
            </w:r>
          </w:p>
        </w:tc>
        <w:tc>
          <w:tcPr>
            <w:tcW w:w="480" w:type="dxa"/>
          </w:tcPr>
          <w:p w14:paraId="482C07B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1C5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63B3F9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E1962F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CEFD37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07985A4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0E83044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4C2E3D79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2798492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E56193">
            <w:pPr>
              <w:spacing w:after="0" w:line="24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480" w:type="dxa"/>
          </w:tcPr>
          <w:p w14:paraId="76FAD04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51D31D1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6BE4269B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582E1249">
            <w:pPr>
              <w:spacing w:after="0" w:line="240" w:lineRule="auto"/>
            </w:pPr>
            <w:r>
              <w:rPr>
                <w:sz w:val="14"/>
              </w:rPr>
              <w:t>5.55</w:t>
            </w:r>
          </w:p>
        </w:tc>
        <w:tc>
          <w:tcPr>
            <w:tcW w:w="480" w:type="dxa"/>
          </w:tcPr>
          <w:p w14:paraId="3C9CC39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8BB4DF">
            <w:pPr>
              <w:spacing w:after="0" w:line="240" w:lineRule="auto"/>
            </w:pPr>
            <w:r>
              <w:rPr>
                <w:sz w:val="14"/>
              </w:rPr>
              <w:t>84.08</w:t>
            </w:r>
          </w:p>
        </w:tc>
        <w:tc>
          <w:tcPr>
            <w:tcW w:w="480" w:type="dxa"/>
          </w:tcPr>
          <w:p w14:paraId="7636995C">
            <w:pPr>
              <w:spacing w:after="0" w:line="240" w:lineRule="auto"/>
            </w:pPr>
            <w:r>
              <w:rPr>
                <w:sz w:val="14"/>
              </w:rPr>
              <w:t>87.33</w:t>
            </w:r>
          </w:p>
        </w:tc>
        <w:tc>
          <w:tcPr>
            <w:tcW w:w="480" w:type="dxa"/>
          </w:tcPr>
          <w:p w14:paraId="227AF602">
            <w:pPr>
              <w:spacing w:after="0" w:line="240" w:lineRule="auto"/>
            </w:pPr>
            <w:r>
              <w:rPr>
                <w:sz w:val="14"/>
              </w:rPr>
              <w:t>3.25</w:t>
            </w:r>
          </w:p>
        </w:tc>
        <w:tc>
          <w:tcPr>
            <w:tcW w:w="480" w:type="dxa"/>
          </w:tcPr>
          <w:p w14:paraId="313AF68A">
            <w:pPr>
              <w:spacing w:after="0" w:line="240" w:lineRule="auto"/>
            </w:pPr>
            <w:r>
              <w:rPr>
                <w:sz w:val="14"/>
              </w:rPr>
              <w:t>0.01999999999999957</w:t>
            </w:r>
          </w:p>
        </w:tc>
        <w:tc>
          <w:tcPr>
            <w:tcW w:w="480" w:type="dxa"/>
          </w:tcPr>
          <w:p w14:paraId="428AEB1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844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B079CA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CABF29E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61F515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456B2F4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65643C0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4FC30BA9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20DDE05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AC9B26"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w="480" w:type="dxa"/>
          </w:tcPr>
          <w:p w14:paraId="12AF6C3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9B0B9B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B0172D7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315F28B2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624D930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D8988B4">
            <w:pPr>
              <w:spacing w:after="0" w:line="240" w:lineRule="auto"/>
            </w:pPr>
            <w:r>
              <w:rPr>
                <w:sz w:val="14"/>
              </w:rPr>
              <w:t>89.38</w:t>
            </w:r>
          </w:p>
        </w:tc>
        <w:tc>
          <w:tcPr>
            <w:tcW w:w="480" w:type="dxa"/>
          </w:tcPr>
          <w:p w14:paraId="45DC98A2">
            <w:pPr>
              <w:spacing w:after="0" w:line="240" w:lineRule="auto"/>
            </w:pPr>
            <w:r>
              <w:rPr>
                <w:sz w:val="14"/>
              </w:rPr>
              <w:t>92.6</w:t>
            </w:r>
          </w:p>
        </w:tc>
        <w:tc>
          <w:tcPr>
            <w:tcW w:w="480" w:type="dxa"/>
          </w:tcPr>
          <w:p w14:paraId="09FDE4D7">
            <w:pPr>
              <w:spacing w:after="0" w:line="240" w:lineRule="auto"/>
            </w:pPr>
            <w:r>
              <w:rPr>
                <w:sz w:val="14"/>
              </w:rPr>
              <w:t>3.219999999999999</w:t>
            </w:r>
          </w:p>
        </w:tc>
        <w:tc>
          <w:tcPr>
            <w:tcW w:w="480" w:type="dxa"/>
          </w:tcPr>
          <w:p w14:paraId="685A249C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48947607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4381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6AED59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C91C96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841FC4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CA15594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1CFFE29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451F7E34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76C404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154F153">
            <w:pPr>
              <w:spacing w:after="0" w:line="24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480" w:type="dxa"/>
          </w:tcPr>
          <w:p w14:paraId="557C42E7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58EFF8BF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3D0AFA7D">
            <w:pPr>
              <w:spacing w:after="0" w:line="240" w:lineRule="auto"/>
            </w:pPr>
            <w:r>
              <w:rPr>
                <w:sz w:val="14"/>
              </w:rPr>
              <w:t>4.52</w:t>
            </w:r>
          </w:p>
        </w:tc>
        <w:tc>
          <w:tcPr>
            <w:tcW w:w="480" w:type="dxa"/>
          </w:tcPr>
          <w:p w14:paraId="0C788309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16FC10D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BB8076">
            <w:pPr>
              <w:spacing w:after="0" w:line="240" w:lineRule="auto"/>
            </w:pPr>
            <w:r>
              <w:rPr>
                <w:sz w:val="14"/>
              </w:rPr>
              <w:t>86.38</w:t>
            </w:r>
          </w:p>
        </w:tc>
        <w:tc>
          <w:tcPr>
            <w:tcW w:w="480" w:type="dxa"/>
          </w:tcPr>
          <w:p w14:paraId="40BC62D7">
            <w:pPr>
              <w:spacing w:after="0" w:line="240" w:lineRule="auto"/>
            </w:pPr>
            <w:r>
              <w:rPr>
                <w:sz w:val="14"/>
              </w:rPr>
              <w:t>91.16</w:t>
            </w:r>
          </w:p>
        </w:tc>
        <w:tc>
          <w:tcPr>
            <w:tcW w:w="480" w:type="dxa"/>
          </w:tcPr>
          <w:p w14:paraId="17ADA8E8">
            <w:pPr>
              <w:spacing w:after="0" w:line="240" w:lineRule="auto"/>
            </w:pPr>
            <w:r>
              <w:rPr>
                <w:sz w:val="14"/>
              </w:rPr>
              <w:t>4.780000000000001</w:t>
            </w:r>
          </w:p>
        </w:tc>
        <w:tc>
          <w:tcPr>
            <w:tcW w:w="480" w:type="dxa"/>
          </w:tcPr>
          <w:p w14:paraId="6DA3144E">
            <w:pPr>
              <w:spacing w:after="0" w:line="240" w:lineRule="auto"/>
            </w:pPr>
            <w:r>
              <w:rPr>
                <w:sz w:val="14"/>
              </w:rPr>
              <w:t>0.01414213562373128</w:t>
            </w:r>
          </w:p>
        </w:tc>
        <w:tc>
          <w:tcPr>
            <w:tcW w:w="480" w:type="dxa"/>
          </w:tcPr>
          <w:p w14:paraId="6C5325C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93E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292DF7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984B564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B428FF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97C2421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0A976DE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48E37DED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2F5902E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92530D6">
            <w:pPr>
              <w:spacing w:after="0" w:line="24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480" w:type="dxa"/>
          </w:tcPr>
          <w:p w14:paraId="2D09FAA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19883B6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70794D0C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42E9BE60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54BAAEB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F8F565D">
            <w:pPr>
              <w:spacing w:after="0" w:line="240" w:lineRule="auto"/>
            </w:pPr>
            <w:r>
              <w:rPr>
                <w:sz w:val="14"/>
              </w:rPr>
              <w:t>86.58</w:t>
            </w:r>
          </w:p>
        </w:tc>
        <w:tc>
          <w:tcPr>
            <w:tcW w:w="480" w:type="dxa"/>
          </w:tcPr>
          <w:p w14:paraId="3EC90626">
            <w:pPr>
              <w:spacing w:after="0" w:line="240" w:lineRule="auto"/>
            </w:pPr>
            <w:r>
              <w:rPr>
                <w:sz w:val="14"/>
              </w:rPr>
              <w:t>90.21</w:t>
            </w:r>
          </w:p>
        </w:tc>
        <w:tc>
          <w:tcPr>
            <w:tcW w:w="480" w:type="dxa"/>
          </w:tcPr>
          <w:p w14:paraId="39B498C4">
            <w:pPr>
              <w:spacing w:after="0" w:line="240" w:lineRule="auto"/>
            </w:pPr>
            <w:r>
              <w:rPr>
                <w:sz w:val="14"/>
              </w:rPr>
              <w:t>3.629999999999995</w:t>
            </w:r>
          </w:p>
        </w:tc>
        <w:tc>
          <w:tcPr>
            <w:tcW w:w="480" w:type="dxa"/>
          </w:tcPr>
          <w:p w14:paraId="5126B131">
            <w:pPr>
              <w:spacing w:after="0" w:line="240" w:lineRule="auto"/>
            </w:pPr>
            <w:r>
              <w:rPr>
                <w:sz w:val="14"/>
              </w:rPr>
              <w:t>0.02236067977499742</w:t>
            </w:r>
          </w:p>
        </w:tc>
        <w:tc>
          <w:tcPr>
            <w:tcW w:w="480" w:type="dxa"/>
          </w:tcPr>
          <w:p w14:paraId="6B70482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160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F346D9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4A2CAF6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9B08D0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CC87E1B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3A562B0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2A5097C1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5830749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D4B04B">
            <w:pPr>
              <w:spacing w:after="0" w:line="24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480" w:type="dxa"/>
          </w:tcPr>
          <w:p w14:paraId="57B434DD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8B5EAC7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66E431DB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659EC169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4E55CC9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5F37C59">
            <w:pPr>
              <w:spacing w:after="0" w:line="240" w:lineRule="auto"/>
            </w:pPr>
            <w:r>
              <w:rPr>
                <w:sz w:val="14"/>
              </w:rPr>
              <w:t>87.38</w:t>
            </w:r>
          </w:p>
        </w:tc>
        <w:tc>
          <w:tcPr>
            <w:tcW w:w="480" w:type="dxa"/>
          </w:tcPr>
          <w:p w14:paraId="7289EA60">
            <w:pPr>
              <w:spacing w:after="0" w:line="240" w:lineRule="auto"/>
            </w:pPr>
            <w:r>
              <w:rPr>
                <w:sz w:val="14"/>
              </w:rPr>
              <w:t>92.48</w:t>
            </w:r>
          </w:p>
        </w:tc>
        <w:tc>
          <w:tcPr>
            <w:tcW w:w="480" w:type="dxa"/>
          </w:tcPr>
          <w:p w14:paraId="2BC7FFAF">
            <w:pPr>
              <w:spacing w:after="0" w:line="240" w:lineRule="auto"/>
            </w:pPr>
            <w:r>
              <w:rPr>
                <w:sz w:val="14"/>
              </w:rPr>
              <w:t>5.100000000000009</w:t>
            </w:r>
          </w:p>
        </w:tc>
        <w:tc>
          <w:tcPr>
            <w:tcW w:w="480" w:type="dxa"/>
          </w:tcPr>
          <w:p w14:paraId="63A42B3E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48430EA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817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515582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114C410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FF921B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34F970E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607B572">
            <w:pPr>
              <w:spacing w:after="0" w:line="240" w:lineRule="auto"/>
            </w:pPr>
            <w:r>
              <w:rPr>
                <w:sz w:val="14"/>
              </w:rPr>
              <w:t>5.83</w:t>
            </w:r>
          </w:p>
        </w:tc>
        <w:tc>
          <w:tcPr>
            <w:tcW w:w="480" w:type="dxa"/>
          </w:tcPr>
          <w:p w14:paraId="025E53E9">
            <w:pPr>
              <w:spacing w:after="0" w:line="240" w:lineRule="auto"/>
            </w:pPr>
            <w:r>
              <w:rPr>
                <w:sz w:val="14"/>
              </w:rPr>
              <w:t>4.69</w:t>
            </w:r>
          </w:p>
        </w:tc>
        <w:tc>
          <w:tcPr>
            <w:tcW w:w="480" w:type="dxa"/>
          </w:tcPr>
          <w:p w14:paraId="6602153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585A71">
            <w:pPr>
              <w:spacing w:after="0" w:line="240" w:lineRule="auto"/>
            </w:pPr>
            <w:r>
              <w:rPr>
                <w:sz w:val="14"/>
              </w:rPr>
              <w:t>94</w:t>
            </w:r>
          </w:p>
        </w:tc>
        <w:tc>
          <w:tcPr>
            <w:tcW w:w="480" w:type="dxa"/>
          </w:tcPr>
          <w:p w14:paraId="2EA9AD18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318B184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340A4A90">
            <w:pPr>
              <w:spacing w:after="0" w:line="240" w:lineRule="auto"/>
            </w:pPr>
            <w:r>
              <w:rPr>
                <w:sz w:val="14"/>
              </w:rPr>
              <w:t>5.81</w:t>
            </w:r>
          </w:p>
        </w:tc>
        <w:tc>
          <w:tcPr>
            <w:tcW w:w="480" w:type="dxa"/>
          </w:tcPr>
          <w:p w14:paraId="41F025AD"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w="480" w:type="dxa"/>
          </w:tcPr>
          <w:p w14:paraId="0F10CC9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C5A1138">
            <w:pPr>
              <w:spacing w:after="0" w:line="240" w:lineRule="auto"/>
            </w:pPr>
            <w:r>
              <w:rPr>
                <w:sz w:val="14"/>
              </w:rPr>
              <w:t>89.58</w:t>
            </w:r>
          </w:p>
        </w:tc>
        <w:tc>
          <w:tcPr>
            <w:tcW w:w="480" w:type="dxa"/>
          </w:tcPr>
          <w:p w14:paraId="3C85336D">
            <w:pPr>
              <w:spacing w:after="0" w:line="240" w:lineRule="auto"/>
            </w:pPr>
            <w:r>
              <w:rPr>
                <w:sz w:val="14"/>
              </w:rPr>
              <w:t>93.034</w:t>
            </w:r>
          </w:p>
        </w:tc>
        <w:tc>
          <w:tcPr>
            <w:tcW w:w="480" w:type="dxa"/>
          </w:tcPr>
          <w:p w14:paraId="43468D12">
            <w:pPr>
              <w:spacing w:after="0" w:line="240" w:lineRule="auto"/>
            </w:pPr>
            <w:r>
              <w:rPr>
                <w:sz w:val="14"/>
              </w:rPr>
              <w:t>3.454000000000008</w:t>
            </w:r>
          </w:p>
        </w:tc>
        <w:tc>
          <w:tcPr>
            <w:tcW w:w="480" w:type="dxa"/>
          </w:tcPr>
          <w:p w14:paraId="2320EBAA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1A6D58E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25B5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81D5A0B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26BF34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662906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E27C13B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FABD5A7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67558CD4">
            <w:pPr>
              <w:spacing w:after="0" w:line="240" w:lineRule="auto"/>
            </w:pPr>
            <w:r>
              <w:rPr>
                <w:sz w:val="14"/>
              </w:rPr>
              <w:t>2.98</w:t>
            </w:r>
          </w:p>
        </w:tc>
        <w:tc>
          <w:tcPr>
            <w:tcW w:w="480" w:type="dxa"/>
          </w:tcPr>
          <w:p w14:paraId="017010A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634AC65">
            <w:pPr>
              <w:spacing w:after="0" w:line="240" w:lineRule="auto"/>
            </w:pPr>
            <w:r>
              <w:rPr>
                <w:sz w:val="14"/>
              </w:rPr>
              <w:t>132</w:t>
            </w:r>
          </w:p>
        </w:tc>
        <w:tc>
          <w:tcPr>
            <w:tcW w:w="480" w:type="dxa"/>
          </w:tcPr>
          <w:p w14:paraId="21F2E70C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CD26F01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13B2364F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4ECF99C2">
            <w:pPr>
              <w:spacing w:after="0" w:line="240" w:lineRule="auto"/>
            </w:pPr>
            <w:r>
              <w:rPr>
                <w:sz w:val="14"/>
              </w:rPr>
              <w:t>2.99</w:t>
            </w:r>
          </w:p>
        </w:tc>
        <w:tc>
          <w:tcPr>
            <w:tcW w:w="480" w:type="dxa"/>
          </w:tcPr>
          <w:p w14:paraId="1870753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C706DBA">
            <w:pPr>
              <w:spacing w:after="0" w:line="240" w:lineRule="auto"/>
            </w:pPr>
            <w:r>
              <w:rPr>
                <w:sz w:val="14"/>
              </w:rPr>
              <w:t>85.58</w:t>
            </w:r>
          </w:p>
        </w:tc>
        <w:tc>
          <w:tcPr>
            <w:tcW w:w="480" w:type="dxa"/>
          </w:tcPr>
          <w:p w14:paraId="13834DBB">
            <w:pPr>
              <w:spacing w:after="0" w:line="240" w:lineRule="auto"/>
            </w:pPr>
            <w:r>
              <w:rPr>
                <w:sz w:val="14"/>
              </w:rPr>
              <w:t>88.95</w:t>
            </w:r>
          </w:p>
        </w:tc>
        <w:tc>
          <w:tcPr>
            <w:tcW w:w="480" w:type="dxa"/>
          </w:tcPr>
          <w:p w14:paraId="0A2D97A8">
            <w:pPr>
              <w:spacing w:after="0" w:line="240" w:lineRule="auto"/>
            </w:pPr>
            <w:r>
              <w:rPr>
                <w:sz w:val="14"/>
              </w:rPr>
              <w:t>3.370000000000005</w:t>
            </w:r>
          </w:p>
        </w:tc>
        <w:tc>
          <w:tcPr>
            <w:tcW w:w="480" w:type="dxa"/>
          </w:tcPr>
          <w:p w14:paraId="6FBC4A08">
            <w:pPr>
              <w:spacing w:after="0" w:line="240" w:lineRule="auto"/>
            </w:pPr>
            <w:r>
              <w:rPr>
                <w:sz w:val="14"/>
              </w:rPr>
              <w:t>0.02236067977499762</w:t>
            </w:r>
          </w:p>
        </w:tc>
        <w:tc>
          <w:tcPr>
            <w:tcW w:w="480" w:type="dxa"/>
          </w:tcPr>
          <w:p w14:paraId="7F73137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AE6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67EC62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70B291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8C151AC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33CC4C6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AA8223E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54962733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7EABA12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CC8C3DD">
            <w:pPr>
              <w:spacing w:after="0" w:line="240" w:lineRule="auto"/>
            </w:pPr>
            <w:r>
              <w:rPr>
                <w:sz w:val="14"/>
              </w:rPr>
              <w:t>149</w:t>
            </w:r>
          </w:p>
        </w:tc>
        <w:tc>
          <w:tcPr>
            <w:tcW w:w="480" w:type="dxa"/>
          </w:tcPr>
          <w:p w14:paraId="0E8238F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8ABACE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D3F20AC">
            <w:pPr>
              <w:spacing w:after="0" w:line="240" w:lineRule="auto"/>
            </w:pPr>
            <w:r>
              <w:rPr>
                <w:sz w:val="14"/>
              </w:rPr>
              <w:t>3.65</w:t>
            </w:r>
          </w:p>
        </w:tc>
        <w:tc>
          <w:tcPr>
            <w:tcW w:w="480" w:type="dxa"/>
          </w:tcPr>
          <w:p w14:paraId="628FDA07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4CC1E15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38A814">
            <w:pPr>
              <w:spacing w:after="0" w:line="240" w:lineRule="auto"/>
            </w:pPr>
            <w:r>
              <w:rPr>
                <w:sz w:val="14"/>
              </w:rPr>
              <w:t>81.68</w:t>
            </w:r>
          </w:p>
        </w:tc>
        <w:tc>
          <w:tcPr>
            <w:tcW w:w="480" w:type="dxa"/>
          </w:tcPr>
          <w:p w14:paraId="0CED27C1">
            <w:pPr>
              <w:spacing w:after="0" w:line="240" w:lineRule="auto"/>
            </w:pPr>
            <w:r>
              <w:rPr>
                <w:sz w:val="14"/>
              </w:rPr>
              <w:t>85.04</w:t>
            </w:r>
          </w:p>
        </w:tc>
        <w:tc>
          <w:tcPr>
            <w:tcW w:w="480" w:type="dxa"/>
          </w:tcPr>
          <w:p w14:paraId="787FD039">
            <w:pPr>
              <w:spacing w:after="0" w:line="240" w:lineRule="auto"/>
            </w:pPr>
            <w:r>
              <w:rPr>
                <w:sz w:val="14"/>
              </w:rPr>
              <w:t>3.359999999999999</w:t>
            </w:r>
          </w:p>
        </w:tc>
        <w:tc>
          <w:tcPr>
            <w:tcW w:w="480" w:type="dxa"/>
          </w:tcPr>
          <w:p w14:paraId="42D89B8C">
            <w:pPr>
              <w:spacing w:after="0" w:line="240" w:lineRule="auto"/>
            </w:pPr>
            <w:r>
              <w:rPr>
                <w:sz w:val="14"/>
              </w:rPr>
              <w:t>0.02236067977499802</w:t>
            </w:r>
          </w:p>
        </w:tc>
        <w:tc>
          <w:tcPr>
            <w:tcW w:w="480" w:type="dxa"/>
          </w:tcPr>
          <w:p w14:paraId="7FD6011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E1C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13412B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4CA1CC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2E7EF6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856AD6E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7E794400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44C61832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3993C06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2D832E6"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w="480" w:type="dxa"/>
          </w:tcPr>
          <w:p w14:paraId="673966FF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476AAA2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4F962925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792A0CCE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113DD2B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20251E">
            <w:pPr>
              <w:spacing w:after="0" w:line="240" w:lineRule="auto"/>
            </w:pPr>
            <w:r>
              <w:rPr>
                <w:sz w:val="14"/>
              </w:rPr>
              <w:t>79.98</w:t>
            </w:r>
          </w:p>
        </w:tc>
        <w:tc>
          <w:tcPr>
            <w:tcW w:w="480" w:type="dxa"/>
          </w:tcPr>
          <w:p w14:paraId="326B521C">
            <w:pPr>
              <w:spacing w:after="0" w:line="240" w:lineRule="auto"/>
            </w:pPr>
            <w:r>
              <w:rPr>
                <w:sz w:val="14"/>
              </w:rPr>
              <w:t>85.11</w:t>
            </w:r>
          </w:p>
        </w:tc>
        <w:tc>
          <w:tcPr>
            <w:tcW w:w="480" w:type="dxa"/>
          </w:tcPr>
          <w:p w14:paraId="3CE7B8D5">
            <w:pPr>
              <w:spacing w:after="0" w:line="240" w:lineRule="auto"/>
            </w:pPr>
            <w:r>
              <w:rPr>
                <w:sz w:val="14"/>
              </w:rPr>
              <w:t>5.129999999999995</w:t>
            </w:r>
          </w:p>
        </w:tc>
        <w:tc>
          <w:tcPr>
            <w:tcW w:w="480" w:type="dxa"/>
          </w:tcPr>
          <w:p w14:paraId="745FB013">
            <w:pPr>
              <w:spacing w:after="0" w:line="240" w:lineRule="auto"/>
            </w:pPr>
            <w:r>
              <w:rPr>
                <w:sz w:val="14"/>
              </w:rPr>
              <w:t>0.02828427124746161</w:t>
            </w:r>
          </w:p>
        </w:tc>
        <w:tc>
          <w:tcPr>
            <w:tcW w:w="480" w:type="dxa"/>
          </w:tcPr>
          <w:p w14:paraId="75A06C4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AFD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19A3DFA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47CE37A5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EE659E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E1BDA3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83E42DD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5A9D89A9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2D0C271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047F27">
            <w:pPr>
              <w:spacing w:after="0" w:line="240" w:lineRule="auto"/>
            </w:pPr>
            <w:r>
              <w:rPr>
                <w:sz w:val="14"/>
              </w:rPr>
              <w:t>151</w:t>
            </w:r>
          </w:p>
        </w:tc>
        <w:tc>
          <w:tcPr>
            <w:tcW w:w="480" w:type="dxa"/>
          </w:tcPr>
          <w:p w14:paraId="664A0CD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1B726D6E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33DBBB72">
            <w:pPr>
              <w:spacing w:after="0" w:line="240" w:lineRule="auto"/>
            </w:pPr>
            <w:r>
              <w:rPr>
                <w:sz w:val="14"/>
              </w:rPr>
              <w:t>4.52</w:t>
            </w:r>
          </w:p>
        </w:tc>
        <w:tc>
          <w:tcPr>
            <w:tcW w:w="480" w:type="dxa"/>
          </w:tcPr>
          <w:p w14:paraId="2D16E412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6FFD36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9CF1C92">
            <w:pPr>
              <w:spacing w:after="0" w:line="240" w:lineRule="auto"/>
            </w:pPr>
            <w:r>
              <w:rPr>
                <w:sz w:val="14"/>
              </w:rPr>
              <w:t>78.78</w:t>
            </w:r>
          </w:p>
        </w:tc>
        <w:tc>
          <w:tcPr>
            <w:tcW w:w="480" w:type="dxa"/>
          </w:tcPr>
          <w:p w14:paraId="00473F49">
            <w:pPr>
              <w:spacing w:after="0" w:line="240" w:lineRule="auto"/>
            </w:pPr>
            <w:r>
              <w:rPr>
                <w:sz w:val="14"/>
              </w:rPr>
              <w:t>83.51</w:t>
            </w:r>
          </w:p>
        </w:tc>
        <w:tc>
          <w:tcPr>
            <w:tcW w:w="480" w:type="dxa"/>
          </w:tcPr>
          <w:p w14:paraId="3C64C0E3">
            <w:pPr>
              <w:spacing w:after="0" w:line="240" w:lineRule="auto"/>
            </w:pPr>
            <w:r>
              <w:rPr>
                <w:sz w:val="14"/>
              </w:rPr>
              <w:t>4.730000000000004</w:t>
            </w:r>
          </w:p>
        </w:tc>
        <w:tc>
          <w:tcPr>
            <w:tcW w:w="480" w:type="dxa"/>
          </w:tcPr>
          <w:p w14:paraId="359F5F21">
            <w:pPr>
              <w:spacing w:after="0" w:line="240" w:lineRule="auto"/>
            </w:pPr>
            <w:r>
              <w:rPr>
                <w:sz w:val="14"/>
              </w:rPr>
              <w:t>0.02236067977499822</w:t>
            </w:r>
          </w:p>
        </w:tc>
        <w:tc>
          <w:tcPr>
            <w:tcW w:w="480" w:type="dxa"/>
          </w:tcPr>
          <w:p w14:paraId="2373781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ACF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41B679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DA2E3B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FEF87F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6A436D8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1150E7E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0C09CB5E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6C88BE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44C5520">
            <w:pPr>
              <w:spacing w:after="0" w:line="240" w:lineRule="auto"/>
            </w:pPr>
            <w:r>
              <w:rPr>
                <w:sz w:val="14"/>
              </w:rPr>
              <w:t>152</w:t>
            </w:r>
          </w:p>
        </w:tc>
        <w:tc>
          <w:tcPr>
            <w:tcW w:w="480" w:type="dxa"/>
          </w:tcPr>
          <w:p w14:paraId="098BC737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63FF2A8B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0E0EE0B3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66FD6010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36AED67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5D8746D">
            <w:pPr>
              <w:spacing w:after="0" w:line="240" w:lineRule="auto"/>
            </w:pPr>
            <w:r>
              <w:rPr>
                <w:sz w:val="14"/>
              </w:rPr>
              <w:t>78.18</w:t>
            </w:r>
          </w:p>
        </w:tc>
        <w:tc>
          <w:tcPr>
            <w:tcW w:w="480" w:type="dxa"/>
          </w:tcPr>
          <w:p w14:paraId="100B48CD">
            <w:pPr>
              <w:spacing w:after="0" w:line="240" w:lineRule="auto"/>
            </w:pPr>
            <w:r>
              <w:rPr>
                <w:sz w:val="14"/>
              </w:rPr>
              <w:t>83.18</w:t>
            </w:r>
          </w:p>
        </w:tc>
        <w:tc>
          <w:tcPr>
            <w:tcW w:w="480" w:type="dxa"/>
          </w:tcPr>
          <w:p w14:paraId="7B28D365">
            <w:pPr>
              <w:spacing w:after="0" w:line="240" w:lineRule="auto"/>
            </w:pPr>
            <w:r>
              <w:rPr>
                <w:sz w:val="14"/>
              </w:rPr>
              <w:t>5.0</w:t>
            </w:r>
          </w:p>
        </w:tc>
        <w:tc>
          <w:tcPr>
            <w:tcW w:w="480" w:type="dxa"/>
          </w:tcPr>
          <w:p w14:paraId="1BEF6660">
            <w:pPr>
              <w:spacing w:after="0" w:line="240" w:lineRule="auto"/>
            </w:pPr>
            <w:r>
              <w:rPr>
                <w:sz w:val="14"/>
              </w:rPr>
              <w:t>0.02828427124746161</w:t>
            </w:r>
          </w:p>
        </w:tc>
        <w:tc>
          <w:tcPr>
            <w:tcW w:w="480" w:type="dxa"/>
          </w:tcPr>
          <w:p w14:paraId="5F8E2A2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868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8257C4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10E1D18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DF4ED0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9C1132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016E9531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3BEF840A">
            <w:pPr>
              <w:spacing w:after="0" w:line="240" w:lineRule="auto"/>
            </w:pPr>
            <w:r>
              <w:rPr>
                <w:sz w:val="14"/>
              </w:rPr>
              <w:t>2.13</w:t>
            </w:r>
          </w:p>
        </w:tc>
        <w:tc>
          <w:tcPr>
            <w:tcW w:w="480" w:type="dxa"/>
          </w:tcPr>
          <w:p w14:paraId="2F588B4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1262F02">
            <w:pPr>
              <w:spacing w:after="0" w:line="240" w:lineRule="auto"/>
            </w:pPr>
            <w:r>
              <w:rPr>
                <w:sz w:val="14"/>
              </w:rPr>
              <w:t>153</w:t>
            </w:r>
          </w:p>
        </w:tc>
        <w:tc>
          <w:tcPr>
            <w:tcW w:w="480" w:type="dxa"/>
          </w:tcPr>
          <w:p w14:paraId="5E3850C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3B4125E8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575746F8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2EE2C40A">
            <w:pPr>
              <w:spacing w:after="0" w:line="240" w:lineRule="auto"/>
            </w:pPr>
            <w:r>
              <w:rPr>
                <w:sz w:val="14"/>
              </w:rPr>
              <w:t>2.15</w:t>
            </w:r>
          </w:p>
        </w:tc>
        <w:tc>
          <w:tcPr>
            <w:tcW w:w="480" w:type="dxa"/>
          </w:tcPr>
          <w:p w14:paraId="5E2F638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7FCFDF">
            <w:pPr>
              <w:spacing w:after="0" w:line="240" w:lineRule="auto"/>
            </w:pPr>
            <w:r>
              <w:rPr>
                <w:sz w:val="14"/>
              </w:rPr>
              <w:t>78.88</w:t>
            </w:r>
          </w:p>
        </w:tc>
        <w:tc>
          <w:tcPr>
            <w:tcW w:w="480" w:type="dxa"/>
          </w:tcPr>
          <w:p w14:paraId="7E23C8C8">
            <w:pPr>
              <w:spacing w:after="0" w:line="240" w:lineRule="auto"/>
            </w:pPr>
            <w:r>
              <w:rPr>
                <w:sz w:val="14"/>
              </w:rPr>
              <w:t>83.16</w:t>
            </w:r>
          </w:p>
        </w:tc>
        <w:tc>
          <w:tcPr>
            <w:tcW w:w="480" w:type="dxa"/>
          </w:tcPr>
          <w:p w14:paraId="60BDCBAB">
            <w:pPr>
              <w:spacing w:after="0" w:line="240" w:lineRule="auto"/>
            </w:pPr>
            <w:r>
              <w:rPr>
                <w:sz w:val="14"/>
              </w:rPr>
              <w:t>4.280000000000001</w:t>
            </w:r>
          </w:p>
        </w:tc>
        <w:tc>
          <w:tcPr>
            <w:tcW w:w="480" w:type="dxa"/>
          </w:tcPr>
          <w:p w14:paraId="15A2BB72">
            <w:pPr>
              <w:spacing w:after="0" w:line="240" w:lineRule="auto"/>
            </w:pPr>
            <w:r>
              <w:rPr>
                <w:sz w:val="14"/>
              </w:rPr>
              <w:t>0.02828427124746224</w:t>
            </w:r>
          </w:p>
        </w:tc>
        <w:tc>
          <w:tcPr>
            <w:tcW w:w="480" w:type="dxa"/>
          </w:tcPr>
          <w:p w14:paraId="3D01758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BB2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D49566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8EBD49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0D7AFB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65712AC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70F53907">
            <w:pPr>
              <w:spacing w:after="0" w:line="240" w:lineRule="auto"/>
            </w:pPr>
            <w:r>
              <w:rPr>
                <w:sz w:val="14"/>
              </w:rPr>
              <w:t>1.93</w:t>
            </w:r>
          </w:p>
        </w:tc>
        <w:tc>
          <w:tcPr>
            <w:tcW w:w="480" w:type="dxa"/>
          </w:tcPr>
          <w:p w14:paraId="75E75980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25D454F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AB2CA0">
            <w:pPr>
              <w:spacing w:after="0" w:line="240" w:lineRule="auto"/>
            </w:pPr>
            <w:r>
              <w:rPr>
                <w:sz w:val="14"/>
              </w:rPr>
              <w:t>165</w:t>
            </w:r>
          </w:p>
        </w:tc>
        <w:tc>
          <w:tcPr>
            <w:tcW w:w="480" w:type="dxa"/>
          </w:tcPr>
          <w:p w14:paraId="4A6A879B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646B8D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8289CED">
            <w:pPr>
              <w:spacing w:after="0" w:line="240" w:lineRule="auto"/>
            </w:pPr>
            <w:r>
              <w:rPr>
                <w:sz w:val="14"/>
              </w:rPr>
              <w:t>1.92</w:t>
            </w:r>
          </w:p>
        </w:tc>
        <w:tc>
          <w:tcPr>
            <w:tcW w:w="480" w:type="dxa"/>
          </w:tcPr>
          <w:p w14:paraId="71FFE47A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53F755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ACF706">
            <w:pPr>
              <w:spacing w:after="0" w:line="240" w:lineRule="auto"/>
            </w:pPr>
            <w:r>
              <w:rPr>
                <w:sz w:val="14"/>
              </w:rPr>
              <w:t>80.08</w:t>
            </w:r>
          </w:p>
        </w:tc>
        <w:tc>
          <w:tcPr>
            <w:tcW w:w="480" w:type="dxa"/>
          </w:tcPr>
          <w:p w14:paraId="34977B1F">
            <w:pPr>
              <w:spacing w:after="0" w:line="240" w:lineRule="auto"/>
            </w:pPr>
            <w:r>
              <w:rPr>
                <w:sz w:val="14"/>
              </w:rPr>
              <w:t>83.09</w:t>
            </w:r>
          </w:p>
        </w:tc>
        <w:tc>
          <w:tcPr>
            <w:tcW w:w="480" w:type="dxa"/>
          </w:tcPr>
          <w:p w14:paraId="26702E67">
            <w:pPr>
              <w:spacing w:after="0" w:line="240" w:lineRule="auto"/>
            </w:pPr>
            <w:r>
              <w:rPr>
                <w:sz w:val="14"/>
              </w:rPr>
              <w:t>3.010000000000005</w:t>
            </w:r>
          </w:p>
        </w:tc>
        <w:tc>
          <w:tcPr>
            <w:tcW w:w="480" w:type="dxa"/>
          </w:tcPr>
          <w:p w14:paraId="25BEF735">
            <w:pPr>
              <w:spacing w:after="0" w:line="240" w:lineRule="auto"/>
            </w:pPr>
            <w:r>
              <w:rPr>
                <w:sz w:val="14"/>
              </w:rPr>
              <w:t>0.03162277660168382</w:t>
            </w:r>
          </w:p>
        </w:tc>
        <w:tc>
          <w:tcPr>
            <w:tcW w:w="480" w:type="dxa"/>
          </w:tcPr>
          <w:p w14:paraId="79E4B3D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972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DCC3607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5BC61C7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5B413A8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C588A64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4EE68123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3BEEC676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0101D1B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31641C">
            <w:pPr>
              <w:spacing w:after="0" w:line="240" w:lineRule="auto"/>
            </w:pPr>
            <w:r>
              <w:rPr>
                <w:sz w:val="14"/>
              </w:rPr>
              <w:t>166</w:t>
            </w:r>
          </w:p>
        </w:tc>
        <w:tc>
          <w:tcPr>
            <w:tcW w:w="480" w:type="dxa"/>
          </w:tcPr>
          <w:p w14:paraId="31AAFE0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9491746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5BED8B9D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34925C2B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6964EEA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F42B368">
            <w:pPr>
              <w:spacing w:after="0" w:line="240" w:lineRule="auto"/>
            </w:pPr>
            <w:r>
              <w:rPr>
                <w:sz w:val="14"/>
              </w:rPr>
              <w:t>78.88</w:t>
            </w:r>
          </w:p>
        </w:tc>
        <w:tc>
          <w:tcPr>
            <w:tcW w:w="480" w:type="dxa"/>
          </w:tcPr>
          <w:p w14:paraId="37602F29">
            <w:pPr>
              <w:spacing w:after="0" w:line="240" w:lineRule="auto"/>
            </w:pPr>
            <w:r>
              <w:rPr>
                <w:sz w:val="14"/>
              </w:rPr>
              <w:t>82.01</w:t>
            </w:r>
          </w:p>
        </w:tc>
        <w:tc>
          <w:tcPr>
            <w:tcW w:w="480" w:type="dxa"/>
          </w:tcPr>
          <w:p w14:paraId="184D8ABA">
            <w:pPr>
              <w:spacing w:after="0" w:line="240" w:lineRule="auto"/>
            </w:pPr>
            <w:r>
              <w:rPr>
                <w:sz w:val="14"/>
              </w:rPr>
              <w:t>3.13000000000001</w:t>
            </w:r>
          </w:p>
        </w:tc>
        <w:tc>
          <w:tcPr>
            <w:tcW w:w="480" w:type="dxa"/>
          </w:tcPr>
          <w:p w14:paraId="67ACC93B">
            <w:pPr>
              <w:spacing w:after="0" w:line="240" w:lineRule="auto"/>
            </w:pPr>
            <w:r>
              <w:rPr>
                <w:sz w:val="14"/>
              </w:rPr>
              <w:t>0.0316227766016839</w:t>
            </w:r>
          </w:p>
        </w:tc>
        <w:tc>
          <w:tcPr>
            <w:tcW w:w="480" w:type="dxa"/>
          </w:tcPr>
          <w:p w14:paraId="5BC9D47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C35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AF3BA8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5E61959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63B5D78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DFA3C44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AFB69C7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516F8BDD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67A02BF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BF17419">
            <w:pPr>
              <w:spacing w:after="0" w:line="240" w:lineRule="auto"/>
            </w:pPr>
            <w:r>
              <w:rPr>
                <w:sz w:val="14"/>
              </w:rPr>
              <w:t>167</w:t>
            </w:r>
          </w:p>
        </w:tc>
        <w:tc>
          <w:tcPr>
            <w:tcW w:w="480" w:type="dxa"/>
          </w:tcPr>
          <w:p w14:paraId="6EBA0E3F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587BC562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1D77BAF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7B316D15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0AA7B13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141861">
            <w:pPr>
              <w:spacing w:after="0" w:line="240" w:lineRule="auto"/>
            </w:pPr>
            <w:r>
              <w:rPr>
                <w:sz w:val="14"/>
              </w:rPr>
              <w:t>77.68</w:t>
            </w:r>
          </w:p>
        </w:tc>
        <w:tc>
          <w:tcPr>
            <w:tcW w:w="480" w:type="dxa"/>
          </w:tcPr>
          <w:p w14:paraId="3FBA2C07">
            <w:pPr>
              <w:spacing w:after="0" w:line="240" w:lineRule="auto"/>
            </w:pPr>
            <w:r>
              <w:rPr>
                <w:sz w:val="14"/>
              </w:rPr>
              <w:t>81.97</w:t>
            </w:r>
          </w:p>
        </w:tc>
        <w:tc>
          <w:tcPr>
            <w:tcW w:w="480" w:type="dxa"/>
          </w:tcPr>
          <w:p w14:paraId="5AF40BD2">
            <w:pPr>
              <w:spacing w:after="0" w:line="240" w:lineRule="auto"/>
            </w:pPr>
            <w:r>
              <w:rPr>
                <w:sz w:val="14"/>
              </w:rPr>
              <w:t>4.289999999999992</w:t>
            </w:r>
          </w:p>
        </w:tc>
        <w:tc>
          <w:tcPr>
            <w:tcW w:w="480" w:type="dxa"/>
          </w:tcPr>
          <w:p w14:paraId="050B2C46">
            <w:pPr>
              <w:spacing w:after="0" w:line="240" w:lineRule="auto"/>
            </w:pPr>
            <w:r>
              <w:rPr>
                <w:sz w:val="14"/>
              </w:rPr>
              <w:t>0.03000000000000003</w:t>
            </w:r>
          </w:p>
        </w:tc>
        <w:tc>
          <w:tcPr>
            <w:tcW w:w="480" w:type="dxa"/>
          </w:tcPr>
          <w:p w14:paraId="52B2B5A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6CF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A93E3E0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DDDEF3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C7EB6C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0F688C2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D9EDFA8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312F2FEB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64AEC4F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FCFC1F4">
            <w:pPr>
              <w:spacing w:after="0" w:line="240" w:lineRule="auto"/>
            </w:pPr>
            <w:r>
              <w:rPr>
                <w:sz w:val="14"/>
              </w:rPr>
              <w:t>168</w:t>
            </w:r>
          </w:p>
        </w:tc>
        <w:tc>
          <w:tcPr>
            <w:tcW w:w="480" w:type="dxa"/>
          </w:tcPr>
          <w:p w14:paraId="5167324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10B39AC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1AB0EC32">
            <w:pPr>
              <w:spacing w:after="0" w:line="240" w:lineRule="auto"/>
            </w:pPr>
            <w:r>
              <w:rPr>
                <w:sz w:val="14"/>
              </w:rPr>
              <w:t>3.22</w:t>
            </w:r>
          </w:p>
        </w:tc>
        <w:tc>
          <w:tcPr>
            <w:tcW w:w="480" w:type="dxa"/>
          </w:tcPr>
          <w:p w14:paraId="1BB09C87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05D8D08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E2F59A">
            <w:pPr>
              <w:spacing w:after="0" w:line="240" w:lineRule="auto"/>
            </w:pPr>
            <w:r>
              <w:rPr>
                <w:sz w:val="14"/>
              </w:rPr>
              <w:t>76.78</w:t>
            </w:r>
          </w:p>
        </w:tc>
        <w:tc>
          <w:tcPr>
            <w:tcW w:w="480" w:type="dxa"/>
          </w:tcPr>
          <w:p w14:paraId="68EA9138">
            <w:pPr>
              <w:spacing w:after="0" w:line="240" w:lineRule="auto"/>
            </w:pPr>
            <w:r>
              <w:rPr>
                <w:sz w:val="14"/>
              </w:rPr>
              <w:t>82.134</w:t>
            </w:r>
          </w:p>
        </w:tc>
        <w:tc>
          <w:tcPr>
            <w:tcW w:w="480" w:type="dxa"/>
          </w:tcPr>
          <w:p w14:paraId="28120E85">
            <w:pPr>
              <w:spacing w:after="0" w:line="240" w:lineRule="auto"/>
            </w:pPr>
            <w:r>
              <w:rPr>
                <w:sz w:val="14"/>
              </w:rPr>
              <w:t>5.353999999999999</w:t>
            </w:r>
          </w:p>
        </w:tc>
        <w:tc>
          <w:tcPr>
            <w:tcW w:w="480" w:type="dxa"/>
          </w:tcPr>
          <w:p w14:paraId="510B8726">
            <w:pPr>
              <w:spacing w:after="0" w:line="240" w:lineRule="auto"/>
            </w:pPr>
            <w:r>
              <w:rPr>
                <w:sz w:val="14"/>
              </w:rPr>
              <w:t>0.03162277660168375</w:t>
            </w:r>
          </w:p>
        </w:tc>
        <w:tc>
          <w:tcPr>
            <w:tcW w:w="480" w:type="dxa"/>
          </w:tcPr>
          <w:p w14:paraId="05C6626A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B66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DC5395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13FB01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847D1F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2115BB2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65E0DB4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2FC3E569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78EB081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AA3873A">
            <w:pPr>
              <w:spacing w:after="0" w:line="240" w:lineRule="auto"/>
            </w:pPr>
            <w:r>
              <w:rPr>
                <w:sz w:val="14"/>
              </w:rPr>
              <w:t>169</w:t>
            </w:r>
          </w:p>
        </w:tc>
        <w:tc>
          <w:tcPr>
            <w:tcW w:w="480" w:type="dxa"/>
          </w:tcPr>
          <w:p w14:paraId="779F29A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6D49FF75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C77A423">
            <w:pPr>
              <w:spacing w:after="0" w:line="240" w:lineRule="auto"/>
            </w:pPr>
            <w:r>
              <w:rPr>
                <w:sz w:val="14"/>
              </w:rPr>
              <w:t>3.65</w:t>
            </w:r>
          </w:p>
        </w:tc>
        <w:tc>
          <w:tcPr>
            <w:tcW w:w="480" w:type="dxa"/>
          </w:tcPr>
          <w:p w14:paraId="727A0852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4EEFEEA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DE85FD2">
            <w:pPr>
              <w:spacing w:after="0" w:line="240" w:lineRule="auto"/>
            </w:pPr>
            <w:r>
              <w:rPr>
                <w:sz w:val="14"/>
              </w:rPr>
              <w:t>76.08</w:t>
            </w:r>
          </w:p>
        </w:tc>
        <w:tc>
          <w:tcPr>
            <w:tcW w:w="480" w:type="dxa"/>
          </w:tcPr>
          <w:p w14:paraId="0349EF9B">
            <w:pPr>
              <w:spacing w:after="0" w:line="240" w:lineRule="auto"/>
            </w:pPr>
            <w:r>
              <w:rPr>
                <w:sz w:val="14"/>
              </w:rPr>
              <w:t>81.43</w:t>
            </w:r>
          </w:p>
        </w:tc>
        <w:tc>
          <w:tcPr>
            <w:tcW w:w="480" w:type="dxa"/>
          </w:tcPr>
          <w:p w14:paraId="0A18662B">
            <w:pPr>
              <w:spacing w:after="0" w:line="240" w:lineRule="auto"/>
            </w:pPr>
            <w:r>
              <w:rPr>
                <w:sz w:val="14"/>
              </w:rPr>
              <w:t>5.350000000000009</w:t>
            </w:r>
          </w:p>
        </w:tc>
        <w:tc>
          <w:tcPr>
            <w:tcW w:w="480" w:type="dxa"/>
          </w:tcPr>
          <w:p w14:paraId="7B2E6BF2">
            <w:pPr>
              <w:spacing w:after="0" w:line="240" w:lineRule="auto"/>
            </w:pPr>
            <w:r>
              <w:rPr>
                <w:sz w:val="14"/>
              </w:rPr>
              <w:t>0.0316227766016839</w:t>
            </w:r>
          </w:p>
        </w:tc>
        <w:tc>
          <w:tcPr>
            <w:tcW w:w="480" w:type="dxa"/>
          </w:tcPr>
          <w:p w14:paraId="69CA543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4BC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7DE5A3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612DA3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13760F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E997E57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B31DFBB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6F2B753B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1E14D72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D13D989">
            <w:pPr>
              <w:spacing w:after="0" w:line="240" w:lineRule="auto"/>
            </w:pPr>
            <w:r>
              <w:rPr>
                <w:sz w:val="14"/>
              </w:rPr>
              <w:t>170</w:t>
            </w:r>
          </w:p>
        </w:tc>
        <w:tc>
          <w:tcPr>
            <w:tcW w:w="480" w:type="dxa"/>
          </w:tcPr>
          <w:p w14:paraId="5C70D73B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C2B40CA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3C0D4BE4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234422CB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3EAF1D5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366D513">
            <w:pPr>
              <w:spacing w:after="0" w:line="240" w:lineRule="auto"/>
            </w:pPr>
            <w:r>
              <w:rPr>
                <w:sz w:val="14"/>
              </w:rPr>
              <w:t>75.08</w:t>
            </w:r>
          </w:p>
        </w:tc>
        <w:tc>
          <w:tcPr>
            <w:tcW w:w="480" w:type="dxa"/>
          </w:tcPr>
          <w:p w14:paraId="7AB00EC2">
            <w:pPr>
              <w:spacing w:after="0" w:line="240" w:lineRule="auto"/>
            </w:pPr>
            <w:r>
              <w:rPr>
                <w:sz w:val="14"/>
              </w:rPr>
              <w:t>81.23</w:t>
            </w:r>
          </w:p>
        </w:tc>
        <w:tc>
          <w:tcPr>
            <w:tcW w:w="480" w:type="dxa"/>
          </w:tcPr>
          <w:p w14:paraId="580FEBD8">
            <w:pPr>
              <w:spacing w:after="0" w:line="240" w:lineRule="auto"/>
            </w:pPr>
            <w:r>
              <w:rPr>
                <w:sz w:val="14"/>
              </w:rPr>
              <w:t>6.150000000000006</w:t>
            </w:r>
          </w:p>
        </w:tc>
        <w:tc>
          <w:tcPr>
            <w:tcW w:w="480" w:type="dxa"/>
          </w:tcPr>
          <w:p w14:paraId="165A246E">
            <w:pPr>
              <w:spacing w:after="0" w:line="240" w:lineRule="auto"/>
            </w:pPr>
            <w:r>
              <w:rPr>
                <w:sz w:val="14"/>
              </w:rPr>
              <w:t>0.03605551275463968</w:t>
            </w:r>
          </w:p>
        </w:tc>
        <w:tc>
          <w:tcPr>
            <w:tcW w:w="480" w:type="dxa"/>
          </w:tcPr>
          <w:p w14:paraId="4BBAAFF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B3A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D6DD37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467A2D4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4943B2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88DA24E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77B258B6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5CED01BF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4C2DE38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E3AABD">
            <w:pPr>
              <w:spacing w:after="0" w:line="240" w:lineRule="auto"/>
            </w:pPr>
            <w:r>
              <w:rPr>
                <w:sz w:val="14"/>
              </w:rPr>
              <w:t>171</w:t>
            </w:r>
          </w:p>
        </w:tc>
        <w:tc>
          <w:tcPr>
            <w:tcW w:w="480" w:type="dxa"/>
          </w:tcPr>
          <w:p w14:paraId="1ACDD2BA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06E1B2D6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2652F821">
            <w:pPr>
              <w:spacing w:after="0" w:line="240" w:lineRule="auto"/>
            </w:pPr>
            <w:r>
              <w:rPr>
                <w:sz w:val="14"/>
              </w:rPr>
              <w:t>4.52</w:t>
            </w:r>
          </w:p>
        </w:tc>
        <w:tc>
          <w:tcPr>
            <w:tcW w:w="480" w:type="dxa"/>
          </w:tcPr>
          <w:p w14:paraId="4DEF63CF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68379FC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C6BCB31">
            <w:pPr>
              <w:spacing w:after="0" w:line="240" w:lineRule="auto"/>
            </w:pPr>
            <w:r>
              <w:rPr>
                <w:sz w:val="14"/>
              </w:rPr>
              <w:t>73.88</w:t>
            </w:r>
          </w:p>
        </w:tc>
        <w:tc>
          <w:tcPr>
            <w:tcW w:w="480" w:type="dxa"/>
          </w:tcPr>
          <w:p w14:paraId="62671769">
            <w:pPr>
              <w:spacing w:after="0" w:line="240" w:lineRule="auto"/>
            </w:pPr>
            <w:r>
              <w:rPr>
                <w:sz w:val="14"/>
              </w:rPr>
              <w:t>79.34</w:t>
            </w:r>
          </w:p>
        </w:tc>
        <w:tc>
          <w:tcPr>
            <w:tcW w:w="480" w:type="dxa"/>
          </w:tcPr>
          <w:p w14:paraId="28676856">
            <w:pPr>
              <w:spacing w:after="0" w:line="240" w:lineRule="auto"/>
            </w:pPr>
            <w:r>
              <w:rPr>
                <w:sz w:val="14"/>
              </w:rPr>
              <w:t>5.460000000000008</w:t>
            </w:r>
          </w:p>
        </w:tc>
        <w:tc>
          <w:tcPr>
            <w:tcW w:w="480" w:type="dxa"/>
          </w:tcPr>
          <w:p w14:paraId="0BD167F5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299BF73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033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65D85C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E02614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04809E5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2AA0E08D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47A0FF0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0CD52AFB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1CDBD72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8D372A">
            <w:pPr>
              <w:spacing w:after="0" w:line="240" w:lineRule="auto"/>
            </w:pPr>
            <w:r>
              <w:rPr>
                <w:sz w:val="14"/>
              </w:rPr>
              <w:t>172</w:t>
            </w:r>
          </w:p>
        </w:tc>
        <w:tc>
          <w:tcPr>
            <w:tcW w:w="480" w:type="dxa"/>
          </w:tcPr>
          <w:p w14:paraId="78240CD6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1AFECE4B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6533FE1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433C3D9D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6B2C618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DFD8E1">
            <w:pPr>
              <w:spacing w:after="0" w:line="240" w:lineRule="auto"/>
            </w:pPr>
            <w:r>
              <w:rPr>
                <w:sz w:val="14"/>
              </w:rPr>
              <w:t>73.58</w:t>
            </w:r>
          </w:p>
        </w:tc>
        <w:tc>
          <w:tcPr>
            <w:tcW w:w="480" w:type="dxa"/>
          </w:tcPr>
          <w:p w14:paraId="625A54DD">
            <w:pPr>
              <w:spacing w:after="0" w:line="240" w:lineRule="auto"/>
            </w:pPr>
            <w:r>
              <w:rPr>
                <w:sz w:val="14"/>
              </w:rPr>
              <w:t>78.79</w:t>
            </w:r>
          </w:p>
        </w:tc>
        <w:tc>
          <w:tcPr>
            <w:tcW w:w="480" w:type="dxa"/>
          </w:tcPr>
          <w:p w14:paraId="13318206">
            <w:pPr>
              <w:spacing w:after="0" w:line="240" w:lineRule="auto"/>
            </w:pPr>
            <w:r>
              <w:rPr>
                <w:sz w:val="14"/>
              </w:rPr>
              <w:t>5.210000000000008</w:t>
            </w:r>
          </w:p>
        </w:tc>
        <w:tc>
          <w:tcPr>
            <w:tcW w:w="480" w:type="dxa"/>
          </w:tcPr>
          <w:p w14:paraId="72961C0D">
            <w:pPr>
              <w:spacing w:after="0" w:line="240" w:lineRule="auto"/>
            </w:pPr>
            <w:r>
              <w:rPr>
                <w:sz w:val="14"/>
              </w:rPr>
              <w:t>0.03605551275463968</w:t>
            </w:r>
          </w:p>
        </w:tc>
        <w:tc>
          <w:tcPr>
            <w:tcW w:w="480" w:type="dxa"/>
          </w:tcPr>
          <w:p w14:paraId="1CCF5069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9C1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778622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4FEC1A16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AF75502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A499D33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876B1F3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04F33AAE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63B0952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FDB6FED">
            <w:pPr>
              <w:spacing w:after="0" w:line="240" w:lineRule="auto"/>
            </w:pPr>
            <w:r>
              <w:rPr>
                <w:sz w:val="14"/>
              </w:rPr>
              <w:t>173</w:t>
            </w:r>
          </w:p>
        </w:tc>
        <w:tc>
          <w:tcPr>
            <w:tcW w:w="480" w:type="dxa"/>
          </w:tcPr>
          <w:p w14:paraId="68FC3E23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888660F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3831C602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152F5F46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5CBC8EA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4BBB32">
            <w:pPr>
              <w:spacing w:after="0" w:line="240" w:lineRule="auto"/>
            </w:pPr>
            <w:r>
              <w:rPr>
                <w:sz w:val="14"/>
              </w:rPr>
              <w:t>74.08</w:t>
            </w:r>
          </w:p>
        </w:tc>
        <w:tc>
          <w:tcPr>
            <w:tcW w:w="480" w:type="dxa"/>
          </w:tcPr>
          <w:p w14:paraId="2DD396A7">
            <w:pPr>
              <w:spacing w:after="0" w:line="240" w:lineRule="auto"/>
            </w:pPr>
            <w:r>
              <w:rPr>
                <w:sz w:val="14"/>
              </w:rPr>
              <w:t>78.634</w:t>
            </w:r>
          </w:p>
        </w:tc>
        <w:tc>
          <w:tcPr>
            <w:tcW w:w="480" w:type="dxa"/>
          </w:tcPr>
          <w:p w14:paraId="6CBCC28B">
            <w:pPr>
              <w:spacing w:after="0" w:line="240" w:lineRule="auto"/>
            </w:pPr>
            <w:r>
              <w:rPr>
                <w:sz w:val="14"/>
              </w:rPr>
              <w:t>4.554000000000002</w:t>
            </w:r>
          </w:p>
        </w:tc>
        <w:tc>
          <w:tcPr>
            <w:tcW w:w="480" w:type="dxa"/>
          </w:tcPr>
          <w:p w14:paraId="41EFAC90">
            <w:pPr>
              <w:spacing w:after="0" w:line="240" w:lineRule="auto"/>
            </w:pPr>
            <w:r>
              <w:rPr>
                <w:sz w:val="14"/>
              </w:rPr>
              <w:t>0.03605551275464017</w:t>
            </w:r>
          </w:p>
        </w:tc>
        <w:tc>
          <w:tcPr>
            <w:tcW w:w="480" w:type="dxa"/>
          </w:tcPr>
          <w:p w14:paraId="1496C4F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75F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1ED285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6C524A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D31924E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3367F80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6B7EBA1">
            <w:pPr>
              <w:spacing w:after="0" w:line="240" w:lineRule="auto"/>
            </w:pPr>
            <w:r>
              <w:rPr>
                <w:sz w:val="14"/>
              </w:rPr>
              <w:t>6.27</w:t>
            </w:r>
          </w:p>
        </w:tc>
        <w:tc>
          <w:tcPr>
            <w:tcW w:w="480" w:type="dxa"/>
          </w:tcPr>
          <w:p w14:paraId="64836B79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12129D4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10AB43F">
            <w:pPr>
              <w:spacing w:after="0" w:line="240" w:lineRule="auto"/>
            </w:pPr>
            <w:r>
              <w:rPr>
                <w:sz w:val="14"/>
              </w:rPr>
              <w:t>175</w:t>
            </w:r>
          </w:p>
        </w:tc>
        <w:tc>
          <w:tcPr>
            <w:tcW w:w="480" w:type="dxa"/>
          </w:tcPr>
          <w:p w14:paraId="1B4CCD7F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459C801F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2EE559CF">
            <w:pPr>
              <w:spacing w:after="0" w:line="240" w:lineRule="auto"/>
            </w:pPr>
            <w:r>
              <w:rPr>
                <w:sz w:val="14"/>
              </w:rPr>
              <w:t>6.24</w:t>
            </w:r>
          </w:p>
        </w:tc>
        <w:tc>
          <w:tcPr>
            <w:tcW w:w="480" w:type="dxa"/>
          </w:tcPr>
          <w:p w14:paraId="09177442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73FB97B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2D9FBA9">
            <w:pPr>
              <w:spacing w:after="0" w:line="240" w:lineRule="auto"/>
            </w:pPr>
            <w:r>
              <w:rPr>
                <w:sz w:val="14"/>
              </w:rPr>
              <w:t>75.98</w:t>
            </w:r>
          </w:p>
        </w:tc>
        <w:tc>
          <w:tcPr>
            <w:tcW w:w="480" w:type="dxa"/>
          </w:tcPr>
          <w:p w14:paraId="2CBB78A8">
            <w:pPr>
              <w:spacing w:after="0" w:line="240" w:lineRule="auto"/>
            </w:pPr>
            <w:r>
              <w:rPr>
                <w:sz w:val="14"/>
              </w:rPr>
              <w:t>79.1</w:t>
            </w:r>
          </w:p>
        </w:tc>
        <w:tc>
          <w:tcPr>
            <w:tcW w:w="480" w:type="dxa"/>
          </w:tcPr>
          <w:p w14:paraId="63A9BDF2">
            <w:pPr>
              <w:spacing w:after="0" w:line="240" w:lineRule="auto"/>
            </w:pPr>
            <w:r>
              <w:rPr>
                <w:sz w:val="14"/>
              </w:rPr>
              <w:t>3.11999999999999</w:t>
            </w:r>
          </w:p>
        </w:tc>
        <w:tc>
          <w:tcPr>
            <w:tcW w:w="480" w:type="dxa"/>
          </w:tcPr>
          <w:p w14:paraId="182CBDA7">
            <w:pPr>
              <w:spacing w:after="0" w:line="240" w:lineRule="auto"/>
            </w:pPr>
            <w:r>
              <w:rPr>
                <w:sz w:val="14"/>
              </w:rPr>
              <w:t>0.04242640687119242</w:t>
            </w:r>
          </w:p>
        </w:tc>
        <w:tc>
          <w:tcPr>
            <w:tcW w:w="480" w:type="dxa"/>
          </w:tcPr>
          <w:p w14:paraId="7421AAD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5AE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A0634D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25BADA3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D237F7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7E18B7E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ABB2A7E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373798A6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574D534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3405C2">
            <w:pPr>
              <w:spacing w:after="0" w:line="240" w:lineRule="auto"/>
            </w:pPr>
            <w:r>
              <w:rPr>
                <w:sz w:val="14"/>
              </w:rPr>
              <w:t>176</w:t>
            </w:r>
          </w:p>
        </w:tc>
        <w:tc>
          <w:tcPr>
            <w:tcW w:w="480" w:type="dxa"/>
          </w:tcPr>
          <w:p w14:paraId="36EA423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7DE63BC9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124995F6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0C884206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28F1A2B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1124B29">
            <w:pPr>
              <w:spacing w:after="0" w:line="240" w:lineRule="auto"/>
            </w:pPr>
            <w:r>
              <w:rPr>
                <w:sz w:val="14"/>
              </w:rPr>
              <w:t>76.98</w:t>
            </w:r>
          </w:p>
        </w:tc>
        <w:tc>
          <w:tcPr>
            <w:tcW w:w="480" w:type="dxa"/>
          </w:tcPr>
          <w:p w14:paraId="7F88F538">
            <w:pPr>
              <w:spacing w:after="0" w:line="240" w:lineRule="auto"/>
            </w:pPr>
            <w:r>
              <w:rPr>
                <w:sz w:val="14"/>
              </w:rPr>
              <w:t>80.09</w:t>
            </w:r>
          </w:p>
        </w:tc>
        <w:tc>
          <w:tcPr>
            <w:tcW w:w="480" w:type="dxa"/>
          </w:tcPr>
          <w:p w14:paraId="66E64955">
            <w:pPr>
              <w:spacing w:after="0" w:line="240" w:lineRule="auto"/>
            </w:pPr>
            <w:r>
              <w:rPr>
                <w:sz w:val="14"/>
              </w:rPr>
              <w:t>3.109999999999999</w:t>
            </w:r>
          </w:p>
        </w:tc>
        <w:tc>
          <w:tcPr>
            <w:tcW w:w="480" w:type="dxa"/>
          </w:tcPr>
          <w:p w14:paraId="1D4FA9D4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048E3E4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A77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24CDAA9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5B9D331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09A3C8AF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EA3C46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A7AD925">
            <w:pPr>
              <w:spacing w:after="0" w:line="240" w:lineRule="auto"/>
            </w:pPr>
            <w:r>
              <w:rPr>
                <w:sz w:val="14"/>
              </w:rPr>
              <w:t>7.12</w:t>
            </w:r>
          </w:p>
        </w:tc>
        <w:tc>
          <w:tcPr>
            <w:tcW w:w="480" w:type="dxa"/>
          </w:tcPr>
          <w:p w14:paraId="3D63B3CC">
            <w:pPr>
              <w:spacing w:after="0" w:line="240" w:lineRule="auto"/>
            </w:pPr>
            <w:r>
              <w:rPr>
                <w:sz w:val="14"/>
              </w:rPr>
              <w:t>1.28</w:t>
            </w:r>
          </w:p>
        </w:tc>
        <w:tc>
          <w:tcPr>
            <w:tcW w:w="480" w:type="dxa"/>
          </w:tcPr>
          <w:p w14:paraId="401FBB6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5404B80">
            <w:pPr>
              <w:spacing w:after="0" w:line="240" w:lineRule="auto"/>
            </w:pPr>
            <w:r>
              <w:rPr>
                <w:sz w:val="14"/>
              </w:rPr>
              <w:t>177</w:t>
            </w:r>
          </w:p>
        </w:tc>
        <w:tc>
          <w:tcPr>
            <w:tcW w:w="480" w:type="dxa"/>
          </w:tcPr>
          <w:p w14:paraId="4C53D095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335F7992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6344B846">
            <w:pPr>
              <w:spacing w:after="0" w:line="240" w:lineRule="auto"/>
            </w:pPr>
            <w:r>
              <w:rPr>
                <w:sz w:val="14"/>
              </w:rPr>
              <w:t>7.14</w:t>
            </w:r>
          </w:p>
        </w:tc>
        <w:tc>
          <w:tcPr>
            <w:tcW w:w="480" w:type="dxa"/>
          </w:tcPr>
          <w:p w14:paraId="3036E0AF">
            <w:pPr>
              <w:spacing w:after="0" w:line="240" w:lineRule="auto"/>
            </w:pPr>
            <w:r>
              <w:rPr>
                <w:sz w:val="14"/>
              </w:rPr>
              <w:t>1.31</w:t>
            </w:r>
          </w:p>
        </w:tc>
        <w:tc>
          <w:tcPr>
            <w:tcW w:w="480" w:type="dxa"/>
          </w:tcPr>
          <w:p w14:paraId="486685F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0A22D8">
            <w:pPr>
              <w:spacing w:after="0" w:line="240" w:lineRule="auto"/>
            </w:pPr>
            <w:r>
              <w:rPr>
                <w:sz w:val="14"/>
              </w:rPr>
              <w:t>77.78</w:t>
            </w:r>
          </w:p>
        </w:tc>
        <w:tc>
          <w:tcPr>
            <w:tcW w:w="480" w:type="dxa"/>
          </w:tcPr>
          <w:p w14:paraId="33664D6D">
            <w:pPr>
              <w:spacing w:after="0" w:line="240" w:lineRule="auto"/>
            </w:pPr>
            <w:r>
              <w:rPr>
                <w:sz w:val="14"/>
              </w:rPr>
              <w:t>81.034</w:t>
            </w:r>
          </w:p>
        </w:tc>
        <w:tc>
          <w:tcPr>
            <w:tcW w:w="480" w:type="dxa"/>
          </w:tcPr>
          <w:p w14:paraId="2C492821">
            <w:pPr>
              <w:spacing w:after="0" w:line="240" w:lineRule="auto"/>
            </w:pPr>
            <w:r>
              <w:rPr>
                <w:sz w:val="14"/>
              </w:rPr>
              <w:t>3.254000000000005</w:t>
            </w:r>
          </w:p>
        </w:tc>
        <w:tc>
          <w:tcPr>
            <w:tcW w:w="480" w:type="dxa"/>
          </w:tcPr>
          <w:p w14:paraId="2875E8DC">
            <w:pPr>
              <w:spacing w:after="0" w:line="240" w:lineRule="auto"/>
            </w:pPr>
            <w:r>
              <w:rPr>
                <w:sz w:val="14"/>
              </w:rPr>
              <w:t>0.03605551275463968</w:t>
            </w:r>
          </w:p>
        </w:tc>
        <w:tc>
          <w:tcPr>
            <w:tcW w:w="480" w:type="dxa"/>
          </w:tcPr>
          <w:p w14:paraId="2790CD1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F68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B87F258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F44835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213324B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787AF37C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7594D50">
            <w:pPr>
              <w:spacing w:after="0" w:line="240" w:lineRule="auto"/>
            </w:pPr>
            <w:r>
              <w:rPr>
                <w:sz w:val="14"/>
              </w:rPr>
              <w:t>0.63</w:t>
            </w:r>
          </w:p>
        </w:tc>
        <w:tc>
          <w:tcPr>
            <w:tcW w:w="480" w:type="dxa"/>
          </w:tcPr>
          <w:p w14:paraId="6D210BC9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7FED655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7CB51DD">
            <w:pPr>
              <w:spacing w:after="0" w:line="240" w:lineRule="auto"/>
            </w:pPr>
            <w:r>
              <w:rPr>
                <w:sz w:val="14"/>
              </w:rPr>
              <w:t>182</w:t>
            </w:r>
          </w:p>
        </w:tc>
        <w:tc>
          <w:tcPr>
            <w:tcW w:w="480" w:type="dxa"/>
          </w:tcPr>
          <w:p w14:paraId="59F4D3E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E29469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349C9D8B">
            <w:pPr>
              <w:spacing w:after="0" w:line="240" w:lineRule="auto"/>
            </w:pPr>
            <w:r>
              <w:rPr>
                <w:sz w:val="14"/>
              </w:rPr>
              <w:t>0.64</w:t>
            </w:r>
          </w:p>
        </w:tc>
        <w:tc>
          <w:tcPr>
            <w:tcW w:w="480" w:type="dxa"/>
          </w:tcPr>
          <w:p w14:paraId="07B730CE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36C68FC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86E2A4">
            <w:pPr>
              <w:spacing w:after="0" w:line="240" w:lineRule="auto"/>
            </w:pPr>
            <w:r>
              <w:rPr>
                <w:sz w:val="14"/>
              </w:rPr>
              <w:t>77.48</w:t>
            </w:r>
          </w:p>
        </w:tc>
        <w:tc>
          <w:tcPr>
            <w:tcW w:w="480" w:type="dxa"/>
          </w:tcPr>
          <w:p w14:paraId="62E7ED55">
            <w:pPr>
              <w:spacing w:after="0" w:line="240" w:lineRule="auto"/>
            </w:pPr>
            <w:r>
              <w:rPr>
                <w:sz w:val="14"/>
              </w:rPr>
              <w:t>80.58</w:t>
            </w:r>
          </w:p>
        </w:tc>
        <w:tc>
          <w:tcPr>
            <w:tcW w:w="480" w:type="dxa"/>
          </w:tcPr>
          <w:p w14:paraId="26C770C7">
            <w:pPr>
              <w:spacing w:after="0" w:line="240" w:lineRule="auto"/>
            </w:pPr>
            <w:r>
              <w:rPr>
                <w:sz w:val="14"/>
              </w:rPr>
              <w:t>3.099999999999994</w:t>
            </w:r>
          </w:p>
        </w:tc>
        <w:tc>
          <w:tcPr>
            <w:tcW w:w="480" w:type="dxa"/>
          </w:tcPr>
          <w:p w14:paraId="4DD6F990">
            <w:pPr>
              <w:spacing w:after="0" w:line="240" w:lineRule="auto"/>
            </w:pPr>
            <w:r>
              <w:rPr>
                <w:sz w:val="14"/>
              </w:rPr>
              <w:t>0.03162277660168382</w:t>
            </w:r>
          </w:p>
        </w:tc>
        <w:tc>
          <w:tcPr>
            <w:tcW w:w="480" w:type="dxa"/>
          </w:tcPr>
          <w:p w14:paraId="7019BF9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736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67EDC55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703D91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1DF826E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C149B5A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BE129A0">
            <w:pPr>
              <w:spacing w:after="0" w:line="240" w:lineRule="auto"/>
            </w:pPr>
            <w:r>
              <w:rPr>
                <w:sz w:val="14"/>
              </w:rPr>
              <w:t>1.06</w:t>
            </w:r>
          </w:p>
        </w:tc>
        <w:tc>
          <w:tcPr>
            <w:tcW w:w="480" w:type="dxa"/>
          </w:tcPr>
          <w:p w14:paraId="3B9560A5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1459047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E1BF7B">
            <w:pPr>
              <w:spacing w:after="0" w:line="240" w:lineRule="auto"/>
            </w:pPr>
            <w:r>
              <w:rPr>
                <w:sz w:val="14"/>
              </w:rPr>
              <w:t>183</w:t>
            </w:r>
          </w:p>
        </w:tc>
        <w:tc>
          <w:tcPr>
            <w:tcW w:w="480" w:type="dxa"/>
          </w:tcPr>
          <w:p w14:paraId="55E6ACB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BE206CE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6E64E318"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w="480" w:type="dxa"/>
          </w:tcPr>
          <w:p w14:paraId="132D4FB1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4DFC43E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01733D">
            <w:pPr>
              <w:spacing w:after="0" w:line="240" w:lineRule="auto"/>
            </w:pPr>
            <w:r>
              <w:rPr>
                <w:sz w:val="14"/>
              </w:rPr>
              <w:t>76.68</w:t>
            </w:r>
          </w:p>
        </w:tc>
        <w:tc>
          <w:tcPr>
            <w:tcW w:w="480" w:type="dxa"/>
          </w:tcPr>
          <w:p w14:paraId="44A45E68">
            <w:pPr>
              <w:spacing w:after="0" w:line="240" w:lineRule="auto"/>
            </w:pPr>
            <w:r>
              <w:rPr>
                <w:sz w:val="14"/>
              </w:rPr>
              <w:t>80.01</w:t>
            </w:r>
          </w:p>
        </w:tc>
        <w:tc>
          <w:tcPr>
            <w:tcW w:w="480" w:type="dxa"/>
          </w:tcPr>
          <w:p w14:paraId="43C24D86">
            <w:pPr>
              <w:spacing w:after="0" w:line="240" w:lineRule="auto"/>
            </w:pPr>
            <w:r>
              <w:rPr>
                <w:sz w:val="14"/>
              </w:rPr>
              <w:t>3.329999999999998</w:t>
            </w:r>
          </w:p>
        </w:tc>
        <w:tc>
          <w:tcPr>
            <w:tcW w:w="480" w:type="dxa"/>
          </w:tcPr>
          <w:p w14:paraId="514DA775">
            <w:pPr>
              <w:spacing w:after="0" w:line="240" w:lineRule="auto"/>
            </w:pPr>
            <w:r>
              <w:rPr>
                <w:sz w:val="14"/>
              </w:rPr>
              <w:t>0.03162277660168382</w:t>
            </w:r>
          </w:p>
        </w:tc>
        <w:tc>
          <w:tcPr>
            <w:tcW w:w="480" w:type="dxa"/>
          </w:tcPr>
          <w:p w14:paraId="17BCB2A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9C4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CC63006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3E6F67C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2CD72349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830EFE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763A693B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5CB076E2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63DFCE5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49FE916">
            <w:pPr>
              <w:spacing w:after="0" w:line="240" w:lineRule="auto"/>
            </w:pPr>
            <w:r>
              <w:rPr>
                <w:sz w:val="14"/>
              </w:rPr>
              <w:t>184</w:t>
            </w:r>
          </w:p>
        </w:tc>
        <w:tc>
          <w:tcPr>
            <w:tcW w:w="480" w:type="dxa"/>
          </w:tcPr>
          <w:p w14:paraId="0A85B11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ABE04A7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4917840">
            <w:pPr>
              <w:spacing w:after="0" w:line="240" w:lineRule="auto"/>
            </w:pPr>
            <w:r>
              <w:rPr>
                <w:sz w:val="14"/>
              </w:rPr>
              <w:t>1.5</w:t>
            </w:r>
          </w:p>
        </w:tc>
        <w:tc>
          <w:tcPr>
            <w:tcW w:w="480" w:type="dxa"/>
          </w:tcPr>
          <w:p w14:paraId="269268DF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34EFE67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2809E95">
            <w:pPr>
              <w:spacing w:after="0" w:line="240" w:lineRule="auto"/>
            </w:pPr>
            <w:r>
              <w:rPr>
                <w:sz w:val="14"/>
              </w:rPr>
              <w:t>75.78</w:t>
            </w:r>
          </w:p>
        </w:tc>
        <w:tc>
          <w:tcPr>
            <w:tcW w:w="480" w:type="dxa"/>
          </w:tcPr>
          <w:p w14:paraId="08665673">
            <w:pPr>
              <w:spacing w:after="0" w:line="240" w:lineRule="auto"/>
            </w:pPr>
            <w:r>
              <w:rPr>
                <w:sz w:val="14"/>
              </w:rPr>
              <w:t>79.54</w:t>
            </w:r>
          </w:p>
        </w:tc>
        <w:tc>
          <w:tcPr>
            <w:tcW w:w="480" w:type="dxa"/>
          </w:tcPr>
          <w:p w14:paraId="50A76A5F">
            <w:pPr>
              <w:spacing w:after="0" w:line="240" w:lineRule="auto"/>
            </w:pPr>
            <w:r>
              <w:rPr>
                <w:sz w:val="14"/>
              </w:rPr>
              <w:t>3.760000000000005</w:t>
            </w:r>
          </w:p>
        </w:tc>
        <w:tc>
          <w:tcPr>
            <w:tcW w:w="480" w:type="dxa"/>
          </w:tcPr>
          <w:p w14:paraId="38C0F78E">
            <w:pPr>
              <w:spacing w:after="0" w:line="240" w:lineRule="auto"/>
            </w:pPr>
            <w:r>
              <w:rPr>
                <w:sz w:val="14"/>
              </w:rPr>
              <w:t>0.03000000000000003</w:t>
            </w:r>
          </w:p>
        </w:tc>
        <w:tc>
          <w:tcPr>
            <w:tcW w:w="480" w:type="dxa"/>
          </w:tcPr>
          <w:p w14:paraId="076097C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C7C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EB506E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329B9C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D19D92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32F8A9C2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662BE90E">
            <w:pPr>
              <w:spacing w:after="0" w:line="240" w:lineRule="auto"/>
            </w:pPr>
            <w:r>
              <w:rPr>
                <w:sz w:val="14"/>
              </w:rPr>
              <w:t>1.93</w:t>
            </w:r>
          </w:p>
        </w:tc>
        <w:tc>
          <w:tcPr>
            <w:tcW w:w="480" w:type="dxa"/>
          </w:tcPr>
          <w:p w14:paraId="63AD359D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13A36A7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D2BF73">
            <w:pPr>
              <w:spacing w:after="0" w:line="240" w:lineRule="auto"/>
            </w:pPr>
            <w:r>
              <w:rPr>
                <w:sz w:val="14"/>
              </w:rPr>
              <w:t>185</w:t>
            </w:r>
          </w:p>
        </w:tc>
        <w:tc>
          <w:tcPr>
            <w:tcW w:w="480" w:type="dxa"/>
          </w:tcPr>
          <w:p w14:paraId="69408FBC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7E42E0F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77F862DB">
            <w:pPr>
              <w:spacing w:after="0" w:line="240" w:lineRule="auto"/>
            </w:pPr>
            <w:r>
              <w:rPr>
                <w:sz w:val="14"/>
              </w:rPr>
              <w:t>1.92</w:t>
            </w:r>
          </w:p>
        </w:tc>
        <w:tc>
          <w:tcPr>
            <w:tcW w:w="480" w:type="dxa"/>
          </w:tcPr>
          <w:p w14:paraId="2DAD7665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4386DD6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D8E4AE7">
            <w:pPr>
              <w:spacing w:after="0" w:line="240" w:lineRule="auto"/>
            </w:pPr>
            <w:r>
              <w:rPr>
                <w:sz w:val="14"/>
              </w:rPr>
              <w:t>74.98</w:t>
            </w:r>
          </w:p>
        </w:tc>
        <w:tc>
          <w:tcPr>
            <w:tcW w:w="480" w:type="dxa"/>
          </w:tcPr>
          <w:p w14:paraId="151B7366">
            <w:pPr>
              <w:spacing w:after="0" w:line="240" w:lineRule="auto"/>
            </w:pPr>
            <w:r>
              <w:rPr>
                <w:sz w:val="14"/>
              </w:rPr>
              <w:t>79.734</w:t>
            </w:r>
          </w:p>
        </w:tc>
        <w:tc>
          <w:tcPr>
            <w:tcW w:w="480" w:type="dxa"/>
          </w:tcPr>
          <w:p w14:paraId="750ACB1B">
            <w:pPr>
              <w:spacing w:after="0" w:line="240" w:lineRule="auto"/>
            </w:pPr>
            <w:r>
              <w:rPr>
                <w:sz w:val="14"/>
              </w:rPr>
              <w:t>4.753999999999991</w:t>
            </w:r>
          </w:p>
        </w:tc>
        <w:tc>
          <w:tcPr>
            <w:tcW w:w="480" w:type="dxa"/>
          </w:tcPr>
          <w:p w14:paraId="73418666">
            <w:pPr>
              <w:spacing w:after="0" w:line="240" w:lineRule="auto"/>
            </w:pPr>
            <w:r>
              <w:rPr>
                <w:sz w:val="14"/>
              </w:rPr>
              <w:t>0.03162277660168382</w:t>
            </w:r>
          </w:p>
        </w:tc>
        <w:tc>
          <w:tcPr>
            <w:tcW w:w="480" w:type="dxa"/>
          </w:tcPr>
          <w:p w14:paraId="700389B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AD2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4D52C93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486A51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90ABCF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0BEAA883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48F835A">
            <w:pPr>
              <w:spacing w:after="0" w:line="240" w:lineRule="auto"/>
            </w:pPr>
            <w:r>
              <w:rPr>
                <w:sz w:val="14"/>
              </w:rPr>
              <w:t>2.36</w:t>
            </w:r>
          </w:p>
        </w:tc>
        <w:tc>
          <w:tcPr>
            <w:tcW w:w="480" w:type="dxa"/>
          </w:tcPr>
          <w:p w14:paraId="7BB28878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6D27C63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6BB0FC">
            <w:pPr>
              <w:spacing w:after="0" w:line="240" w:lineRule="auto"/>
            </w:pPr>
            <w:r>
              <w:rPr>
                <w:sz w:val="14"/>
              </w:rPr>
              <w:t>186</w:t>
            </w:r>
          </w:p>
        </w:tc>
        <w:tc>
          <w:tcPr>
            <w:tcW w:w="480" w:type="dxa"/>
          </w:tcPr>
          <w:p w14:paraId="7DD1B3F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702D056C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7A94C7E4">
            <w:pPr>
              <w:spacing w:after="0" w:line="240" w:lineRule="auto"/>
            </w:pPr>
            <w:r>
              <w:rPr>
                <w:sz w:val="14"/>
              </w:rPr>
              <w:t>2.37</w:t>
            </w:r>
          </w:p>
        </w:tc>
        <w:tc>
          <w:tcPr>
            <w:tcW w:w="480" w:type="dxa"/>
          </w:tcPr>
          <w:p w14:paraId="05B9A1AF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6A2FFC6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AD05F27">
            <w:pPr>
              <w:spacing w:after="0" w:line="240" w:lineRule="auto"/>
            </w:pPr>
            <w:r>
              <w:rPr>
                <w:sz w:val="14"/>
              </w:rPr>
              <w:t>74.38</w:t>
            </w:r>
          </w:p>
        </w:tc>
        <w:tc>
          <w:tcPr>
            <w:tcW w:w="480" w:type="dxa"/>
          </w:tcPr>
          <w:p w14:paraId="16D87691">
            <w:pPr>
              <w:spacing w:after="0" w:line="240" w:lineRule="auto"/>
            </w:pPr>
            <w:r>
              <w:rPr>
                <w:sz w:val="14"/>
              </w:rPr>
              <w:t>79.82</w:t>
            </w:r>
          </w:p>
        </w:tc>
        <w:tc>
          <w:tcPr>
            <w:tcW w:w="480" w:type="dxa"/>
          </w:tcPr>
          <w:p w14:paraId="2B940291">
            <w:pPr>
              <w:spacing w:after="0" w:line="240" w:lineRule="auto"/>
            </w:pPr>
            <w:r>
              <w:rPr>
                <w:sz w:val="14"/>
              </w:rPr>
              <w:t>5.439999999999998</w:t>
            </w:r>
          </w:p>
        </w:tc>
        <w:tc>
          <w:tcPr>
            <w:tcW w:w="480" w:type="dxa"/>
          </w:tcPr>
          <w:p w14:paraId="09B66886">
            <w:pPr>
              <w:spacing w:after="0" w:line="240" w:lineRule="auto"/>
            </w:pPr>
            <w:r>
              <w:rPr>
                <w:sz w:val="14"/>
              </w:rPr>
              <w:t>0.0316227766016839</w:t>
            </w:r>
          </w:p>
        </w:tc>
        <w:tc>
          <w:tcPr>
            <w:tcW w:w="480" w:type="dxa"/>
          </w:tcPr>
          <w:p w14:paraId="7024DF1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0BCA0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F80E8A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667F729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8D63F5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774AF3F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3C16BC6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16BBA16D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593A91E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55B069">
            <w:pPr>
              <w:spacing w:after="0" w:line="240" w:lineRule="auto"/>
            </w:pPr>
            <w:r>
              <w:rPr>
                <w:sz w:val="14"/>
              </w:rPr>
              <w:t>187</w:t>
            </w:r>
          </w:p>
        </w:tc>
        <w:tc>
          <w:tcPr>
            <w:tcW w:w="480" w:type="dxa"/>
          </w:tcPr>
          <w:p w14:paraId="43FF50A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2710CBBE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480" w:type="dxa"/>
          </w:tcPr>
          <w:p w14:paraId="1E22AE26">
            <w:pPr>
              <w:spacing w:after="0" w:line="240" w:lineRule="auto"/>
            </w:pPr>
            <w:r>
              <w:rPr>
                <w:sz w:val="14"/>
              </w:rPr>
              <w:t>2.8</w:t>
            </w:r>
          </w:p>
        </w:tc>
        <w:tc>
          <w:tcPr>
            <w:tcW w:w="480" w:type="dxa"/>
          </w:tcPr>
          <w:p w14:paraId="6649DA8E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177D53B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93AEB02">
            <w:pPr>
              <w:spacing w:after="0" w:line="240" w:lineRule="auto"/>
            </w:pPr>
            <w:r>
              <w:rPr>
                <w:sz w:val="14"/>
              </w:rPr>
              <w:t>73.78</w:t>
            </w:r>
          </w:p>
        </w:tc>
        <w:tc>
          <w:tcPr>
            <w:tcW w:w="480" w:type="dxa"/>
          </w:tcPr>
          <w:p w14:paraId="565C09C2">
            <w:pPr>
              <w:spacing w:after="0" w:line="240" w:lineRule="auto"/>
            </w:pPr>
            <w:r>
              <w:rPr>
                <w:sz w:val="14"/>
              </w:rPr>
              <w:t>79.51</w:t>
            </w:r>
          </w:p>
        </w:tc>
        <w:tc>
          <w:tcPr>
            <w:tcW w:w="480" w:type="dxa"/>
          </w:tcPr>
          <w:p w14:paraId="3C47BD28">
            <w:pPr>
              <w:spacing w:after="0" w:line="240" w:lineRule="auto"/>
            </w:pPr>
            <w:r>
              <w:rPr>
                <w:sz w:val="14"/>
              </w:rPr>
              <w:t>5.730000000000004</w:t>
            </w:r>
          </w:p>
        </w:tc>
        <w:tc>
          <w:tcPr>
            <w:tcW w:w="480" w:type="dxa"/>
          </w:tcPr>
          <w:p w14:paraId="30EC390F">
            <w:pPr>
              <w:spacing w:after="0" w:line="240" w:lineRule="auto"/>
            </w:pPr>
            <w:r>
              <w:rPr>
                <w:sz w:val="14"/>
              </w:rPr>
              <w:t>0.03000000000000003</w:t>
            </w:r>
          </w:p>
        </w:tc>
        <w:tc>
          <w:tcPr>
            <w:tcW w:w="480" w:type="dxa"/>
          </w:tcPr>
          <w:p w14:paraId="408A045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6B5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5278B6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D0C027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F7FA04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6D125D8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73D43ADC">
            <w:pPr>
              <w:spacing w:after="0" w:line="240" w:lineRule="auto"/>
            </w:pPr>
            <w:r>
              <w:rPr>
                <w:sz w:val="14"/>
              </w:rPr>
              <w:t>3.23</w:t>
            </w:r>
          </w:p>
        </w:tc>
        <w:tc>
          <w:tcPr>
            <w:tcW w:w="480" w:type="dxa"/>
          </w:tcPr>
          <w:p w14:paraId="31C2DA28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68258BE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1407F7">
            <w:pPr>
              <w:spacing w:after="0" w:line="240" w:lineRule="auto"/>
            </w:pPr>
            <w:r>
              <w:rPr>
                <w:sz w:val="14"/>
              </w:rPr>
              <w:t>188</w:t>
            </w:r>
          </w:p>
        </w:tc>
        <w:tc>
          <w:tcPr>
            <w:tcW w:w="480" w:type="dxa"/>
          </w:tcPr>
          <w:p w14:paraId="2FCCA5A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DAAADED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480" w:type="dxa"/>
          </w:tcPr>
          <w:p w14:paraId="5F7394FE">
            <w:pPr>
              <w:spacing w:after="0" w:line="240" w:lineRule="auto"/>
            </w:pPr>
            <w:r>
              <w:rPr>
                <w:sz w:val="14"/>
              </w:rPr>
              <w:t>3.22</w:t>
            </w:r>
          </w:p>
        </w:tc>
        <w:tc>
          <w:tcPr>
            <w:tcW w:w="480" w:type="dxa"/>
          </w:tcPr>
          <w:p w14:paraId="2C310F1C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30935F2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499CE2">
            <w:pPr>
              <w:spacing w:after="0" w:line="240" w:lineRule="auto"/>
            </w:pPr>
            <w:r>
              <w:rPr>
                <w:sz w:val="14"/>
              </w:rPr>
              <w:t>73.38</w:t>
            </w:r>
          </w:p>
        </w:tc>
        <w:tc>
          <w:tcPr>
            <w:tcW w:w="480" w:type="dxa"/>
          </w:tcPr>
          <w:p w14:paraId="01A3C4AB">
            <w:pPr>
              <w:spacing w:after="0" w:line="240" w:lineRule="auto"/>
            </w:pPr>
            <w:r>
              <w:rPr>
                <w:sz w:val="14"/>
              </w:rPr>
              <w:t>78.974</w:t>
            </w:r>
          </w:p>
        </w:tc>
        <w:tc>
          <w:tcPr>
            <w:tcW w:w="480" w:type="dxa"/>
          </w:tcPr>
          <w:p w14:paraId="7C4A2253">
            <w:pPr>
              <w:spacing w:after="0" w:line="240" w:lineRule="auto"/>
            </w:pPr>
            <w:r>
              <w:rPr>
                <w:sz w:val="14"/>
              </w:rPr>
              <w:t>5.594000000000008</w:t>
            </w:r>
          </w:p>
        </w:tc>
        <w:tc>
          <w:tcPr>
            <w:tcW w:w="480" w:type="dxa"/>
          </w:tcPr>
          <w:p w14:paraId="5415A90D">
            <w:pPr>
              <w:spacing w:after="0" w:line="240" w:lineRule="auto"/>
            </w:pPr>
            <w:r>
              <w:rPr>
                <w:sz w:val="14"/>
              </w:rPr>
              <w:t>0.03162277660168375</w:t>
            </w:r>
          </w:p>
        </w:tc>
        <w:tc>
          <w:tcPr>
            <w:tcW w:w="480" w:type="dxa"/>
          </w:tcPr>
          <w:p w14:paraId="013F620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1C4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9277D8D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5C4AD1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345E237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53B525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3AE2C754">
            <w:pPr>
              <w:spacing w:after="0" w:line="240" w:lineRule="auto"/>
            </w:pPr>
            <w:r>
              <w:rPr>
                <w:sz w:val="14"/>
              </w:rPr>
              <w:t>3.66</w:t>
            </w:r>
          </w:p>
        </w:tc>
        <w:tc>
          <w:tcPr>
            <w:tcW w:w="480" w:type="dxa"/>
          </w:tcPr>
          <w:p w14:paraId="78BF1C80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3C4D3A1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10B9DA5">
            <w:pPr>
              <w:spacing w:after="0" w:line="240" w:lineRule="auto"/>
            </w:pPr>
            <w:r>
              <w:rPr>
                <w:sz w:val="14"/>
              </w:rPr>
              <w:t>189</w:t>
            </w:r>
          </w:p>
        </w:tc>
        <w:tc>
          <w:tcPr>
            <w:tcW w:w="480" w:type="dxa"/>
          </w:tcPr>
          <w:p w14:paraId="3964B27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D480F15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480" w:type="dxa"/>
          </w:tcPr>
          <w:p w14:paraId="23A05B3D">
            <w:pPr>
              <w:spacing w:after="0" w:line="240" w:lineRule="auto"/>
            </w:pPr>
            <w:r>
              <w:rPr>
                <w:sz w:val="14"/>
              </w:rPr>
              <w:t>3.65</w:t>
            </w:r>
          </w:p>
        </w:tc>
        <w:tc>
          <w:tcPr>
            <w:tcW w:w="480" w:type="dxa"/>
          </w:tcPr>
          <w:p w14:paraId="54E3E2AB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0613ADF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71EA54">
            <w:pPr>
              <w:spacing w:after="0" w:line="240" w:lineRule="auto"/>
            </w:pPr>
            <w:r>
              <w:rPr>
                <w:sz w:val="14"/>
              </w:rPr>
              <w:t>72.58</w:t>
            </w:r>
          </w:p>
        </w:tc>
        <w:tc>
          <w:tcPr>
            <w:tcW w:w="480" w:type="dxa"/>
          </w:tcPr>
          <w:p w14:paraId="0F36CAC3">
            <w:pPr>
              <w:spacing w:after="0" w:line="240" w:lineRule="auto"/>
            </w:pPr>
            <w:r>
              <w:rPr>
                <w:sz w:val="14"/>
              </w:rPr>
              <w:t>78.974</w:t>
            </w:r>
          </w:p>
        </w:tc>
        <w:tc>
          <w:tcPr>
            <w:tcW w:w="480" w:type="dxa"/>
          </w:tcPr>
          <w:p w14:paraId="40BB8EFB">
            <w:pPr>
              <w:spacing w:after="0" w:line="240" w:lineRule="auto"/>
            </w:pPr>
            <w:r>
              <w:rPr>
                <w:sz w:val="14"/>
              </w:rPr>
              <w:t>6.394000000000005</w:t>
            </w:r>
          </w:p>
        </w:tc>
        <w:tc>
          <w:tcPr>
            <w:tcW w:w="480" w:type="dxa"/>
          </w:tcPr>
          <w:p w14:paraId="2C1E77A7">
            <w:pPr>
              <w:spacing w:after="0" w:line="240" w:lineRule="auto"/>
            </w:pPr>
            <w:r>
              <w:rPr>
                <w:sz w:val="14"/>
              </w:rPr>
              <w:t>0.0316227766016839</w:t>
            </w:r>
          </w:p>
        </w:tc>
        <w:tc>
          <w:tcPr>
            <w:tcW w:w="480" w:type="dxa"/>
          </w:tcPr>
          <w:p w14:paraId="3383159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5D87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3CD695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745504DA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8A4110A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5BB2679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70B8A24D">
            <w:pPr>
              <w:spacing w:after="0" w:line="240" w:lineRule="auto"/>
            </w:pPr>
            <w:r>
              <w:rPr>
                <w:sz w:val="14"/>
              </w:rPr>
              <w:t>4.1</w:t>
            </w:r>
          </w:p>
        </w:tc>
        <w:tc>
          <w:tcPr>
            <w:tcW w:w="480" w:type="dxa"/>
          </w:tcPr>
          <w:p w14:paraId="1C2F5E95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39C98AB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964FB1E"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w="480" w:type="dxa"/>
          </w:tcPr>
          <w:p w14:paraId="5BE71996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245E03B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777F66E">
            <w:pPr>
              <w:spacing w:after="0" w:line="240" w:lineRule="auto"/>
            </w:pPr>
            <w:r>
              <w:rPr>
                <w:sz w:val="14"/>
              </w:rPr>
              <w:t>4.08</w:t>
            </w:r>
          </w:p>
        </w:tc>
        <w:tc>
          <w:tcPr>
            <w:tcW w:w="480" w:type="dxa"/>
          </w:tcPr>
          <w:p w14:paraId="7865821F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485FDAF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5CE8265">
            <w:pPr>
              <w:spacing w:after="0" w:line="240" w:lineRule="auto"/>
            </w:pPr>
            <w:r>
              <w:rPr>
                <w:sz w:val="14"/>
              </w:rPr>
              <w:t>71.48</w:t>
            </w:r>
          </w:p>
        </w:tc>
        <w:tc>
          <w:tcPr>
            <w:tcW w:w="480" w:type="dxa"/>
          </w:tcPr>
          <w:p w14:paraId="71EE9809">
            <w:pPr>
              <w:spacing w:after="0" w:line="240" w:lineRule="auto"/>
            </w:pPr>
            <w:r>
              <w:rPr>
                <w:sz w:val="14"/>
              </w:rPr>
              <w:t>77.55</w:t>
            </w:r>
          </w:p>
        </w:tc>
        <w:tc>
          <w:tcPr>
            <w:tcW w:w="480" w:type="dxa"/>
          </w:tcPr>
          <w:p w14:paraId="2847D48A">
            <w:pPr>
              <w:spacing w:after="0" w:line="240" w:lineRule="auto"/>
            </w:pPr>
            <w:r>
              <w:rPr>
                <w:sz w:val="14"/>
              </w:rPr>
              <w:t>6.069999999999993</w:t>
            </w:r>
          </w:p>
        </w:tc>
        <w:tc>
          <w:tcPr>
            <w:tcW w:w="480" w:type="dxa"/>
          </w:tcPr>
          <w:p w14:paraId="15F42B01">
            <w:pPr>
              <w:spacing w:after="0" w:line="240" w:lineRule="auto"/>
            </w:pPr>
            <w:r>
              <w:rPr>
                <w:sz w:val="14"/>
              </w:rPr>
              <w:t>0.03605551275463968</w:t>
            </w:r>
          </w:p>
        </w:tc>
        <w:tc>
          <w:tcPr>
            <w:tcW w:w="480" w:type="dxa"/>
          </w:tcPr>
          <w:p w14:paraId="0DEFD2B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B6B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E268471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36DBB2DD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448C15E0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94F25B3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28379F86">
            <w:pPr>
              <w:spacing w:after="0" w:line="240" w:lineRule="auto"/>
            </w:pPr>
            <w:r>
              <w:rPr>
                <w:sz w:val="14"/>
              </w:rPr>
              <w:t>4.53</w:t>
            </w:r>
          </w:p>
        </w:tc>
        <w:tc>
          <w:tcPr>
            <w:tcW w:w="480" w:type="dxa"/>
          </w:tcPr>
          <w:p w14:paraId="07F4108B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59DF6FA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3B001EA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480" w:type="dxa"/>
          </w:tcPr>
          <w:p w14:paraId="05008399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1A343C75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480" w:type="dxa"/>
          </w:tcPr>
          <w:p w14:paraId="7823F4D9">
            <w:pPr>
              <w:spacing w:after="0" w:line="240" w:lineRule="auto"/>
            </w:pPr>
            <w:r>
              <w:rPr>
                <w:sz w:val="14"/>
              </w:rPr>
              <w:t>4.52</w:t>
            </w:r>
          </w:p>
        </w:tc>
        <w:tc>
          <w:tcPr>
            <w:tcW w:w="480" w:type="dxa"/>
          </w:tcPr>
          <w:p w14:paraId="0419BA60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743053E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BD3F1FF">
            <w:pPr>
              <w:spacing w:after="0" w:line="240" w:lineRule="auto"/>
            </w:pPr>
            <w:r>
              <w:rPr>
                <w:sz w:val="14"/>
              </w:rPr>
              <w:t>70.88</w:t>
            </w:r>
          </w:p>
        </w:tc>
        <w:tc>
          <w:tcPr>
            <w:tcW w:w="480" w:type="dxa"/>
          </w:tcPr>
          <w:p w14:paraId="7A90BB2D">
            <w:pPr>
              <w:spacing w:after="0" w:line="240" w:lineRule="auto"/>
            </w:pPr>
            <w:r>
              <w:rPr>
                <w:sz w:val="14"/>
              </w:rPr>
              <w:t>76.56</w:t>
            </w:r>
          </w:p>
        </w:tc>
        <w:tc>
          <w:tcPr>
            <w:tcW w:w="480" w:type="dxa"/>
          </w:tcPr>
          <w:p w14:paraId="7335BAC2">
            <w:pPr>
              <w:spacing w:after="0" w:line="240" w:lineRule="auto"/>
            </w:pPr>
            <w:r>
              <w:rPr>
                <w:sz w:val="14"/>
              </w:rPr>
              <w:t>5.680000000000007</w:t>
            </w:r>
          </w:p>
        </w:tc>
        <w:tc>
          <w:tcPr>
            <w:tcW w:w="480" w:type="dxa"/>
          </w:tcPr>
          <w:p w14:paraId="29A53982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18941C5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754E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843B4F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1E200963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A5F806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19F053EF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0F8F2614">
            <w:pPr>
              <w:spacing w:after="0" w:line="240" w:lineRule="auto"/>
            </w:pPr>
            <w:r>
              <w:rPr>
                <w:sz w:val="14"/>
              </w:rPr>
              <w:t>4.97</w:t>
            </w:r>
          </w:p>
        </w:tc>
        <w:tc>
          <w:tcPr>
            <w:tcW w:w="480" w:type="dxa"/>
          </w:tcPr>
          <w:p w14:paraId="565613B0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6C29E10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F770B0">
            <w:pPr>
              <w:spacing w:after="0" w:line="240" w:lineRule="auto"/>
            </w:pPr>
            <w:r>
              <w:rPr>
                <w:sz w:val="14"/>
              </w:rPr>
              <w:t>192</w:t>
            </w:r>
          </w:p>
        </w:tc>
        <w:tc>
          <w:tcPr>
            <w:tcW w:w="480" w:type="dxa"/>
          </w:tcPr>
          <w:p w14:paraId="6CECC55F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05AA1547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1EB59373">
            <w:pPr>
              <w:spacing w:after="0" w:line="240" w:lineRule="auto"/>
            </w:pPr>
            <w:r>
              <w:rPr>
                <w:sz w:val="14"/>
              </w:rPr>
              <w:t>4.95</w:t>
            </w:r>
          </w:p>
        </w:tc>
        <w:tc>
          <w:tcPr>
            <w:tcW w:w="480" w:type="dxa"/>
          </w:tcPr>
          <w:p w14:paraId="2E83BAE9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41F0DB0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D616678">
            <w:pPr>
              <w:spacing w:after="0" w:line="240" w:lineRule="auto"/>
            </w:pPr>
            <w:r>
              <w:rPr>
                <w:sz w:val="14"/>
              </w:rPr>
              <w:t>70.38</w:t>
            </w:r>
          </w:p>
        </w:tc>
        <w:tc>
          <w:tcPr>
            <w:tcW w:w="480" w:type="dxa"/>
          </w:tcPr>
          <w:p w14:paraId="097E2643">
            <w:pPr>
              <w:spacing w:after="0" w:line="240" w:lineRule="auto"/>
            </w:pPr>
            <w:r>
              <w:rPr>
                <w:sz w:val="14"/>
              </w:rPr>
              <w:t>75.52</w:t>
            </w:r>
          </w:p>
        </w:tc>
        <w:tc>
          <w:tcPr>
            <w:tcW w:w="480" w:type="dxa"/>
          </w:tcPr>
          <w:p w14:paraId="18F233FF">
            <w:pPr>
              <w:spacing w:after="0" w:line="240" w:lineRule="auto"/>
            </w:pPr>
            <w:r>
              <w:rPr>
                <w:sz w:val="14"/>
              </w:rPr>
              <w:t>5.140000000000001</w:t>
            </w:r>
          </w:p>
        </w:tc>
        <w:tc>
          <w:tcPr>
            <w:tcW w:w="480" w:type="dxa"/>
          </w:tcPr>
          <w:p w14:paraId="39E52FB8">
            <w:pPr>
              <w:spacing w:after="0" w:line="240" w:lineRule="auto"/>
            </w:pPr>
            <w:r>
              <w:rPr>
                <w:sz w:val="14"/>
              </w:rPr>
              <w:t>0.03605551275463968</w:t>
            </w:r>
          </w:p>
        </w:tc>
        <w:tc>
          <w:tcPr>
            <w:tcW w:w="480" w:type="dxa"/>
          </w:tcPr>
          <w:p w14:paraId="3DBB1B7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2279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C6CEB7E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09C393BB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792CD4F1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B03F958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AC69F09">
            <w:pPr>
              <w:spacing w:after="0" w:line="240" w:lineRule="auto"/>
            </w:pPr>
            <w:r>
              <w:rPr>
                <w:sz w:val="14"/>
              </w:rPr>
              <w:t>5.4</w:t>
            </w:r>
          </w:p>
        </w:tc>
        <w:tc>
          <w:tcPr>
            <w:tcW w:w="480" w:type="dxa"/>
          </w:tcPr>
          <w:p w14:paraId="5A894424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159E4BF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C64DB93">
            <w:pPr>
              <w:spacing w:after="0" w:line="240" w:lineRule="auto"/>
            </w:pPr>
            <w:r>
              <w:rPr>
                <w:sz w:val="14"/>
              </w:rPr>
              <w:t>193</w:t>
            </w:r>
          </w:p>
        </w:tc>
        <w:tc>
          <w:tcPr>
            <w:tcW w:w="480" w:type="dxa"/>
          </w:tcPr>
          <w:p w14:paraId="039C478E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5F63B679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283137AE">
            <w:pPr>
              <w:spacing w:after="0" w:line="240" w:lineRule="auto"/>
            </w:pPr>
            <w:r>
              <w:rPr>
                <w:sz w:val="14"/>
              </w:rPr>
              <w:t>5.38</w:t>
            </w:r>
          </w:p>
        </w:tc>
        <w:tc>
          <w:tcPr>
            <w:tcW w:w="480" w:type="dxa"/>
          </w:tcPr>
          <w:p w14:paraId="17ED8396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68B99AB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C68092">
            <w:pPr>
              <w:spacing w:after="0" w:line="240" w:lineRule="auto"/>
            </w:pPr>
            <w:r>
              <w:rPr>
                <w:sz w:val="14"/>
              </w:rPr>
              <w:t>70.88</w:t>
            </w:r>
          </w:p>
        </w:tc>
        <w:tc>
          <w:tcPr>
            <w:tcW w:w="480" w:type="dxa"/>
          </w:tcPr>
          <w:p w14:paraId="6D7084BE">
            <w:pPr>
              <w:spacing w:after="0" w:line="240" w:lineRule="auto"/>
            </w:pPr>
            <w:r>
              <w:rPr>
                <w:sz w:val="14"/>
              </w:rPr>
              <w:t>74.09</w:t>
            </w:r>
          </w:p>
        </w:tc>
        <w:tc>
          <w:tcPr>
            <w:tcW w:w="480" w:type="dxa"/>
          </w:tcPr>
          <w:p w14:paraId="4A33C90D">
            <w:pPr>
              <w:spacing w:after="0" w:line="240" w:lineRule="auto"/>
            </w:pPr>
            <w:r>
              <w:rPr>
                <w:sz w:val="14"/>
              </w:rPr>
              <w:t>3.210000000000008</w:t>
            </w:r>
          </w:p>
        </w:tc>
        <w:tc>
          <w:tcPr>
            <w:tcW w:w="480" w:type="dxa"/>
          </w:tcPr>
          <w:p w14:paraId="70AE5669">
            <w:pPr>
              <w:spacing w:after="0" w:line="240" w:lineRule="auto"/>
            </w:pPr>
            <w:r>
              <w:rPr>
                <w:sz w:val="14"/>
              </w:rPr>
              <w:t>0.03605551275464017</w:t>
            </w:r>
          </w:p>
        </w:tc>
        <w:tc>
          <w:tcPr>
            <w:tcW w:w="480" w:type="dxa"/>
          </w:tcPr>
          <w:p w14:paraId="65E10E7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1385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F770DB4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2DEC3A9F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59F5C103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421AA705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125C6732">
            <w:pPr>
              <w:spacing w:after="0" w:line="240" w:lineRule="auto"/>
            </w:pPr>
            <w:r>
              <w:rPr>
                <w:sz w:val="14"/>
              </w:rPr>
              <w:t>6.69</w:t>
            </w:r>
          </w:p>
        </w:tc>
        <w:tc>
          <w:tcPr>
            <w:tcW w:w="480" w:type="dxa"/>
          </w:tcPr>
          <w:p w14:paraId="415F92E0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5957FDC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0F7973">
            <w:pPr>
              <w:spacing w:after="0" w:line="240" w:lineRule="auto"/>
            </w:pPr>
            <w:r>
              <w:rPr>
                <w:sz w:val="14"/>
              </w:rPr>
              <w:t>196</w:t>
            </w:r>
          </w:p>
        </w:tc>
        <w:tc>
          <w:tcPr>
            <w:tcW w:w="480" w:type="dxa"/>
          </w:tcPr>
          <w:p w14:paraId="6273BDE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2AB28B4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6718769E">
            <w:pPr>
              <w:spacing w:after="0" w:line="240" w:lineRule="auto"/>
            </w:pPr>
            <w:r>
              <w:rPr>
                <w:sz w:val="14"/>
              </w:rPr>
              <w:t>6.68</w:t>
            </w:r>
          </w:p>
        </w:tc>
        <w:tc>
          <w:tcPr>
            <w:tcW w:w="480" w:type="dxa"/>
          </w:tcPr>
          <w:p w14:paraId="6C1E7A88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6E59F9E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38E8514">
            <w:pPr>
              <w:spacing w:after="0" w:line="240" w:lineRule="auto"/>
            </w:pPr>
            <w:r>
              <w:rPr>
                <w:sz w:val="14"/>
              </w:rPr>
              <w:t>73.18</w:t>
            </w:r>
          </w:p>
        </w:tc>
        <w:tc>
          <w:tcPr>
            <w:tcW w:w="480" w:type="dxa"/>
          </w:tcPr>
          <w:p w14:paraId="7D382599">
            <w:pPr>
              <w:spacing w:after="0" w:line="240" w:lineRule="auto"/>
            </w:pPr>
            <w:r>
              <w:rPr>
                <w:sz w:val="14"/>
              </w:rPr>
              <w:t>76.224</w:t>
            </w:r>
          </w:p>
        </w:tc>
        <w:tc>
          <w:tcPr>
            <w:tcW w:w="480" w:type="dxa"/>
          </w:tcPr>
          <w:p w14:paraId="4075D643">
            <w:pPr>
              <w:spacing w:after="0" w:line="240" w:lineRule="auto"/>
            </w:pPr>
            <w:r>
              <w:rPr>
                <w:sz w:val="14"/>
              </w:rPr>
              <w:t>3.043999999999997</w:t>
            </w:r>
          </w:p>
        </w:tc>
        <w:tc>
          <w:tcPr>
            <w:tcW w:w="480" w:type="dxa"/>
          </w:tcPr>
          <w:p w14:paraId="3A26435E">
            <w:pPr>
              <w:spacing w:after="0" w:line="240" w:lineRule="auto"/>
            </w:pPr>
            <w:r>
              <w:rPr>
                <w:sz w:val="14"/>
              </w:rPr>
              <w:t>0.03162277660168403</w:t>
            </w:r>
          </w:p>
        </w:tc>
        <w:tc>
          <w:tcPr>
            <w:tcW w:w="480" w:type="dxa"/>
          </w:tcPr>
          <w:p w14:paraId="4EE676D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6258B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0EC9A02">
            <w:pPr>
              <w:spacing w:after="0" w:line="240" w:lineRule="auto"/>
            </w:pPr>
            <w:r>
              <w:rPr>
                <w:sz w:val="14"/>
              </w:rPr>
              <w:t>【中型教室1】【双声源，三分之一倍频程，A加权，直达声压】【8000HZ】- ES5和声压数据相对最近点位声压级对比.xlsx</w:t>
            </w:r>
          </w:p>
        </w:tc>
        <w:tc>
          <w:tcPr>
            <w:tcW w:w="480" w:type="dxa"/>
          </w:tcPr>
          <w:p w14:paraId="5E0096F2">
            <w:pPr>
              <w:spacing w:after="0" w:line="240" w:lineRule="auto"/>
            </w:pPr>
            <w:r>
              <w:rPr>
                <w:sz w:val="14"/>
              </w:rPr>
              <w:t>中型教室1</w:t>
            </w:r>
          </w:p>
        </w:tc>
        <w:tc>
          <w:tcPr>
            <w:tcW w:w="480" w:type="dxa"/>
          </w:tcPr>
          <w:p w14:paraId="3A4D0246">
            <w:pPr>
              <w:spacing w:after="0" w:line="240" w:lineRule="auto"/>
            </w:pPr>
            <w:r>
              <w:rPr>
                <w:sz w:val="14"/>
              </w:rPr>
              <w:t>双声源</w:t>
            </w:r>
          </w:p>
        </w:tc>
        <w:tc>
          <w:tcPr>
            <w:tcW w:w="480" w:type="dxa"/>
          </w:tcPr>
          <w:p w14:paraId="51461F4F">
            <w:pPr>
              <w:spacing w:after="0" w:line="240" w:lineRule="auto"/>
            </w:pPr>
            <w:r>
              <w:rPr>
                <w:sz w:val="14"/>
              </w:rPr>
              <w:t>8000Hz</w:t>
            </w:r>
          </w:p>
        </w:tc>
        <w:tc>
          <w:tcPr>
            <w:tcW w:w="480" w:type="dxa"/>
          </w:tcPr>
          <w:p w14:paraId="53E722D6">
            <w:pPr>
              <w:spacing w:after="0" w:line="240" w:lineRule="auto"/>
            </w:pPr>
            <w:r>
              <w:rPr>
                <w:sz w:val="14"/>
              </w:rPr>
              <w:t>7.99</w:t>
            </w:r>
          </w:p>
        </w:tc>
        <w:tc>
          <w:tcPr>
            <w:tcW w:w="480" w:type="dxa"/>
          </w:tcPr>
          <w:p w14:paraId="36FD9807">
            <w:pPr>
              <w:spacing w:after="0" w:line="240" w:lineRule="auto"/>
            </w:pPr>
            <w:r>
              <w:rPr>
                <w:sz w:val="14"/>
              </w:rPr>
              <w:t>0.42</w:t>
            </w:r>
          </w:p>
        </w:tc>
        <w:tc>
          <w:tcPr>
            <w:tcW w:w="480" w:type="dxa"/>
          </w:tcPr>
          <w:p w14:paraId="4069CF1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BB0A8B">
            <w:pPr>
              <w:spacing w:after="0" w:line="240" w:lineRule="auto"/>
            </w:pPr>
            <w:r>
              <w:rPr>
                <w:sz w:val="14"/>
              </w:rPr>
              <w:t>199</w:t>
            </w:r>
          </w:p>
        </w:tc>
        <w:tc>
          <w:tcPr>
            <w:tcW w:w="480" w:type="dxa"/>
          </w:tcPr>
          <w:p w14:paraId="30D2EA94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480" w:type="dxa"/>
          </w:tcPr>
          <w:p w14:paraId="67FE90E1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5DFBD642">
            <w:pPr>
              <w:spacing w:after="0" w:line="240" w:lineRule="auto"/>
            </w:pPr>
            <w:r>
              <w:rPr>
                <w:sz w:val="14"/>
              </w:rPr>
              <w:t>7.97</w:t>
            </w:r>
          </w:p>
        </w:tc>
        <w:tc>
          <w:tcPr>
            <w:tcW w:w="480" w:type="dxa"/>
          </w:tcPr>
          <w:p w14:paraId="3382F761">
            <w:pPr>
              <w:spacing w:after="0" w:line="240" w:lineRule="auto"/>
            </w:pPr>
            <w:r>
              <w:rPr>
                <w:sz w:val="14"/>
              </w:rPr>
              <w:t>0.45</w:t>
            </w:r>
          </w:p>
        </w:tc>
        <w:tc>
          <w:tcPr>
            <w:tcW w:w="480" w:type="dxa"/>
          </w:tcPr>
          <w:p w14:paraId="65A2DC4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AC97C8">
            <w:pPr>
              <w:spacing w:after="0" w:line="240" w:lineRule="auto"/>
            </w:pPr>
            <w:r>
              <w:rPr>
                <w:sz w:val="14"/>
              </w:rPr>
              <w:t>75.08</w:t>
            </w:r>
          </w:p>
        </w:tc>
        <w:tc>
          <w:tcPr>
            <w:tcW w:w="480" w:type="dxa"/>
          </w:tcPr>
          <w:p w14:paraId="422F6AA8">
            <w:pPr>
              <w:spacing w:after="0" w:line="240" w:lineRule="auto"/>
            </w:pPr>
            <w:r>
              <w:rPr>
                <w:sz w:val="14"/>
              </w:rPr>
              <w:t>78.574</w:t>
            </w:r>
          </w:p>
        </w:tc>
        <w:tc>
          <w:tcPr>
            <w:tcW w:w="480" w:type="dxa"/>
          </w:tcPr>
          <w:p w14:paraId="5A1674A7">
            <w:pPr>
              <w:spacing w:after="0" w:line="240" w:lineRule="auto"/>
            </w:pPr>
            <w:r>
              <w:rPr>
                <w:sz w:val="14"/>
              </w:rPr>
              <w:t>3.494</w:t>
            </w:r>
          </w:p>
        </w:tc>
        <w:tc>
          <w:tcPr>
            <w:tcW w:w="480" w:type="dxa"/>
          </w:tcPr>
          <w:p w14:paraId="66F17D1A">
            <w:pPr>
              <w:spacing w:after="0" w:line="240" w:lineRule="auto"/>
            </w:pPr>
            <w:r>
              <w:rPr>
                <w:sz w:val="14"/>
              </w:rPr>
              <w:t>0.03605551275464017</w:t>
            </w:r>
          </w:p>
        </w:tc>
        <w:tc>
          <w:tcPr>
            <w:tcW w:w="480" w:type="dxa"/>
          </w:tcPr>
          <w:p w14:paraId="066AE50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求解结果对比-直达声压（RoomMapping）\中型教室1\双声源</w:t>
            </w:r>
          </w:p>
        </w:tc>
      </w:tr>
      <w:tr w14:paraId="3364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C10F475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8051ABF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7D53E340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0D1BCF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CD9EB35">
            <w:pPr>
              <w:spacing w:after="0" w:line="240" w:lineRule="auto"/>
            </w:pPr>
            <w:r>
              <w:rPr>
                <w:sz w:val="14"/>
              </w:rPr>
              <w:t>0.98</w:t>
            </w:r>
          </w:p>
        </w:tc>
        <w:tc>
          <w:tcPr>
            <w:tcW w:w="480" w:type="dxa"/>
          </w:tcPr>
          <w:p w14:paraId="26A51DC7">
            <w:pPr>
              <w:spacing w:after="0" w:line="240" w:lineRule="auto"/>
            </w:pPr>
            <w:r>
              <w:rPr>
                <w:sz w:val="14"/>
              </w:rPr>
              <w:t>11.94</w:t>
            </w:r>
          </w:p>
        </w:tc>
        <w:tc>
          <w:tcPr>
            <w:tcW w:w="480" w:type="dxa"/>
          </w:tcPr>
          <w:p w14:paraId="758BB8B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066D373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59028D5D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AEF3B14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1E9D0846">
            <w:pPr>
              <w:spacing w:after="0" w:line="240" w:lineRule="auto"/>
            </w:pPr>
            <w:r>
              <w:rPr>
                <w:sz w:val="14"/>
              </w:rPr>
              <w:t>1.01</w:t>
            </w:r>
          </w:p>
        </w:tc>
        <w:tc>
          <w:tcPr>
            <w:tcW w:w="480" w:type="dxa"/>
          </w:tcPr>
          <w:p w14:paraId="3480AC5B">
            <w:pPr>
              <w:spacing w:after="0" w:line="240" w:lineRule="auto"/>
            </w:pPr>
            <w:r>
              <w:rPr>
                <w:sz w:val="14"/>
              </w:rPr>
              <w:t>11.9</w:t>
            </w:r>
          </w:p>
        </w:tc>
        <w:tc>
          <w:tcPr>
            <w:tcW w:w="480" w:type="dxa"/>
          </w:tcPr>
          <w:p w14:paraId="0EBABA5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35F150">
            <w:pPr>
              <w:spacing w:after="0" w:line="240" w:lineRule="auto"/>
            </w:pPr>
            <w:r>
              <w:rPr>
                <w:sz w:val="14"/>
              </w:rPr>
              <w:t>76.61</w:t>
            </w:r>
          </w:p>
        </w:tc>
        <w:tc>
          <w:tcPr>
            <w:tcW w:w="480" w:type="dxa"/>
          </w:tcPr>
          <w:p w14:paraId="5B6C4304">
            <w:pPr>
              <w:spacing w:after="0" w:line="240" w:lineRule="auto"/>
            </w:pPr>
            <w:r>
              <w:rPr>
                <w:sz w:val="14"/>
              </w:rPr>
              <w:t>80.14</w:t>
            </w:r>
          </w:p>
        </w:tc>
        <w:tc>
          <w:tcPr>
            <w:tcW w:w="480" w:type="dxa"/>
          </w:tcPr>
          <w:p w14:paraId="55D0B4CE">
            <w:pPr>
              <w:spacing w:after="0" w:line="240" w:lineRule="auto"/>
            </w:pPr>
            <w:r>
              <w:rPr>
                <w:sz w:val="14"/>
              </w:rPr>
              <w:t>3.530000000000001</w:t>
            </w:r>
          </w:p>
        </w:tc>
        <w:tc>
          <w:tcPr>
            <w:tcW w:w="480" w:type="dxa"/>
          </w:tcPr>
          <w:p w14:paraId="34D5A19D">
            <w:pPr>
              <w:spacing w:after="0" w:line="240" w:lineRule="auto"/>
            </w:pPr>
            <w:r>
              <w:rPr>
                <w:sz w:val="14"/>
              </w:rPr>
              <w:t>0.04999999999999933</w:t>
            </w:r>
          </w:p>
        </w:tc>
        <w:tc>
          <w:tcPr>
            <w:tcW w:w="480" w:type="dxa"/>
          </w:tcPr>
          <w:p w14:paraId="3EB6711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1122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6C32196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B64310D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0732E4B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C7817F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0D4758F"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w="480" w:type="dxa"/>
          </w:tcPr>
          <w:p w14:paraId="4A85DC5F">
            <w:pPr>
              <w:spacing w:after="0" w:line="240" w:lineRule="auto"/>
            </w:pPr>
            <w:r>
              <w:rPr>
                <w:sz w:val="14"/>
              </w:rPr>
              <w:t>11.94</w:t>
            </w:r>
          </w:p>
        </w:tc>
        <w:tc>
          <w:tcPr>
            <w:tcW w:w="480" w:type="dxa"/>
          </w:tcPr>
          <w:p w14:paraId="29B906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5FFB18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47DCC34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1B39E8CB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75955944"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w="480" w:type="dxa"/>
          </w:tcPr>
          <w:p w14:paraId="6CF2068D">
            <w:pPr>
              <w:spacing w:after="0" w:line="240" w:lineRule="auto"/>
            </w:pPr>
            <w:r>
              <w:rPr>
                <w:sz w:val="14"/>
              </w:rPr>
              <w:t>11.9</w:t>
            </w:r>
          </w:p>
        </w:tc>
        <w:tc>
          <w:tcPr>
            <w:tcW w:w="480" w:type="dxa"/>
          </w:tcPr>
          <w:p w14:paraId="4A89C6B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547DB0E">
            <w:pPr>
              <w:spacing w:after="0" w:line="240" w:lineRule="auto"/>
            </w:pPr>
            <w:r>
              <w:rPr>
                <w:sz w:val="14"/>
              </w:rPr>
              <w:t>77.11</w:t>
            </w:r>
          </w:p>
        </w:tc>
        <w:tc>
          <w:tcPr>
            <w:tcW w:w="480" w:type="dxa"/>
          </w:tcPr>
          <w:p w14:paraId="3335F344">
            <w:pPr>
              <w:spacing w:after="0" w:line="240" w:lineRule="auto"/>
            </w:pPr>
            <w:r>
              <w:rPr>
                <w:sz w:val="14"/>
              </w:rPr>
              <w:t>81.05</w:t>
            </w:r>
          </w:p>
        </w:tc>
        <w:tc>
          <w:tcPr>
            <w:tcW w:w="480" w:type="dxa"/>
          </w:tcPr>
          <w:p w14:paraId="539A559D">
            <w:pPr>
              <w:spacing w:after="0" w:line="240" w:lineRule="auto"/>
            </w:pPr>
            <w:r>
              <w:rPr>
                <w:sz w:val="14"/>
              </w:rPr>
              <w:t>3.939999999999998</w:t>
            </w:r>
          </w:p>
        </w:tc>
        <w:tc>
          <w:tcPr>
            <w:tcW w:w="480" w:type="dxa"/>
          </w:tcPr>
          <w:p w14:paraId="3CB8C082">
            <w:pPr>
              <w:spacing w:after="0" w:line="240" w:lineRule="auto"/>
            </w:pPr>
            <w:r>
              <w:rPr>
                <w:sz w:val="14"/>
              </w:rPr>
              <w:t>0.03999999999999915</w:t>
            </w:r>
          </w:p>
        </w:tc>
        <w:tc>
          <w:tcPr>
            <w:tcW w:w="480" w:type="dxa"/>
          </w:tcPr>
          <w:p w14:paraId="4A6C890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0C0B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4D60C37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35C1BB9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227962C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EEAA2A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354DF05">
            <w:pPr>
              <w:spacing w:after="0" w:line="240" w:lineRule="auto"/>
            </w:pPr>
            <w:r>
              <w:rPr>
                <w:sz w:val="14"/>
              </w:rPr>
              <w:t>1.8</w:t>
            </w:r>
          </w:p>
        </w:tc>
        <w:tc>
          <w:tcPr>
            <w:tcW w:w="480" w:type="dxa"/>
          </w:tcPr>
          <w:p w14:paraId="61E56DB6">
            <w:pPr>
              <w:spacing w:after="0" w:line="240" w:lineRule="auto"/>
            </w:pPr>
            <w:r>
              <w:rPr>
                <w:sz w:val="14"/>
              </w:rPr>
              <w:t>11.94</w:t>
            </w:r>
          </w:p>
        </w:tc>
        <w:tc>
          <w:tcPr>
            <w:tcW w:w="480" w:type="dxa"/>
          </w:tcPr>
          <w:p w14:paraId="3933E2B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950995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1FFE79C4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55F48B8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2B94185F">
            <w:pPr>
              <w:spacing w:after="0" w:line="240" w:lineRule="auto"/>
            </w:pPr>
            <w:r>
              <w:rPr>
                <w:sz w:val="14"/>
              </w:rPr>
              <w:t>1.82</w:t>
            </w:r>
          </w:p>
        </w:tc>
        <w:tc>
          <w:tcPr>
            <w:tcW w:w="480" w:type="dxa"/>
          </w:tcPr>
          <w:p w14:paraId="5A309490">
            <w:pPr>
              <w:spacing w:after="0" w:line="240" w:lineRule="auto"/>
            </w:pPr>
            <w:r>
              <w:rPr>
                <w:sz w:val="14"/>
              </w:rPr>
              <w:t>11.9</w:t>
            </w:r>
          </w:p>
        </w:tc>
        <w:tc>
          <w:tcPr>
            <w:tcW w:w="480" w:type="dxa"/>
          </w:tcPr>
          <w:p w14:paraId="11B9ECE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0517BB1">
            <w:pPr>
              <w:spacing w:after="0" w:line="240" w:lineRule="auto"/>
            </w:pPr>
            <w:r>
              <w:rPr>
                <w:sz w:val="14"/>
              </w:rPr>
              <w:t>77.61</w:t>
            </w:r>
          </w:p>
        </w:tc>
        <w:tc>
          <w:tcPr>
            <w:tcW w:w="480" w:type="dxa"/>
          </w:tcPr>
          <w:p w14:paraId="78D2C899">
            <w:pPr>
              <w:spacing w:after="0" w:line="240" w:lineRule="auto"/>
            </w:pPr>
            <w:r>
              <w:rPr>
                <w:sz w:val="14"/>
              </w:rPr>
              <w:t>81.65</w:t>
            </w:r>
          </w:p>
        </w:tc>
        <w:tc>
          <w:tcPr>
            <w:tcW w:w="480" w:type="dxa"/>
          </w:tcPr>
          <w:p w14:paraId="47D8FC30">
            <w:pPr>
              <w:spacing w:after="0" w:line="240" w:lineRule="auto"/>
            </w:pPr>
            <w:r>
              <w:rPr>
                <w:sz w:val="14"/>
              </w:rPr>
              <w:t>4.040000000000006</w:t>
            </w:r>
          </w:p>
        </w:tc>
        <w:tc>
          <w:tcPr>
            <w:tcW w:w="480" w:type="dxa"/>
          </w:tcPr>
          <w:p w14:paraId="6558D100">
            <w:pPr>
              <w:spacing w:after="0" w:line="240" w:lineRule="auto"/>
            </w:pPr>
            <w:r>
              <w:rPr>
                <w:sz w:val="14"/>
              </w:rPr>
              <w:t>0.04472135954999504</w:t>
            </w:r>
          </w:p>
        </w:tc>
        <w:tc>
          <w:tcPr>
            <w:tcW w:w="480" w:type="dxa"/>
          </w:tcPr>
          <w:p w14:paraId="65AB43A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4172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B3DF6A5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5F22188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3D6E8E0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FA0200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50934C4">
            <w:pPr>
              <w:spacing w:after="0" w:line="240" w:lineRule="auto"/>
            </w:pPr>
            <w:r>
              <w:rPr>
                <w:sz w:val="14"/>
              </w:rPr>
              <w:t>2.2</w:t>
            </w:r>
          </w:p>
        </w:tc>
        <w:tc>
          <w:tcPr>
            <w:tcW w:w="480" w:type="dxa"/>
          </w:tcPr>
          <w:p w14:paraId="7D535DB1">
            <w:pPr>
              <w:spacing w:after="0" w:line="240" w:lineRule="auto"/>
            </w:pPr>
            <w:r>
              <w:rPr>
                <w:sz w:val="14"/>
              </w:rPr>
              <w:t>11.94</w:t>
            </w:r>
          </w:p>
        </w:tc>
        <w:tc>
          <w:tcPr>
            <w:tcW w:w="480" w:type="dxa"/>
          </w:tcPr>
          <w:p w14:paraId="13EFF61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1E37C2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30C96D9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5032F66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6242EA77">
            <w:pPr>
              <w:spacing w:after="0" w:line="240" w:lineRule="auto"/>
            </w:pPr>
            <w:r>
              <w:rPr>
                <w:sz w:val="14"/>
              </w:rPr>
              <w:t>2.21</w:t>
            </w:r>
          </w:p>
        </w:tc>
        <w:tc>
          <w:tcPr>
            <w:tcW w:w="480" w:type="dxa"/>
          </w:tcPr>
          <w:p w14:paraId="3F22C4E8">
            <w:pPr>
              <w:spacing w:after="0" w:line="240" w:lineRule="auto"/>
            </w:pPr>
            <w:r>
              <w:rPr>
                <w:sz w:val="14"/>
              </w:rPr>
              <w:t>11.9</w:t>
            </w:r>
          </w:p>
        </w:tc>
        <w:tc>
          <w:tcPr>
            <w:tcW w:w="480" w:type="dxa"/>
          </w:tcPr>
          <w:p w14:paraId="29B7DFD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A53E0B">
            <w:pPr>
              <w:spacing w:after="0" w:line="240" w:lineRule="auto"/>
            </w:pPr>
            <w:r>
              <w:rPr>
                <w:sz w:val="14"/>
              </w:rPr>
              <w:t>78.21</w:t>
            </w:r>
          </w:p>
        </w:tc>
        <w:tc>
          <w:tcPr>
            <w:tcW w:w="480" w:type="dxa"/>
          </w:tcPr>
          <w:p w14:paraId="16BED7BD">
            <w:pPr>
              <w:spacing w:after="0" w:line="240" w:lineRule="auto"/>
            </w:pPr>
            <w:r>
              <w:rPr>
                <w:sz w:val="14"/>
              </w:rPr>
              <w:t>81.95</w:t>
            </w:r>
          </w:p>
        </w:tc>
        <w:tc>
          <w:tcPr>
            <w:tcW w:w="480" w:type="dxa"/>
          </w:tcPr>
          <w:p w14:paraId="2BA2CAA9">
            <w:pPr>
              <w:spacing w:after="0" w:line="240" w:lineRule="auto"/>
            </w:pPr>
            <w:r>
              <w:rPr>
                <w:sz w:val="14"/>
              </w:rPr>
              <w:t>3.740000000000009</w:t>
            </w:r>
          </w:p>
        </w:tc>
        <w:tc>
          <w:tcPr>
            <w:tcW w:w="480" w:type="dxa"/>
          </w:tcPr>
          <w:p w14:paraId="42B86574">
            <w:pPr>
              <w:spacing w:after="0" w:line="240" w:lineRule="auto"/>
            </w:pPr>
            <w:r>
              <w:rPr>
                <w:sz w:val="14"/>
              </w:rPr>
              <w:t>0.04123105625617573</w:t>
            </w:r>
          </w:p>
        </w:tc>
        <w:tc>
          <w:tcPr>
            <w:tcW w:w="480" w:type="dxa"/>
          </w:tcPr>
          <w:p w14:paraId="09F9D21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6B3A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EB29E74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D41A183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4AC4316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6A9132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1164098">
            <w:pPr>
              <w:spacing w:after="0" w:line="240" w:lineRule="auto"/>
            </w:pPr>
            <w:r>
              <w:rPr>
                <w:sz w:val="14"/>
              </w:rPr>
              <w:t>2.6</w:t>
            </w:r>
          </w:p>
        </w:tc>
        <w:tc>
          <w:tcPr>
            <w:tcW w:w="480" w:type="dxa"/>
          </w:tcPr>
          <w:p w14:paraId="79EDD46D">
            <w:pPr>
              <w:spacing w:after="0" w:line="240" w:lineRule="auto"/>
            </w:pPr>
            <w:r>
              <w:rPr>
                <w:sz w:val="14"/>
              </w:rPr>
              <w:t>11.94</w:t>
            </w:r>
          </w:p>
        </w:tc>
        <w:tc>
          <w:tcPr>
            <w:tcW w:w="480" w:type="dxa"/>
          </w:tcPr>
          <w:p w14:paraId="0394719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89BC284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12D67115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7C84914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103C507F">
            <w:pPr>
              <w:spacing w:after="0" w:line="240" w:lineRule="auto"/>
            </w:pPr>
            <w:r>
              <w:rPr>
                <w:sz w:val="14"/>
              </w:rPr>
              <w:t>2.61</w:t>
            </w:r>
          </w:p>
        </w:tc>
        <w:tc>
          <w:tcPr>
            <w:tcW w:w="480" w:type="dxa"/>
          </w:tcPr>
          <w:p w14:paraId="19A7D8C3">
            <w:pPr>
              <w:spacing w:after="0" w:line="240" w:lineRule="auto"/>
            </w:pPr>
            <w:r>
              <w:rPr>
                <w:sz w:val="14"/>
              </w:rPr>
              <w:t>11.9</w:t>
            </w:r>
          </w:p>
        </w:tc>
        <w:tc>
          <w:tcPr>
            <w:tcW w:w="480" w:type="dxa"/>
          </w:tcPr>
          <w:p w14:paraId="4222D1A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F89803D">
            <w:pPr>
              <w:spacing w:after="0" w:line="240" w:lineRule="auto"/>
            </w:pPr>
            <w:r>
              <w:rPr>
                <w:sz w:val="14"/>
              </w:rPr>
              <w:t>78.71</w:t>
            </w:r>
          </w:p>
        </w:tc>
        <w:tc>
          <w:tcPr>
            <w:tcW w:w="480" w:type="dxa"/>
          </w:tcPr>
          <w:p w14:paraId="759EE197">
            <w:pPr>
              <w:spacing w:after="0" w:line="240" w:lineRule="auto"/>
            </w:pPr>
            <w:r>
              <w:rPr>
                <w:sz w:val="14"/>
              </w:rPr>
              <w:t>81.93</w:t>
            </w:r>
          </w:p>
        </w:tc>
        <w:tc>
          <w:tcPr>
            <w:tcW w:w="480" w:type="dxa"/>
          </w:tcPr>
          <w:p w14:paraId="50842BAE">
            <w:pPr>
              <w:spacing w:after="0" w:line="240" w:lineRule="auto"/>
            </w:pPr>
            <w:r>
              <w:rPr>
                <w:sz w:val="14"/>
              </w:rPr>
              <w:t>3.220000000000013</w:t>
            </w:r>
          </w:p>
        </w:tc>
        <w:tc>
          <w:tcPr>
            <w:tcW w:w="480" w:type="dxa"/>
          </w:tcPr>
          <w:p w14:paraId="40FDFF62">
            <w:pPr>
              <w:spacing w:after="0" w:line="240" w:lineRule="auto"/>
            </w:pPr>
            <w:r>
              <w:rPr>
                <w:sz w:val="14"/>
              </w:rPr>
              <w:t>0.04123105625617573</w:t>
            </w:r>
          </w:p>
        </w:tc>
        <w:tc>
          <w:tcPr>
            <w:tcW w:w="480" w:type="dxa"/>
          </w:tcPr>
          <w:p w14:paraId="24A0FAA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6854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B97FA96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168E5265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4BD516D1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7D0B8AF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7E49B8D">
            <w:pPr>
              <w:spacing w:after="0" w:line="240" w:lineRule="auto"/>
            </w:pPr>
            <w:r>
              <w:rPr>
                <w:sz w:val="14"/>
              </w:rPr>
              <w:t>0.57</w:t>
            </w:r>
          </w:p>
        </w:tc>
        <w:tc>
          <w:tcPr>
            <w:tcW w:w="480" w:type="dxa"/>
          </w:tcPr>
          <w:p w14:paraId="3CE8EC71">
            <w:pPr>
              <w:spacing w:after="0" w:line="240" w:lineRule="auto"/>
            </w:pPr>
            <w:r>
              <w:rPr>
                <w:sz w:val="14"/>
              </w:rPr>
              <w:t>10.68</w:t>
            </w:r>
          </w:p>
        </w:tc>
        <w:tc>
          <w:tcPr>
            <w:tcW w:w="480" w:type="dxa"/>
          </w:tcPr>
          <w:p w14:paraId="06FA07C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6B193F"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480" w:type="dxa"/>
          </w:tcPr>
          <w:p w14:paraId="0930C7BA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0D2D486F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5525C17">
            <w:pPr>
              <w:spacing w:after="0" w:line="240" w:lineRule="auto"/>
            </w:pPr>
            <w:r>
              <w:rPr>
                <w:sz w:val="14"/>
              </w:rPr>
              <w:t>0.61</w:t>
            </w:r>
          </w:p>
        </w:tc>
        <w:tc>
          <w:tcPr>
            <w:tcW w:w="480" w:type="dxa"/>
          </w:tcPr>
          <w:p w14:paraId="47FC8796">
            <w:pPr>
              <w:spacing w:after="0" w:line="240" w:lineRule="auto"/>
            </w:pPr>
            <w:r>
              <w:rPr>
                <w:sz w:val="14"/>
              </w:rPr>
              <w:t>10.64</w:t>
            </w:r>
          </w:p>
        </w:tc>
        <w:tc>
          <w:tcPr>
            <w:tcW w:w="480" w:type="dxa"/>
          </w:tcPr>
          <w:p w14:paraId="25DC730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2388812">
            <w:pPr>
              <w:spacing w:after="0" w:line="240" w:lineRule="auto"/>
            </w:pPr>
            <w:r>
              <w:rPr>
                <w:sz w:val="14"/>
              </w:rPr>
              <w:t>78.31</w:t>
            </w:r>
          </w:p>
        </w:tc>
        <w:tc>
          <w:tcPr>
            <w:tcW w:w="480" w:type="dxa"/>
          </w:tcPr>
          <w:p w14:paraId="0CC2FCD4">
            <w:pPr>
              <w:spacing w:after="0" w:line="240" w:lineRule="auto"/>
            </w:pPr>
            <w:r>
              <w:rPr>
                <w:sz w:val="14"/>
              </w:rPr>
              <w:t>81.6</w:t>
            </w:r>
          </w:p>
        </w:tc>
        <w:tc>
          <w:tcPr>
            <w:tcW w:w="480" w:type="dxa"/>
          </w:tcPr>
          <w:p w14:paraId="54D2B5FC">
            <w:pPr>
              <w:spacing w:after="0" w:line="240" w:lineRule="auto"/>
            </w:pPr>
            <w:r>
              <w:rPr>
                <w:sz w:val="14"/>
              </w:rPr>
              <w:t>3.289999999999992</w:t>
            </w:r>
          </w:p>
        </w:tc>
        <w:tc>
          <w:tcPr>
            <w:tcW w:w="480" w:type="dxa"/>
          </w:tcPr>
          <w:p w14:paraId="0DF5DCAA">
            <w:pPr>
              <w:spacing w:after="0" w:line="240" w:lineRule="auto"/>
            </w:pPr>
            <w:r>
              <w:rPr>
                <w:sz w:val="14"/>
              </w:rPr>
              <w:t>0.05656854249492323</w:t>
            </w:r>
          </w:p>
        </w:tc>
        <w:tc>
          <w:tcPr>
            <w:tcW w:w="480" w:type="dxa"/>
          </w:tcPr>
          <w:p w14:paraId="377B70A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6999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DE750AB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C1105BC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1D8214B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6F9D192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43EDDB9">
            <w:pPr>
              <w:spacing w:after="0" w:line="240" w:lineRule="auto"/>
            </w:pPr>
            <w:r>
              <w:rPr>
                <w:sz w:val="14"/>
              </w:rPr>
              <w:t>0.98</w:t>
            </w:r>
          </w:p>
        </w:tc>
        <w:tc>
          <w:tcPr>
            <w:tcW w:w="480" w:type="dxa"/>
          </w:tcPr>
          <w:p w14:paraId="63D9221D">
            <w:pPr>
              <w:spacing w:after="0" w:line="240" w:lineRule="auto"/>
            </w:pPr>
            <w:r>
              <w:rPr>
                <w:sz w:val="14"/>
              </w:rPr>
              <w:t>10.68</w:t>
            </w:r>
          </w:p>
        </w:tc>
        <w:tc>
          <w:tcPr>
            <w:tcW w:w="480" w:type="dxa"/>
          </w:tcPr>
          <w:p w14:paraId="7874DDA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A7F693E"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480" w:type="dxa"/>
          </w:tcPr>
          <w:p w14:paraId="5DCD9DE1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75BBC169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37A9A394">
            <w:pPr>
              <w:spacing w:after="0" w:line="240" w:lineRule="auto"/>
            </w:pPr>
            <w:r>
              <w:rPr>
                <w:sz w:val="14"/>
              </w:rPr>
              <w:t>1.01</w:t>
            </w:r>
          </w:p>
        </w:tc>
        <w:tc>
          <w:tcPr>
            <w:tcW w:w="480" w:type="dxa"/>
          </w:tcPr>
          <w:p w14:paraId="6CDE27EB">
            <w:pPr>
              <w:spacing w:after="0" w:line="240" w:lineRule="auto"/>
            </w:pPr>
            <w:r>
              <w:rPr>
                <w:sz w:val="14"/>
              </w:rPr>
              <w:t>10.64</w:t>
            </w:r>
          </w:p>
        </w:tc>
        <w:tc>
          <w:tcPr>
            <w:tcW w:w="480" w:type="dxa"/>
          </w:tcPr>
          <w:p w14:paraId="3A9327F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66FF826">
            <w:pPr>
              <w:spacing w:after="0" w:line="240" w:lineRule="auto"/>
            </w:pPr>
            <w:r>
              <w:rPr>
                <w:sz w:val="14"/>
              </w:rPr>
              <w:t>78.71</w:t>
            </w:r>
          </w:p>
        </w:tc>
        <w:tc>
          <w:tcPr>
            <w:tcW w:w="480" w:type="dxa"/>
          </w:tcPr>
          <w:p w14:paraId="6C96D97B">
            <w:pPr>
              <w:spacing w:after="0" w:line="240" w:lineRule="auto"/>
            </w:pPr>
            <w:r>
              <w:rPr>
                <w:sz w:val="14"/>
              </w:rPr>
              <w:t>82.7</w:t>
            </w:r>
          </w:p>
        </w:tc>
        <w:tc>
          <w:tcPr>
            <w:tcW w:w="480" w:type="dxa"/>
          </w:tcPr>
          <w:p w14:paraId="1037D2B7">
            <w:pPr>
              <w:spacing w:after="0" w:line="240" w:lineRule="auto"/>
            </w:pPr>
            <w:r>
              <w:rPr>
                <w:sz w:val="14"/>
              </w:rPr>
              <w:t>3.990000000000009</w:t>
            </w:r>
          </w:p>
        </w:tc>
        <w:tc>
          <w:tcPr>
            <w:tcW w:w="480" w:type="dxa"/>
          </w:tcPr>
          <w:p w14:paraId="2F68E39B">
            <w:pPr>
              <w:spacing w:after="0" w:line="240" w:lineRule="auto"/>
            </w:pPr>
            <w:r>
              <w:rPr>
                <w:sz w:val="14"/>
              </w:rPr>
              <w:t>0.04999999999999933</w:t>
            </w:r>
          </w:p>
        </w:tc>
        <w:tc>
          <w:tcPr>
            <w:tcW w:w="480" w:type="dxa"/>
          </w:tcPr>
          <w:p w14:paraId="7FEA3795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3FBA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818A1E9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206E125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1E575A6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3A96F5F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7160805"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w="480" w:type="dxa"/>
          </w:tcPr>
          <w:p w14:paraId="5DD74B9C">
            <w:pPr>
              <w:spacing w:after="0" w:line="240" w:lineRule="auto"/>
            </w:pPr>
            <w:r>
              <w:rPr>
                <w:sz w:val="14"/>
              </w:rPr>
              <w:t>10.68</w:t>
            </w:r>
          </w:p>
        </w:tc>
        <w:tc>
          <w:tcPr>
            <w:tcW w:w="480" w:type="dxa"/>
          </w:tcPr>
          <w:p w14:paraId="660451C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A389A5"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480" w:type="dxa"/>
          </w:tcPr>
          <w:p w14:paraId="0F64AFBD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E3A4885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5DDC2AE4"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w="480" w:type="dxa"/>
          </w:tcPr>
          <w:p w14:paraId="0144FE90">
            <w:pPr>
              <w:spacing w:after="0" w:line="240" w:lineRule="auto"/>
            </w:pPr>
            <w:r>
              <w:rPr>
                <w:sz w:val="14"/>
              </w:rPr>
              <w:t>10.64</w:t>
            </w:r>
          </w:p>
        </w:tc>
        <w:tc>
          <w:tcPr>
            <w:tcW w:w="480" w:type="dxa"/>
          </w:tcPr>
          <w:p w14:paraId="4698221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403D6C">
            <w:pPr>
              <w:spacing w:after="0" w:line="240" w:lineRule="auto"/>
            </w:pPr>
            <w:r>
              <w:rPr>
                <w:sz w:val="14"/>
              </w:rPr>
              <w:t>79.41</w:t>
            </w:r>
          </w:p>
        </w:tc>
        <w:tc>
          <w:tcPr>
            <w:tcW w:w="480" w:type="dxa"/>
          </w:tcPr>
          <w:p w14:paraId="64A529A6">
            <w:pPr>
              <w:spacing w:after="0" w:line="240" w:lineRule="auto"/>
            </w:pPr>
            <w:r>
              <w:rPr>
                <w:sz w:val="14"/>
              </w:rPr>
              <w:t>83.45</w:t>
            </w:r>
          </w:p>
        </w:tc>
        <w:tc>
          <w:tcPr>
            <w:tcW w:w="480" w:type="dxa"/>
          </w:tcPr>
          <w:p w14:paraId="12B09947">
            <w:pPr>
              <w:spacing w:after="0" w:line="240" w:lineRule="auto"/>
            </w:pPr>
            <w:r>
              <w:rPr>
                <w:sz w:val="14"/>
              </w:rPr>
              <w:t>4.040000000000006</w:t>
            </w:r>
          </w:p>
        </w:tc>
        <w:tc>
          <w:tcPr>
            <w:tcW w:w="480" w:type="dxa"/>
          </w:tcPr>
          <w:p w14:paraId="4D6D38CF">
            <w:pPr>
              <w:spacing w:after="0" w:line="240" w:lineRule="auto"/>
            </w:pPr>
            <w:r>
              <w:rPr>
                <w:sz w:val="14"/>
              </w:rPr>
              <w:t>0.03999999999999915</w:t>
            </w:r>
          </w:p>
        </w:tc>
        <w:tc>
          <w:tcPr>
            <w:tcW w:w="480" w:type="dxa"/>
          </w:tcPr>
          <w:p w14:paraId="3A2C85D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6127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0B12626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F4CC04E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26BE812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C5C3F6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560D0F5">
            <w:pPr>
              <w:spacing w:after="0" w:line="240" w:lineRule="auto"/>
            </w:pPr>
            <w:r>
              <w:rPr>
                <w:sz w:val="14"/>
              </w:rPr>
              <w:t>1.8</w:t>
            </w:r>
          </w:p>
        </w:tc>
        <w:tc>
          <w:tcPr>
            <w:tcW w:w="480" w:type="dxa"/>
          </w:tcPr>
          <w:p w14:paraId="5F9A08ED">
            <w:pPr>
              <w:spacing w:after="0" w:line="240" w:lineRule="auto"/>
            </w:pPr>
            <w:r>
              <w:rPr>
                <w:sz w:val="14"/>
              </w:rPr>
              <w:t>10.68</w:t>
            </w:r>
          </w:p>
        </w:tc>
        <w:tc>
          <w:tcPr>
            <w:tcW w:w="480" w:type="dxa"/>
          </w:tcPr>
          <w:p w14:paraId="3D402FA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4D4D89"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480" w:type="dxa"/>
          </w:tcPr>
          <w:p w14:paraId="1669121F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1985B99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75FE650A">
            <w:pPr>
              <w:spacing w:after="0" w:line="240" w:lineRule="auto"/>
            </w:pPr>
            <w:r>
              <w:rPr>
                <w:sz w:val="14"/>
              </w:rPr>
              <w:t>1.82</w:t>
            </w:r>
          </w:p>
        </w:tc>
        <w:tc>
          <w:tcPr>
            <w:tcW w:w="480" w:type="dxa"/>
          </w:tcPr>
          <w:p w14:paraId="6EAE4CB3">
            <w:pPr>
              <w:spacing w:after="0" w:line="240" w:lineRule="auto"/>
            </w:pPr>
            <w:r>
              <w:rPr>
                <w:sz w:val="14"/>
              </w:rPr>
              <w:t>10.64</w:t>
            </w:r>
          </w:p>
        </w:tc>
        <w:tc>
          <w:tcPr>
            <w:tcW w:w="480" w:type="dxa"/>
          </w:tcPr>
          <w:p w14:paraId="16B1F8D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8D9A864">
            <w:pPr>
              <w:spacing w:after="0" w:line="240" w:lineRule="auto"/>
            </w:pPr>
            <w:r>
              <w:rPr>
                <w:sz w:val="14"/>
              </w:rPr>
              <w:t>80.21</w:t>
            </w:r>
          </w:p>
        </w:tc>
        <w:tc>
          <w:tcPr>
            <w:tcW w:w="480" w:type="dxa"/>
          </w:tcPr>
          <w:p w14:paraId="4CD4AEFE">
            <w:pPr>
              <w:spacing w:after="0" w:line="240" w:lineRule="auto"/>
            </w:pPr>
            <w:r>
              <w:rPr>
                <w:sz w:val="14"/>
              </w:rPr>
              <w:t>83.93</w:t>
            </w:r>
          </w:p>
        </w:tc>
        <w:tc>
          <w:tcPr>
            <w:tcW w:w="480" w:type="dxa"/>
          </w:tcPr>
          <w:p w14:paraId="0F3772B9">
            <w:pPr>
              <w:spacing w:after="0" w:line="240" w:lineRule="auto"/>
            </w:pPr>
            <w:r>
              <w:rPr>
                <w:sz w:val="14"/>
              </w:rPr>
              <w:t>3.720000000000013</w:t>
            </w:r>
          </w:p>
        </w:tc>
        <w:tc>
          <w:tcPr>
            <w:tcW w:w="480" w:type="dxa"/>
          </w:tcPr>
          <w:p w14:paraId="5FA7DE40">
            <w:pPr>
              <w:spacing w:after="0" w:line="240" w:lineRule="auto"/>
            </w:pPr>
            <w:r>
              <w:rPr>
                <w:sz w:val="14"/>
              </w:rPr>
              <w:t>0.04472135954999504</w:t>
            </w:r>
          </w:p>
        </w:tc>
        <w:tc>
          <w:tcPr>
            <w:tcW w:w="480" w:type="dxa"/>
          </w:tcPr>
          <w:p w14:paraId="4C42DB4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3ACA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A68F133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29D4224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5D66A91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E7F285C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2DE6FFD7">
            <w:pPr>
              <w:spacing w:after="0" w:line="240" w:lineRule="auto"/>
            </w:pPr>
            <w:r>
              <w:rPr>
                <w:sz w:val="14"/>
              </w:rPr>
              <w:t>2.2</w:t>
            </w:r>
          </w:p>
        </w:tc>
        <w:tc>
          <w:tcPr>
            <w:tcW w:w="480" w:type="dxa"/>
          </w:tcPr>
          <w:p w14:paraId="0FA9327E">
            <w:pPr>
              <w:spacing w:after="0" w:line="240" w:lineRule="auto"/>
            </w:pPr>
            <w:r>
              <w:rPr>
                <w:sz w:val="14"/>
              </w:rPr>
              <w:t>10.68</w:t>
            </w:r>
          </w:p>
        </w:tc>
        <w:tc>
          <w:tcPr>
            <w:tcW w:w="480" w:type="dxa"/>
          </w:tcPr>
          <w:p w14:paraId="09106F2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CF7F8F"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480" w:type="dxa"/>
          </w:tcPr>
          <w:p w14:paraId="7F3EC5A1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5EDE54C3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16D4D5E2">
            <w:pPr>
              <w:spacing w:after="0" w:line="240" w:lineRule="auto"/>
            </w:pPr>
            <w:r>
              <w:rPr>
                <w:sz w:val="14"/>
              </w:rPr>
              <w:t>2.21</w:t>
            </w:r>
          </w:p>
        </w:tc>
        <w:tc>
          <w:tcPr>
            <w:tcW w:w="480" w:type="dxa"/>
          </w:tcPr>
          <w:p w14:paraId="70EDDB86">
            <w:pPr>
              <w:spacing w:after="0" w:line="240" w:lineRule="auto"/>
            </w:pPr>
            <w:r>
              <w:rPr>
                <w:sz w:val="14"/>
              </w:rPr>
              <w:t>10.64</w:t>
            </w:r>
          </w:p>
        </w:tc>
        <w:tc>
          <w:tcPr>
            <w:tcW w:w="480" w:type="dxa"/>
          </w:tcPr>
          <w:p w14:paraId="619D1A8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7192B22">
            <w:pPr>
              <w:spacing w:after="0" w:line="240" w:lineRule="auto"/>
            </w:pPr>
            <w:r>
              <w:rPr>
                <w:sz w:val="14"/>
              </w:rPr>
              <w:t>80.81</w:t>
            </w:r>
          </w:p>
        </w:tc>
        <w:tc>
          <w:tcPr>
            <w:tcW w:w="480" w:type="dxa"/>
          </w:tcPr>
          <w:p w14:paraId="5C4BF5DB">
            <w:pPr>
              <w:spacing w:after="0" w:line="240" w:lineRule="auto"/>
            </w:pPr>
            <w:r>
              <w:rPr>
                <w:sz w:val="14"/>
              </w:rPr>
              <w:t>83.84</w:t>
            </w:r>
          </w:p>
        </w:tc>
        <w:tc>
          <w:tcPr>
            <w:tcW w:w="480" w:type="dxa"/>
          </w:tcPr>
          <w:p w14:paraId="086A5F33">
            <w:pPr>
              <w:spacing w:after="0" w:line="240" w:lineRule="auto"/>
            </w:pPr>
            <w:r>
              <w:rPr>
                <w:sz w:val="14"/>
              </w:rPr>
              <w:t>3.030000000000001</w:t>
            </w:r>
          </w:p>
        </w:tc>
        <w:tc>
          <w:tcPr>
            <w:tcW w:w="480" w:type="dxa"/>
          </w:tcPr>
          <w:p w14:paraId="6CDBE5E0">
            <w:pPr>
              <w:spacing w:after="0" w:line="240" w:lineRule="auto"/>
            </w:pPr>
            <w:r>
              <w:rPr>
                <w:sz w:val="14"/>
              </w:rPr>
              <w:t>0.04123105625617573</w:t>
            </w:r>
          </w:p>
        </w:tc>
        <w:tc>
          <w:tcPr>
            <w:tcW w:w="480" w:type="dxa"/>
          </w:tcPr>
          <w:p w14:paraId="1BB8ED4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3663D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DF24052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C637C05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0371EA3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9A85D7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CED3DF8">
            <w:pPr>
              <w:spacing w:after="0" w:line="240" w:lineRule="auto"/>
            </w:pPr>
            <w:r>
              <w:rPr>
                <w:sz w:val="14"/>
              </w:rPr>
              <w:t>0.57</w:t>
            </w:r>
          </w:p>
        </w:tc>
        <w:tc>
          <w:tcPr>
            <w:tcW w:w="480" w:type="dxa"/>
          </w:tcPr>
          <w:p w14:paraId="5C94A260">
            <w:pPr>
              <w:spacing w:after="0" w:line="240" w:lineRule="auto"/>
            </w:pPr>
            <w:r>
              <w:rPr>
                <w:sz w:val="14"/>
              </w:rPr>
              <w:t>9.43</w:t>
            </w:r>
          </w:p>
        </w:tc>
        <w:tc>
          <w:tcPr>
            <w:tcW w:w="480" w:type="dxa"/>
          </w:tcPr>
          <w:p w14:paraId="618E49D6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1E29E99"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480" w:type="dxa"/>
          </w:tcPr>
          <w:p w14:paraId="5A4FB905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654EE5B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56602E6E">
            <w:pPr>
              <w:spacing w:after="0" w:line="240" w:lineRule="auto"/>
            </w:pPr>
            <w:r>
              <w:rPr>
                <w:sz w:val="14"/>
              </w:rPr>
              <w:t>0.61</w:t>
            </w:r>
          </w:p>
        </w:tc>
        <w:tc>
          <w:tcPr>
            <w:tcW w:w="480" w:type="dxa"/>
          </w:tcPr>
          <w:p w14:paraId="2EA019B8">
            <w:pPr>
              <w:spacing w:after="0" w:line="240" w:lineRule="auto"/>
            </w:pPr>
            <w:r>
              <w:rPr>
                <w:sz w:val="14"/>
              </w:rPr>
              <w:t>9.4</w:t>
            </w:r>
          </w:p>
        </w:tc>
        <w:tc>
          <w:tcPr>
            <w:tcW w:w="480" w:type="dxa"/>
          </w:tcPr>
          <w:p w14:paraId="068C1C0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282C762">
            <w:pPr>
              <w:spacing w:after="0" w:line="240" w:lineRule="auto"/>
            </w:pPr>
            <w:r>
              <w:rPr>
                <w:sz w:val="14"/>
              </w:rPr>
              <w:t>80.81</w:t>
            </w:r>
          </w:p>
        </w:tc>
        <w:tc>
          <w:tcPr>
            <w:tcW w:w="480" w:type="dxa"/>
          </w:tcPr>
          <w:p w14:paraId="01F0D596">
            <w:pPr>
              <w:spacing w:after="0" w:line="240" w:lineRule="auto"/>
            </w:pPr>
            <w:r>
              <w:rPr>
                <w:sz w:val="14"/>
              </w:rPr>
              <w:t>84.43</w:t>
            </w:r>
          </w:p>
        </w:tc>
        <w:tc>
          <w:tcPr>
            <w:tcW w:w="480" w:type="dxa"/>
          </w:tcPr>
          <w:p w14:paraId="3A8D7875">
            <w:pPr>
              <w:spacing w:after="0" w:line="240" w:lineRule="auto"/>
            </w:pPr>
            <w:r>
              <w:rPr>
                <w:sz w:val="14"/>
              </w:rPr>
              <w:t>3.620000000000005</w:t>
            </w:r>
          </w:p>
        </w:tc>
        <w:tc>
          <w:tcPr>
            <w:tcW w:w="480" w:type="dxa"/>
          </w:tcPr>
          <w:p w14:paraId="5313A531">
            <w:pPr>
              <w:spacing w:after="0" w:line="240" w:lineRule="auto"/>
            </w:pPr>
            <w:r>
              <w:rPr>
                <w:sz w:val="14"/>
              </w:rPr>
              <w:t>0.04999999999999964</w:t>
            </w:r>
          </w:p>
        </w:tc>
        <w:tc>
          <w:tcPr>
            <w:tcW w:w="480" w:type="dxa"/>
          </w:tcPr>
          <w:p w14:paraId="1EDE289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0509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8048734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AB9C8BD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36863B8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7C6D39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94EA336">
            <w:pPr>
              <w:spacing w:after="0" w:line="240" w:lineRule="auto"/>
            </w:pPr>
            <w:r>
              <w:rPr>
                <w:sz w:val="14"/>
              </w:rPr>
              <w:t>0.98</w:t>
            </w:r>
          </w:p>
        </w:tc>
        <w:tc>
          <w:tcPr>
            <w:tcW w:w="480" w:type="dxa"/>
          </w:tcPr>
          <w:p w14:paraId="1C452106">
            <w:pPr>
              <w:spacing w:after="0" w:line="240" w:lineRule="auto"/>
            </w:pPr>
            <w:r>
              <w:rPr>
                <w:sz w:val="14"/>
              </w:rPr>
              <w:t>9.43</w:t>
            </w:r>
          </w:p>
        </w:tc>
        <w:tc>
          <w:tcPr>
            <w:tcW w:w="480" w:type="dxa"/>
          </w:tcPr>
          <w:p w14:paraId="611817E1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A38164A"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480" w:type="dxa"/>
          </w:tcPr>
          <w:p w14:paraId="3025C7C4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2280C8F8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35FEB98F">
            <w:pPr>
              <w:spacing w:after="0" w:line="240" w:lineRule="auto"/>
            </w:pPr>
            <w:r>
              <w:rPr>
                <w:sz w:val="14"/>
              </w:rPr>
              <w:t>1.01</w:t>
            </w:r>
          </w:p>
        </w:tc>
        <w:tc>
          <w:tcPr>
            <w:tcW w:w="480" w:type="dxa"/>
          </w:tcPr>
          <w:p w14:paraId="02D807B9">
            <w:pPr>
              <w:spacing w:after="0" w:line="240" w:lineRule="auto"/>
            </w:pPr>
            <w:r>
              <w:rPr>
                <w:sz w:val="14"/>
              </w:rPr>
              <w:t>9.4</w:t>
            </w:r>
          </w:p>
        </w:tc>
        <w:tc>
          <w:tcPr>
            <w:tcW w:w="480" w:type="dxa"/>
          </w:tcPr>
          <w:p w14:paraId="25ECDFB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F8DBBDC">
            <w:pPr>
              <w:spacing w:after="0" w:line="240" w:lineRule="auto"/>
            </w:pPr>
            <w:r>
              <w:rPr>
                <w:sz w:val="14"/>
              </w:rPr>
              <w:t>81.61</w:t>
            </w:r>
          </w:p>
        </w:tc>
        <w:tc>
          <w:tcPr>
            <w:tcW w:w="480" w:type="dxa"/>
          </w:tcPr>
          <w:p w14:paraId="7C6B41F3">
            <w:pPr>
              <w:spacing w:after="0" w:line="240" w:lineRule="auto"/>
            </w:pPr>
            <w:r>
              <w:rPr>
                <w:sz w:val="14"/>
              </w:rPr>
              <w:t>85.66</w:t>
            </w:r>
          </w:p>
        </w:tc>
        <w:tc>
          <w:tcPr>
            <w:tcW w:w="480" w:type="dxa"/>
          </w:tcPr>
          <w:p w14:paraId="3D3D3240">
            <w:pPr>
              <w:spacing w:after="0" w:line="240" w:lineRule="auto"/>
            </w:pPr>
            <w:r>
              <w:rPr>
                <w:sz w:val="14"/>
              </w:rPr>
              <w:t>4.049999999999997</w:t>
            </w:r>
          </w:p>
        </w:tc>
        <w:tc>
          <w:tcPr>
            <w:tcW w:w="480" w:type="dxa"/>
          </w:tcPr>
          <w:p w14:paraId="6B00AD40">
            <w:pPr>
              <w:spacing w:after="0" w:line="240" w:lineRule="auto"/>
            </w:pPr>
            <w:r>
              <w:rPr>
                <w:sz w:val="14"/>
              </w:rPr>
              <w:t>0.04242640687119242</w:t>
            </w:r>
          </w:p>
        </w:tc>
        <w:tc>
          <w:tcPr>
            <w:tcW w:w="480" w:type="dxa"/>
          </w:tcPr>
          <w:p w14:paraId="0759029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454F0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56FDC82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7606460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2FEC7DEC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583FD7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0B77ABE"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w="480" w:type="dxa"/>
          </w:tcPr>
          <w:p w14:paraId="2F2C12B5">
            <w:pPr>
              <w:spacing w:after="0" w:line="240" w:lineRule="auto"/>
            </w:pPr>
            <w:r>
              <w:rPr>
                <w:sz w:val="14"/>
              </w:rPr>
              <w:t>9.43</w:t>
            </w:r>
          </w:p>
        </w:tc>
        <w:tc>
          <w:tcPr>
            <w:tcW w:w="480" w:type="dxa"/>
          </w:tcPr>
          <w:p w14:paraId="1946500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44E1846"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480" w:type="dxa"/>
          </w:tcPr>
          <w:p w14:paraId="51D17151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BE602AE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480" w:type="dxa"/>
          </w:tcPr>
          <w:p w14:paraId="4FB32FC6"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w="480" w:type="dxa"/>
          </w:tcPr>
          <w:p w14:paraId="6179C257">
            <w:pPr>
              <w:spacing w:after="0" w:line="240" w:lineRule="auto"/>
            </w:pPr>
            <w:r>
              <w:rPr>
                <w:sz w:val="14"/>
              </w:rPr>
              <w:t>9.4</w:t>
            </w:r>
          </w:p>
        </w:tc>
        <w:tc>
          <w:tcPr>
            <w:tcW w:w="480" w:type="dxa"/>
          </w:tcPr>
          <w:p w14:paraId="1892313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B150FDC">
            <w:pPr>
              <w:spacing w:after="0" w:line="240" w:lineRule="auto"/>
            </w:pPr>
            <w:r>
              <w:rPr>
                <w:sz w:val="14"/>
              </w:rPr>
              <w:t>82.61</w:t>
            </w:r>
          </w:p>
        </w:tc>
        <w:tc>
          <w:tcPr>
            <w:tcW w:w="480" w:type="dxa"/>
          </w:tcPr>
          <w:p w14:paraId="13DEB9ED">
            <w:pPr>
              <w:spacing w:after="0" w:line="240" w:lineRule="auto"/>
            </w:pPr>
            <w:r>
              <w:rPr>
                <w:sz w:val="14"/>
              </w:rPr>
              <w:t>86.02</w:t>
            </w:r>
          </w:p>
        </w:tc>
        <w:tc>
          <w:tcPr>
            <w:tcW w:w="480" w:type="dxa"/>
          </w:tcPr>
          <w:p w14:paraId="05EC27A6">
            <w:pPr>
              <w:spacing w:after="0" w:line="240" w:lineRule="auto"/>
            </w:pPr>
            <w:r>
              <w:rPr>
                <w:sz w:val="14"/>
              </w:rPr>
              <w:t>3.409999999999997</w:t>
            </w:r>
          </w:p>
        </w:tc>
        <w:tc>
          <w:tcPr>
            <w:tcW w:w="480" w:type="dxa"/>
          </w:tcPr>
          <w:p w14:paraId="196535AE">
            <w:pPr>
              <w:spacing w:after="0" w:line="240" w:lineRule="auto"/>
            </w:pPr>
            <w:r>
              <w:rPr>
                <w:sz w:val="14"/>
              </w:rPr>
              <w:t>0.02999999999999936</w:t>
            </w:r>
          </w:p>
        </w:tc>
        <w:tc>
          <w:tcPr>
            <w:tcW w:w="480" w:type="dxa"/>
          </w:tcPr>
          <w:p w14:paraId="74CBD13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2F4F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358D13D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F0E18FC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60DA031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C9651A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9FB4898">
            <w:pPr>
              <w:spacing w:after="0" w:line="240" w:lineRule="auto"/>
            </w:pPr>
            <w:r>
              <w:rPr>
                <w:sz w:val="14"/>
              </w:rPr>
              <w:t>-3.86</w:t>
            </w:r>
          </w:p>
        </w:tc>
        <w:tc>
          <w:tcPr>
            <w:tcW w:w="480" w:type="dxa"/>
          </w:tcPr>
          <w:p w14:paraId="49A6EDD6">
            <w:pPr>
              <w:spacing w:after="0" w:line="240" w:lineRule="auto"/>
            </w:pPr>
            <w:r>
              <w:rPr>
                <w:sz w:val="14"/>
              </w:rPr>
              <w:t>8.17</w:t>
            </w:r>
          </w:p>
        </w:tc>
        <w:tc>
          <w:tcPr>
            <w:tcW w:w="480" w:type="dxa"/>
          </w:tcPr>
          <w:p w14:paraId="334F900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BE63054">
            <w:pPr>
              <w:spacing w:after="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480" w:type="dxa"/>
          </w:tcPr>
          <w:p w14:paraId="4F36FB31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49C2C6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617C93AA">
            <w:pPr>
              <w:spacing w:after="0" w:line="240" w:lineRule="auto"/>
            </w:pPr>
            <w:r>
              <w:rPr>
                <w:sz w:val="14"/>
              </w:rPr>
              <w:t>-3.82</w:t>
            </w:r>
          </w:p>
        </w:tc>
        <w:tc>
          <w:tcPr>
            <w:tcW w:w="480" w:type="dxa"/>
          </w:tcPr>
          <w:p w14:paraId="731CAB38">
            <w:pPr>
              <w:spacing w:after="0" w:line="240" w:lineRule="auto"/>
            </w:pPr>
            <w:r>
              <w:rPr>
                <w:sz w:val="14"/>
              </w:rPr>
              <w:t>8.16</w:t>
            </w:r>
          </w:p>
        </w:tc>
        <w:tc>
          <w:tcPr>
            <w:tcW w:w="480" w:type="dxa"/>
          </w:tcPr>
          <w:p w14:paraId="2A86D800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B5B5384">
            <w:pPr>
              <w:spacing w:after="0" w:line="240" w:lineRule="auto"/>
            </w:pPr>
            <w:r>
              <w:rPr>
                <w:sz w:val="14"/>
              </w:rPr>
              <w:t>70.91</w:t>
            </w:r>
          </w:p>
        </w:tc>
        <w:tc>
          <w:tcPr>
            <w:tcW w:w="480" w:type="dxa"/>
          </w:tcPr>
          <w:p w14:paraId="31777743">
            <w:pPr>
              <w:spacing w:after="0" w:line="240" w:lineRule="auto"/>
            </w:pPr>
            <w:r>
              <w:rPr>
                <w:sz w:val="14"/>
              </w:rPr>
              <w:t>65.01</w:t>
            </w:r>
          </w:p>
        </w:tc>
        <w:tc>
          <w:tcPr>
            <w:tcW w:w="480" w:type="dxa"/>
          </w:tcPr>
          <w:p w14:paraId="6C82EF8B">
            <w:pPr>
              <w:spacing w:after="0" w:line="240" w:lineRule="auto"/>
            </w:pPr>
            <w:r>
              <w:rPr>
                <w:sz w:val="14"/>
              </w:rPr>
              <w:t>-5.899999999999991</w:t>
            </w:r>
          </w:p>
        </w:tc>
        <w:tc>
          <w:tcPr>
            <w:tcW w:w="480" w:type="dxa"/>
          </w:tcPr>
          <w:p w14:paraId="0E72E6C8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5427812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401AE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5419A2D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6F00B16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13C5623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3FB50BF6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8CD004A">
            <w:pPr>
              <w:spacing w:after="0" w:line="240" w:lineRule="auto"/>
            </w:pPr>
            <w:r>
              <w:rPr>
                <w:sz w:val="14"/>
              </w:rPr>
              <w:t>-3.45</w:t>
            </w:r>
          </w:p>
        </w:tc>
        <w:tc>
          <w:tcPr>
            <w:tcW w:w="480" w:type="dxa"/>
          </w:tcPr>
          <w:p w14:paraId="79FBC3D1">
            <w:pPr>
              <w:spacing w:after="0" w:line="240" w:lineRule="auto"/>
            </w:pPr>
            <w:r>
              <w:rPr>
                <w:sz w:val="14"/>
              </w:rPr>
              <w:t>8.17</w:t>
            </w:r>
          </w:p>
        </w:tc>
        <w:tc>
          <w:tcPr>
            <w:tcW w:w="480" w:type="dxa"/>
          </w:tcPr>
          <w:p w14:paraId="683CC7A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DFA92A5">
            <w:pPr>
              <w:spacing w:after="0" w:line="24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480" w:type="dxa"/>
          </w:tcPr>
          <w:p w14:paraId="335E961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2D7CA11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6BF530D3">
            <w:pPr>
              <w:spacing w:after="0" w:line="240" w:lineRule="auto"/>
            </w:pPr>
            <w:r>
              <w:rPr>
                <w:sz w:val="14"/>
              </w:rPr>
              <w:t>-3.42</w:t>
            </w:r>
          </w:p>
        </w:tc>
        <w:tc>
          <w:tcPr>
            <w:tcW w:w="480" w:type="dxa"/>
          </w:tcPr>
          <w:p w14:paraId="1EE89C33">
            <w:pPr>
              <w:spacing w:after="0" w:line="240" w:lineRule="auto"/>
            </w:pPr>
            <w:r>
              <w:rPr>
                <w:sz w:val="14"/>
              </w:rPr>
              <w:t>8.16</w:t>
            </w:r>
          </w:p>
        </w:tc>
        <w:tc>
          <w:tcPr>
            <w:tcW w:w="480" w:type="dxa"/>
          </w:tcPr>
          <w:p w14:paraId="1F49FDC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BA44A49">
            <w:pPr>
              <w:spacing w:after="0" w:line="240" w:lineRule="auto"/>
            </w:pPr>
            <w:r>
              <w:rPr>
                <w:sz w:val="14"/>
              </w:rPr>
              <w:t>72.71</w:t>
            </w:r>
          </w:p>
        </w:tc>
        <w:tc>
          <w:tcPr>
            <w:tcW w:w="480" w:type="dxa"/>
          </w:tcPr>
          <w:p w14:paraId="20B4527D">
            <w:pPr>
              <w:spacing w:after="0" w:line="240" w:lineRule="auto"/>
            </w:pPr>
            <w:r>
              <w:rPr>
                <w:sz w:val="14"/>
              </w:rPr>
              <w:t>66.35</w:t>
            </w:r>
          </w:p>
        </w:tc>
        <w:tc>
          <w:tcPr>
            <w:tcW w:w="480" w:type="dxa"/>
          </w:tcPr>
          <w:p w14:paraId="09B6A8EE">
            <w:pPr>
              <w:spacing w:after="0" w:line="240" w:lineRule="auto"/>
            </w:pPr>
            <w:r>
              <w:rPr>
                <w:sz w:val="14"/>
              </w:rPr>
              <w:t>-6.359999999999999</w:t>
            </w:r>
          </w:p>
        </w:tc>
        <w:tc>
          <w:tcPr>
            <w:tcW w:w="480" w:type="dxa"/>
          </w:tcPr>
          <w:p w14:paraId="1D02991F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76E5B3E2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3902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A0025B1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93F61BB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18AEA7D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F5019F3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1C48D46">
            <w:pPr>
              <w:spacing w:after="0" w:line="240" w:lineRule="auto"/>
            </w:pPr>
            <w:r>
              <w:rPr>
                <w:sz w:val="14"/>
              </w:rPr>
              <w:t>-3.05</w:t>
            </w:r>
          </w:p>
        </w:tc>
        <w:tc>
          <w:tcPr>
            <w:tcW w:w="480" w:type="dxa"/>
          </w:tcPr>
          <w:p w14:paraId="1A9A06DC">
            <w:pPr>
              <w:spacing w:after="0" w:line="240" w:lineRule="auto"/>
            </w:pPr>
            <w:r>
              <w:rPr>
                <w:sz w:val="14"/>
              </w:rPr>
              <w:t>8.17</w:t>
            </w:r>
          </w:p>
        </w:tc>
        <w:tc>
          <w:tcPr>
            <w:tcW w:w="480" w:type="dxa"/>
          </w:tcPr>
          <w:p w14:paraId="1DAD151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C8897D9">
            <w:pPr>
              <w:spacing w:after="0" w:line="24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480" w:type="dxa"/>
          </w:tcPr>
          <w:p w14:paraId="6680365D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AB40A6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46297F42">
            <w:pPr>
              <w:spacing w:after="0" w:line="240" w:lineRule="auto"/>
            </w:pPr>
            <w:r>
              <w:rPr>
                <w:sz w:val="14"/>
              </w:rPr>
              <w:t>-3.03</w:t>
            </w:r>
          </w:p>
        </w:tc>
        <w:tc>
          <w:tcPr>
            <w:tcW w:w="480" w:type="dxa"/>
          </w:tcPr>
          <w:p w14:paraId="31179757">
            <w:pPr>
              <w:spacing w:after="0" w:line="240" w:lineRule="auto"/>
            </w:pPr>
            <w:r>
              <w:rPr>
                <w:sz w:val="14"/>
              </w:rPr>
              <w:t>8.16</w:t>
            </w:r>
          </w:p>
        </w:tc>
        <w:tc>
          <w:tcPr>
            <w:tcW w:w="480" w:type="dxa"/>
          </w:tcPr>
          <w:p w14:paraId="06943E9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90E9A7A">
            <w:pPr>
              <w:spacing w:after="0" w:line="240" w:lineRule="auto"/>
            </w:pPr>
            <w:r>
              <w:rPr>
                <w:sz w:val="14"/>
              </w:rPr>
              <w:t>74.61</w:t>
            </w:r>
          </w:p>
        </w:tc>
        <w:tc>
          <w:tcPr>
            <w:tcW w:w="480" w:type="dxa"/>
          </w:tcPr>
          <w:p w14:paraId="25E2B136">
            <w:pPr>
              <w:spacing w:after="0" w:line="240" w:lineRule="auto"/>
            </w:pPr>
            <w:r>
              <w:rPr>
                <w:sz w:val="14"/>
              </w:rPr>
              <w:t>69.16</w:t>
            </w:r>
          </w:p>
        </w:tc>
        <w:tc>
          <w:tcPr>
            <w:tcW w:w="480" w:type="dxa"/>
          </w:tcPr>
          <w:p w14:paraId="3A79ED62">
            <w:pPr>
              <w:spacing w:after="0" w:line="240" w:lineRule="auto"/>
            </w:pPr>
            <w:r>
              <w:rPr>
                <w:sz w:val="14"/>
              </w:rPr>
              <w:t>-5.450000000000003</w:t>
            </w:r>
          </w:p>
        </w:tc>
        <w:tc>
          <w:tcPr>
            <w:tcW w:w="480" w:type="dxa"/>
          </w:tcPr>
          <w:p w14:paraId="24859ED1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141E167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7D610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CD81C44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310B908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5030F115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CA2661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31674E6">
            <w:pPr>
              <w:spacing w:after="0" w:line="240" w:lineRule="auto"/>
            </w:pPr>
            <w:r>
              <w:rPr>
                <w:sz w:val="14"/>
              </w:rPr>
              <w:t>-2.65</w:t>
            </w:r>
          </w:p>
        </w:tc>
        <w:tc>
          <w:tcPr>
            <w:tcW w:w="480" w:type="dxa"/>
          </w:tcPr>
          <w:p w14:paraId="14985AB2">
            <w:pPr>
              <w:spacing w:after="0" w:line="240" w:lineRule="auto"/>
            </w:pPr>
            <w:r>
              <w:rPr>
                <w:sz w:val="14"/>
              </w:rPr>
              <w:t>8.17</w:t>
            </w:r>
          </w:p>
        </w:tc>
        <w:tc>
          <w:tcPr>
            <w:tcW w:w="480" w:type="dxa"/>
          </w:tcPr>
          <w:p w14:paraId="1DC0CCD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5FCDD04"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480" w:type="dxa"/>
          </w:tcPr>
          <w:p w14:paraId="2AB19122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087FE73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31D4766D">
            <w:pPr>
              <w:spacing w:after="0" w:line="240" w:lineRule="auto"/>
            </w:pPr>
            <w:r>
              <w:rPr>
                <w:sz w:val="14"/>
              </w:rPr>
              <w:t>-2.61</w:t>
            </w:r>
          </w:p>
        </w:tc>
        <w:tc>
          <w:tcPr>
            <w:tcW w:w="480" w:type="dxa"/>
          </w:tcPr>
          <w:p w14:paraId="29639966">
            <w:pPr>
              <w:spacing w:after="0" w:line="240" w:lineRule="auto"/>
            </w:pPr>
            <w:r>
              <w:rPr>
                <w:sz w:val="14"/>
              </w:rPr>
              <w:t>8.16</w:t>
            </w:r>
          </w:p>
        </w:tc>
        <w:tc>
          <w:tcPr>
            <w:tcW w:w="480" w:type="dxa"/>
          </w:tcPr>
          <w:p w14:paraId="387A76E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E35300D">
            <w:pPr>
              <w:spacing w:after="0" w:line="240" w:lineRule="auto"/>
            </w:pPr>
            <w:r>
              <w:rPr>
                <w:sz w:val="14"/>
              </w:rPr>
              <w:t>76.41</w:t>
            </w:r>
          </w:p>
        </w:tc>
        <w:tc>
          <w:tcPr>
            <w:tcW w:w="480" w:type="dxa"/>
          </w:tcPr>
          <w:p w14:paraId="280210FA">
            <w:pPr>
              <w:spacing w:after="0" w:line="240" w:lineRule="auto"/>
            </w:pPr>
            <w:r>
              <w:rPr>
                <w:sz w:val="14"/>
              </w:rPr>
              <w:t>72.35</w:t>
            </w:r>
          </w:p>
        </w:tc>
        <w:tc>
          <w:tcPr>
            <w:tcW w:w="480" w:type="dxa"/>
          </w:tcPr>
          <w:p w14:paraId="5BB9DBBD">
            <w:pPr>
              <w:spacing w:after="0" w:line="240" w:lineRule="auto"/>
            </w:pPr>
            <w:r>
              <w:rPr>
                <w:sz w:val="14"/>
              </w:rPr>
              <w:t>-4.060000000000002</w:t>
            </w:r>
          </w:p>
        </w:tc>
        <w:tc>
          <w:tcPr>
            <w:tcW w:w="480" w:type="dxa"/>
          </w:tcPr>
          <w:p w14:paraId="57BFEBF9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266C877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5DEE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6F9616C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62C5B16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4313C14A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2F71B3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3689049">
            <w:pPr>
              <w:spacing w:after="0" w:line="240" w:lineRule="auto"/>
            </w:pPr>
            <w:r>
              <w:rPr>
                <w:sz w:val="14"/>
              </w:rPr>
              <w:t>-2.25</w:t>
            </w:r>
          </w:p>
        </w:tc>
        <w:tc>
          <w:tcPr>
            <w:tcW w:w="480" w:type="dxa"/>
          </w:tcPr>
          <w:p w14:paraId="0B606B7C">
            <w:pPr>
              <w:spacing w:after="0" w:line="240" w:lineRule="auto"/>
            </w:pPr>
            <w:r>
              <w:rPr>
                <w:sz w:val="14"/>
              </w:rPr>
              <w:t>8.17</w:t>
            </w:r>
          </w:p>
        </w:tc>
        <w:tc>
          <w:tcPr>
            <w:tcW w:w="480" w:type="dxa"/>
          </w:tcPr>
          <w:p w14:paraId="66E3335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626FDAD">
            <w:pPr>
              <w:spacing w:after="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480" w:type="dxa"/>
          </w:tcPr>
          <w:p w14:paraId="4582FF0E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F65807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9404659">
            <w:pPr>
              <w:spacing w:after="0" w:line="240" w:lineRule="auto"/>
            </w:pPr>
            <w:r>
              <w:rPr>
                <w:sz w:val="14"/>
              </w:rPr>
              <w:t>-2.22</w:t>
            </w:r>
          </w:p>
        </w:tc>
        <w:tc>
          <w:tcPr>
            <w:tcW w:w="480" w:type="dxa"/>
          </w:tcPr>
          <w:p w14:paraId="3C0B356E">
            <w:pPr>
              <w:spacing w:after="0" w:line="240" w:lineRule="auto"/>
            </w:pPr>
            <w:r>
              <w:rPr>
                <w:sz w:val="14"/>
              </w:rPr>
              <w:t>8.16</w:t>
            </w:r>
          </w:p>
        </w:tc>
        <w:tc>
          <w:tcPr>
            <w:tcW w:w="480" w:type="dxa"/>
          </w:tcPr>
          <w:p w14:paraId="5523238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01C6D2">
            <w:pPr>
              <w:spacing w:after="0" w:line="240" w:lineRule="auto"/>
            </w:pPr>
            <w:r>
              <w:rPr>
                <w:sz w:val="14"/>
              </w:rPr>
              <w:t>78.01</w:t>
            </w:r>
          </w:p>
        </w:tc>
        <w:tc>
          <w:tcPr>
            <w:tcW w:w="480" w:type="dxa"/>
          </w:tcPr>
          <w:p w14:paraId="0D265129">
            <w:pPr>
              <w:spacing w:after="0" w:line="240" w:lineRule="auto"/>
            </w:pPr>
            <w:r>
              <w:rPr>
                <w:sz w:val="14"/>
              </w:rPr>
              <w:t>74.83</w:t>
            </w:r>
          </w:p>
        </w:tc>
        <w:tc>
          <w:tcPr>
            <w:tcW w:w="480" w:type="dxa"/>
          </w:tcPr>
          <w:p w14:paraId="53F7B462">
            <w:pPr>
              <w:spacing w:after="0" w:line="240" w:lineRule="auto"/>
            </w:pPr>
            <w:r>
              <w:rPr>
                <w:sz w:val="14"/>
              </w:rPr>
              <w:t>-3.180000000000007</w:t>
            </w:r>
          </w:p>
        </w:tc>
        <w:tc>
          <w:tcPr>
            <w:tcW w:w="480" w:type="dxa"/>
          </w:tcPr>
          <w:p w14:paraId="184BAE83">
            <w:pPr>
              <w:spacing w:after="0" w:line="240" w:lineRule="auto"/>
            </w:pPr>
            <w:r>
              <w:rPr>
                <w:sz w:val="14"/>
              </w:rPr>
              <w:t>0.03162277660168354</w:t>
            </w:r>
          </w:p>
        </w:tc>
        <w:tc>
          <w:tcPr>
            <w:tcW w:w="480" w:type="dxa"/>
          </w:tcPr>
          <w:p w14:paraId="3E13A778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1FB7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282BBB4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26589FBA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5CF31487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69BBB10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651D5351">
            <w:pPr>
              <w:spacing w:after="0" w:line="240" w:lineRule="auto"/>
            </w:pPr>
            <w:r>
              <w:rPr>
                <w:sz w:val="14"/>
              </w:rPr>
              <w:t>0.57</w:t>
            </w:r>
          </w:p>
        </w:tc>
        <w:tc>
          <w:tcPr>
            <w:tcW w:w="480" w:type="dxa"/>
          </w:tcPr>
          <w:p w14:paraId="50411B49">
            <w:pPr>
              <w:spacing w:after="0" w:line="240" w:lineRule="auto"/>
            </w:pPr>
            <w:r>
              <w:rPr>
                <w:sz w:val="14"/>
              </w:rPr>
              <w:t>8.17</w:t>
            </w:r>
          </w:p>
        </w:tc>
        <w:tc>
          <w:tcPr>
            <w:tcW w:w="480" w:type="dxa"/>
          </w:tcPr>
          <w:p w14:paraId="11FD43D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0B0EB31">
            <w:pPr>
              <w:spacing w:after="0" w:line="24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480" w:type="dxa"/>
          </w:tcPr>
          <w:p w14:paraId="2EDC11A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1CDE2CA4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480" w:type="dxa"/>
          </w:tcPr>
          <w:p w14:paraId="4F810ABE">
            <w:pPr>
              <w:spacing w:after="0" w:line="240" w:lineRule="auto"/>
            </w:pPr>
            <w:r>
              <w:rPr>
                <w:sz w:val="14"/>
              </w:rPr>
              <w:t>0.61</w:t>
            </w:r>
          </w:p>
        </w:tc>
        <w:tc>
          <w:tcPr>
            <w:tcW w:w="480" w:type="dxa"/>
          </w:tcPr>
          <w:p w14:paraId="3A4EDB0B">
            <w:pPr>
              <w:spacing w:after="0" w:line="240" w:lineRule="auto"/>
            </w:pPr>
            <w:r>
              <w:rPr>
                <w:sz w:val="14"/>
              </w:rPr>
              <w:t>8.16</w:t>
            </w:r>
          </w:p>
        </w:tc>
        <w:tc>
          <w:tcPr>
            <w:tcW w:w="480" w:type="dxa"/>
          </w:tcPr>
          <w:p w14:paraId="66BFF52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D602B7A">
            <w:pPr>
              <w:spacing w:after="0" w:line="240" w:lineRule="auto"/>
            </w:pPr>
            <w:r>
              <w:rPr>
                <w:sz w:val="14"/>
              </w:rPr>
              <w:t>84.31</w:t>
            </w:r>
          </w:p>
        </w:tc>
        <w:tc>
          <w:tcPr>
            <w:tcW w:w="480" w:type="dxa"/>
          </w:tcPr>
          <w:p w14:paraId="1225FF3A">
            <w:pPr>
              <w:spacing w:after="0" w:line="240" w:lineRule="auto"/>
            </w:pPr>
            <w:r>
              <w:rPr>
                <w:sz w:val="14"/>
              </w:rPr>
              <w:t>88.2</w:t>
            </w:r>
          </w:p>
        </w:tc>
        <w:tc>
          <w:tcPr>
            <w:tcW w:w="480" w:type="dxa"/>
          </w:tcPr>
          <w:p w14:paraId="6DBD65B0">
            <w:pPr>
              <w:spacing w:after="0" w:line="240" w:lineRule="auto"/>
            </w:pPr>
            <w:r>
              <w:rPr>
                <w:sz w:val="14"/>
              </w:rPr>
              <w:t>3.890000000000001</w:t>
            </w:r>
          </w:p>
        </w:tc>
        <w:tc>
          <w:tcPr>
            <w:tcW w:w="480" w:type="dxa"/>
          </w:tcPr>
          <w:p w14:paraId="4D5260D5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317979CC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4C66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6A42494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60B5307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2531943B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98C839B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6C26556">
            <w:pPr>
              <w:spacing w:after="0" w:line="240" w:lineRule="auto"/>
            </w:pPr>
            <w:r>
              <w:rPr>
                <w:sz w:val="14"/>
              </w:rPr>
              <w:t>0.98</w:t>
            </w:r>
          </w:p>
        </w:tc>
        <w:tc>
          <w:tcPr>
            <w:tcW w:w="480" w:type="dxa"/>
          </w:tcPr>
          <w:p w14:paraId="0ED42CA7">
            <w:pPr>
              <w:spacing w:after="0" w:line="240" w:lineRule="auto"/>
            </w:pPr>
            <w:r>
              <w:rPr>
                <w:sz w:val="14"/>
              </w:rPr>
              <w:t>8.17</w:t>
            </w:r>
          </w:p>
        </w:tc>
        <w:tc>
          <w:tcPr>
            <w:tcW w:w="480" w:type="dxa"/>
          </w:tcPr>
          <w:p w14:paraId="1047F91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1CB8A04">
            <w:pPr>
              <w:spacing w:after="0" w:line="24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480" w:type="dxa"/>
          </w:tcPr>
          <w:p w14:paraId="79CA291E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6D05E3E1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480" w:type="dxa"/>
          </w:tcPr>
          <w:p w14:paraId="76270BE6">
            <w:pPr>
              <w:spacing w:after="0" w:line="240" w:lineRule="auto"/>
            </w:pPr>
            <w:r>
              <w:rPr>
                <w:sz w:val="14"/>
              </w:rPr>
              <w:t>1.01</w:t>
            </w:r>
          </w:p>
        </w:tc>
        <w:tc>
          <w:tcPr>
            <w:tcW w:w="480" w:type="dxa"/>
          </w:tcPr>
          <w:p w14:paraId="6616F2E9">
            <w:pPr>
              <w:spacing w:after="0" w:line="240" w:lineRule="auto"/>
            </w:pPr>
            <w:r>
              <w:rPr>
                <w:sz w:val="14"/>
              </w:rPr>
              <w:t>8.16</w:t>
            </w:r>
          </w:p>
        </w:tc>
        <w:tc>
          <w:tcPr>
            <w:tcW w:w="480" w:type="dxa"/>
          </w:tcPr>
          <w:p w14:paraId="3D6CEC28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6B678C">
            <w:pPr>
              <w:spacing w:after="0" w:line="240" w:lineRule="auto"/>
            </w:pPr>
            <w:r>
              <w:rPr>
                <w:sz w:val="14"/>
              </w:rPr>
              <w:t>85.61</w:t>
            </w:r>
          </w:p>
        </w:tc>
        <w:tc>
          <w:tcPr>
            <w:tcW w:w="480" w:type="dxa"/>
          </w:tcPr>
          <w:p w14:paraId="323D7C5B">
            <w:pPr>
              <w:spacing w:after="0" w:line="240" w:lineRule="auto"/>
            </w:pPr>
            <w:r>
              <w:rPr>
                <w:sz w:val="14"/>
              </w:rPr>
              <w:t>88.64</w:t>
            </w:r>
          </w:p>
        </w:tc>
        <w:tc>
          <w:tcPr>
            <w:tcW w:w="480" w:type="dxa"/>
          </w:tcPr>
          <w:p w14:paraId="2FA58B89">
            <w:pPr>
              <w:spacing w:after="0" w:line="240" w:lineRule="auto"/>
            </w:pPr>
            <w:r>
              <w:rPr>
                <w:sz w:val="14"/>
              </w:rPr>
              <w:t>3.030000000000001</w:t>
            </w:r>
          </w:p>
        </w:tc>
        <w:tc>
          <w:tcPr>
            <w:tcW w:w="480" w:type="dxa"/>
          </w:tcPr>
          <w:p w14:paraId="3A2B8F48">
            <w:pPr>
              <w:spacing w:after="0" w:line="240" w:lineRule="auto"/>
            </w:pPr>
            <w:r>
              <w:rPr>
                <w:sz w:val="14"/>
              </w:rPr>
              <w:t>0.03162277660168375</w:t>
            </w:r>
          </w:p>
        </w:tc>
        <w:tc>
          <w:tcPr>
            <w:tcW w:w="480" w:type="dxa"/>
          </w:tcPr>
          <w:p w14:paraId="7672C05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40C2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40CD373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8ABB776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4855996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20FDB2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9B237D1">
            <w:pPr>
              <w:spacing w:after="0" w:line="240" w:lineRule="auto"/>
            </w:pPr>
            <w:r>
              <w:rPr>
                <w:sz w:val="14"/>
              </w:rPr>
              <w:t>-3.05</w:t>
            </w:r>
          </w:p>
        </w:tc>
        <w:tc>
          <w:tcPr>
            <w:tcW w:w="480" w:type="dxa"/>
          </w:tcPr>
          <w:p w14:paraId="2930B117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645BC58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EEC1C68">
            <w:pPr>
              <w:spacing w:after="0" w:line="24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480" w:type="dxa"/>
          </w:tcPr>
          <w:p w14:paraId="774530A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EF437E3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19BD7363">
            <w:pPr>
              <w:spacing w:after="0" w:line="240" w:lineRule="auto"/>
            </w:pPr>
            <w:r>
              <w:rPr>
                <w:sz w:val="14"/>
              </w:rPr>
              <w:t>-3.03</w:t>
            </w:r>
          </w:p>
        </w:tc>
        <w:tc>
          <w:tcPr>
            <w:tcW w:w="480" w:type="dxa"/>
          </w:tcPr>
          <w:p w14:paraId="4DF39BF5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1F6ED32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5702500">
            <w:pPr>
              <w:spacing w:after="0" w:line="240" w:lineRule="auto"/>
            </w:pPr>
            <w:r>
              <w:rPr>
                <w:sz w:val="14"/>
              </w:rPr>
              <w:t>69.61</w:t>
            </w:r>
          </w:p>
        </w:tc>
        <w:tc>
          <w:tcPr>
            <w:tcW w:w="480" w:type="dxa"/>
          </w:tcPr>
          <w:p w14:paraId="082AA0B8">
            <w:pPr>
              <w:spacing w:after="0" w:line="240" w:lineRule="auto"/>
            </w:pPr>
            <w:r>
              <w:rPr>
                <w:sz w:val="14"/>
              </w:rPr>
              <w:t>73.04</w:t>
            </w:r>
          </w:p>
        </w:tc>
        <w:tc>
          <w:tcPr>
            <w:tcW w:w="480" w:type="dxa"/>
          </w:tcPr>
          <w:p w14:paraId="72A729A6">
            <w:pPr>
              <w:spacing w:after="0" w:line="240" w:lineRule="auto"/>
            </w:pPr>
            <w:r>
              <w:rPr>
                <w:sz w:val="14"/>
              </w:rPr>
              <w:t>3.430000000000007</w:t>
            </w:r>
          </w:p>
        </w:tc>
        <w:tc>
          <w:tcPr>
            <w:tcW w:w="480" w:type="dxa"/>
          </w:tcPr>
          <w:p w14:paraId="489824D5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366B3AB0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1C34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1A42E21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D1B3D21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3B773948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19740C4E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070D838">
            <w:pPr>
              <w:spacing w:after="0" w:line="240" w:lineRule="auto"/>
            </w:pPr>
            <w:r>
              <w:rPr>
                <w:sz w:val="14"/>
              </w:rPr>
              <w:t>-2.65</w:t>
            </w:r>
          </w:p>
        </w:tc>
        <w:tc>
          <w:tcPr>
            <w:tcW w:w="480" w:type="dxa"/>
          </w:tcPr>
          <w:p w14:paraId="7BE2A4DF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3B7DBA7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CAFA6F5">
            <w:pPr>
              <w:spacing w:after="0" w:line="24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480" w:type="dxa"/>
          </w:tcPr>
          <w:p w14:paraId="6AD6FA77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CF3CDA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41DFB719">
            <w:pPr>
              <w:spacing w:after="0" w:line="240" w:lineRule="auto"/>
            </w:pPr>
            <w:r>
              <w:rPr>
                <w:sz w:val="14"/>
              </w:rPr>
              <w:t>-2.61</w:t>
            </w:r>
          </w:p>
        </w:tc>
        <w:tc>
          <w:tcPr>
            <w:tcW w:w="480" w:type="dxa"/>
          </w:tcPr>
          <w:p w14:paraId="23B605F3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29D99AB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6D9B2F3">
            <w:pPr>
              <w:spacing w:after="0" w:line="240" w:lineRule="auto"/>
            </w:pPr>
            <w:r>
              <w:rPr>
                <w:sz w:val="14"/>
              </w:rPr>
              <w:t>69.51</w:t>
            </w:r>
          </w:p>
        </w:tc>
        <w:tc>
          <w:tcPr>
            <w:tcW w:w="480" w:type="dxa"/>
          </w:tcPr>
          <w:p w14:paraId="53793B4C">
            <w:pPr>
              <w:spacing w:after="0" w:line="240" w:lineRule="auto"/>
            </w:pPr>
            <w:r>
              <w:rPr>
                <w:sz w:val="14"/>
              </w:rPr>
              <w:t>73.9</w:t>
            </w:r>
          </w:p>
        </w:tc>
        <w:tc>
          <w:tcPr>
            <w:tcW w:w="480" w:type="dxa"/>
          </w:tcPr>
          <w:p w14:paraId="460586D1">
            <w:pPr>
              <w:spacing w:after="0" w:line="240" w:lineRule="auto"/>
            </w:pPr>
            <w:r>
              <w:rPr>
                <w:sz w:val="14"/>
              </w:rPr>
              <w:t>4.390000000000001</w:t>
            </w:r>
          </w:p>
        </w:tc>
        <w:tc>
          <w:tcPr>
            <w:tcW w:w="480" w:type="dxa"/>
          </w:tcPr>
          <w:p w14:paraId="1FFA261C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6DC325F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748F1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42C166FB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F2BDECD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31AC9029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590EA6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9D76603">
            <w:pPr>
              <w:spacing w:after="0" w:line="240" w:lineRule="auto"/>
            </w:pPr>
            <w:r>
              <w:rPr>
                <w:sz w:val="14"/>
              </w:rPr>
              <w:t>-2.25</w:t>
            </w:r>
          </w:p>
        </w:tc>
        <w:tc>
          <w:tcPr>
            <w:tcW w:w="480" w:type="dxa"/>
          </w:tcPr>
          <w:p w14:paraId="40BDCE21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4CFF310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C456D5E">
            <w:pPr>
              <w:spacing w:after="0" w:line="240" w:lineRule="auto"/>
            </w:pPr>
            <w:r>
              <w:rPr>
                <w:sz w:val="14"/>
              </w:rPr>
              <w:t>85</w:t>
            </w:r>
          </w:p>
        </w:tc>
        <w:tc>
          <w:tcPr>
            <w:tcW w:w="480" w:type="dxa"/>
          </w:tcPr>
          <w:p w14:paraId="38971F58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F26EEFC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0F3A107C">
            <w:pPr>
              <w:spacing w:after="0" w:line="240" w:lineRule="auto"/>
            </w:pPr>
            <w:r>
              <w:rPr>
                <w:sz w:val="14"/>
              </w:rPr>
              <w:t>-2.22</w:t>
            </w:r>
          </w:p>
        </w:tc>
        <w:tc>
          <w:tcPr>
            <w:tcW w:w="480" w:type="dxa"/>
          </w:tcPr>
          <w:p w14:paraId="4D9C5D6D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6DAF2644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7327FE3">
            <w:pPr>
              <w:spacing w:after="0" w:line="240" w:lineRule="auto"/>
            </w:pPr>
            <w:r>
              <w:rPr>
                <w:sz w:val="14"/>
              </w:rPr>
              <w:t>70.11</w:t>
            </w:r>
          </w:p>
        </w:tc>
        <w:tc>
          <w:tcPr>
            <w:tcW w:w="480" w:type="dxa"/>
          </w:tcPr>
          <w:p w14:paraId="38365AE3">
            <w:pPr>
              <w:spacing w:after="0" w:line="240" w:lineRule="auto"/>
            </w:pPr>
            <w:r>
              <w:rPr>
                <w:sz w:val="14"/>
              </w:rPr>
              <w:t>75.774</w:t>
            </w:r>
          </w:p>
        </w:tc>
        <w:tc>
          <w:tcPr>
            <w:tcW w:w="480" w:type="dxa"/>
          </w:tcPr>
          <w:p w14:paraId="1AAC5F2C">
            <w:pPr>
              <w:spacing w:after="0" w:line="240" w:lineRule="auto"/>
            </w:pPr>
            <w:r>
              <w:rPr>
                <w:sz w:val="14"/>
              </w:rPr>
              <w:t>5.664000000000001</w:t>
            </w:r>
          </w:p>
        </w:tc>
        <w:tc>
          <w:tcPr>
            <w:tcW w:w="480" w:type="dxa"/>
          </w:tcPr>
          <w:p w14:paraId="23B9CCE0">
            <w:pPr>
              <w:spacing w:after="0" w:line="240" w:lineRule="auto"/>
            </w:pPr>
            <w:r>
              <w:rPr>
                <w:sz w:val="14"/>
              </w:rPr>
              <w:t>0.03162277660168354</w:t>
            </w:r>
          </w:p>
        </w:tc>
        <w:tc>
          <w:tcPr>
            <w:tcW w:w="480" w:type="dxa"/>
          </w:tcPr>
          <w:p w14:paraId="03CA709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6B2D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9A1F099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08272D3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449E97CD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13BFB9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D3F5010">
            <w:pPr>
              <w:spacing w:after="0" w:line="240" w:lineRule="auto"/>
            </w:pPr>
            <w:r>
              <w:rPr>
                <w:sz w:val="14"/>
              </w:rPr>
              <w:t>1.8</w:t>
            </w:r>
          </w:p>
        </w:tc>
        <w:tc>
          <w:tcPr>
            <w:tcW w:w="480" w:type="dxa"/>
          </w:tcPr>
          <w:p w14:paraId="0832095D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51F79D75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31237AD8">
            <w:pPr>
              <w:spacing w:after="0" w:line="24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480" w:type="dxa"/>
          </w:tcPr>
          <w:p w14:paraId="3A69154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5379A28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480" w:type="dxa"/>
          </w:tcPr>
          <w:p w14:paraId="0F5228B3">
            <w:pPr>
              <w:spacing w:after="0" w:line="240" w:lineRule="auto"/>
            </w:pPr>
            <w:r>
              <w:rPr>
                <w:sz w:val="14"/>
              </w:rPr>
              <w:t>1.82</w:t>
            </w:r>
          </w:p>
        </w:tc>
        <w:tc>
          <w:tcPr>
            <w:tcW w:w="480" w:type="dxa"/>
          </w:tcPr>
          <w:p w14:paraId="37E452CF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6E7C4FF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A8D8C2">
            <w:pPr>
              <w:spacing w:after="0" w:line="240" w:lineRule="auto"/>
            </w:pPr>
            <w:r>
              <w:rPr>
                <w:sz w:val="14"/>
              </w:rPr>
              <w:t>82.31</w:t>
            </w:r>
          </w:p>
        </w:tc>
        <w:tc>
          <w:tcPr>
            <w:tcW w:w="480" w:type="dxa"/>
          </w:tcPr>
          <w:p w14:paraId="0E10839A">
            <w:pPr>
              <w:spacing w:after="0" w:line="240" w:lineRule="auto"/>
            </w:pPr>
            <w:r>
              <w:rPr>
                <w:sz w:val="14"/>
              </w:rPr>
              <w:t>87.56</w:t>
            </w:r>
          </w:p>
        </w:tc>
        <w:tc>
          <w:tcPr>
            <w:tcW w:w="480" w:type="dxa"/>
          </w:tcPr>
          <w:p w14:paraId="799251FA">
            <w:pPr>
              <w:spacing w:after="0" w:line="240" w:lineRule="auto"/>
            </w:pPr>
            <w:r>
              <w:rPr>
                <w:sz w:val="14"/>
              </w:rPr>
              <w:t>5.25</w:t>
            </w:r>
          </w:p>
        </w:tc>
        <w:tc>
          <w:tcPr>
            <w:tcW w:w="480" w:type="dxa"/>
          </w:tcPr>
          <w:p w14:paraId="7CD6A9D2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725127F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72FBF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907BC54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1498E55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00DF923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375E65D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0735F93">
            <w:pPr>
              <w:spacing w:after="0" w:line="240" w:lineRule="auto"/>
            </w:pPr>
            <w:r>
              <w:rPr>
                <w:sz w:val="14"/>
              </w:rPr>
              <w:t>2.2</w:t>
            </w:r>
          </w:p>
        </w:tc>
        <w:tc>
          <w:tcPr>
            <w:tcW w:w="480" w:type="dxa"/>
          </w:tcPr>
          <w:p w14:paraId="7148714B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63BE77E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8E15D6">
            <w:pPr>
              <w:spacing w:after="0" w:line="24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480" w:type="dxa"/>
          </w:tcPr>
          <w:p w14:paraId="6723F92F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4932B75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480" w:type="dxa"/>
          </w:tcPr>
          <w:p w14:paraId="21ECFDFC">
            <w:pPr>
              <w:spacing w:after="0" w:line="240" w:lineRule="auto"/>
            </w:pPr>
            <w:r>
              <w:rPr>
                <w:sz w:val="14"/>
              </w:rPr>
              <w:t>2.21</w:t>
            </w:r>
          </w:p>
        </w:tc>
        <w:tc>
          <w:tcPr>
            <w:tcW w:w="480" w:type="dxa"/>
          </w:tcPr>
          <w:p w14:paraId="7C49BE5D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5C31006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43B2234F">
            <w:pPr>
              <w:spacing w:after="0" w:line="240" w:lineRule="auto"/>
            </w:pPr>
            <w:r>
              <w:rPr>
                <w:sz w:val="14"/>
              </w:rPr>
              <w:t>81.51</w:t>
            </w:r>
          </w:p>
        </w:tc>
        <w:tc>
          <w:tcPr>
            <w:tcW w:w="480" w:type="dxa"/>
          </w:tcPr>
          <w:p w14:paraId="10EA1909">
            <w:pPr>
              <w:spacing w:after="0" w:line="240" w:lineRule="auto"/>
            </w:pPr>
            <w:r>
              <w:rPr>
                <w:sz w:val="14"/>
              </w:rPr>
              <w:t>88.16</w:t>
            </w:r>
          </w:p>
        </w:tc>
        <w:tc>
          <w:tcPr>
            <w:tcW w:w="480" w:type="dxa"/>
          </w:tcPr>
          <w:p w14:paraId="414DD42A">
            <w:pPr>
              <w:spacing w:after="0" w:line="240" w:lineRule="auto"/>
            </w:pPr>
            <w:r>
              <w:rPr>
                <w:sz w:val="14"/>
              </w:rPr>
              <w:t>6.649999999999991</w:t>
            </w:r>
          </w:p>
        </w:tc>
        <w:tc>
          <w:tcPr>
            <w:tcW w:w="480" w:type="dxa"/>
          </w:tcPr>
          <w:p w14:paraId="0A353D87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2AC323CB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25D2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1C59BAE8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1E62D50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34025E74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230BEB5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7C6C7901">
            <w:pPr>
              <w:spacing w:after="0" w:line="240" w:lineRule="auto"/>
            </w:pPr>
            <w:r>
              <w:rPr>
                <w:sz w:val="14"/>
              </w:rPr>
              <w:t>2.6</w:t>
            </w:r>
          </w:p>
        </w:tc>
        <w:tc>
          <w:tcPr>
            <w:tcW w:w="480" w:type="dxa"/>
          </w:tcPr>
          <w:p w14:paraId="7A1902F2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6578EEFB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83E205D">
            <w:pPr>
              <w:spacing w:after="0" w:line="24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480" w:type="dxa"/>
          </w:tcPr>
          <w:p w14:paraId="1C0211D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4BD015B0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480" w:type="dxa"/>
          </w:tcPr>
          <w:p w14:paraId="34BC293C">
            <w:pPr>
              <w:spacing w:after="0" w:line="240" w:lineRule="auto"/>
            </w:pPr>
            <w:r>
              <w:rPr>
                <w:sz w:val="14"/>
              </w:rPr>
              <w:t>2.61</w:t>
            </w:r>
          </w:p>
        </w:tc>
        <w:tc>
          <w:tcPr>
            <w:tcW w:w="480" w:type="dxa"/>
          </w:tcPr>
          <w:p w14:paraId="2B942B59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0FE33C3D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0488A4D">
            <w:pPr>
              <w:spacing w:after="0" w:line="240" w:lineRule="auto"/>
            </w:pPr>
            <w:r>
              <w:rPr>
                <w:sz w:val="14"/>
              </w:rPr>
              <w:t>82.31</w:t>
            </w:r>
          </w:p>
        </w:tc>
        <w:tc>
          <w:tcPr>
            <w:tcW w:w="480" w:type="dxa"/>
          </w:tcPr>
          <w:p w14:paraId="4F9832E6">
            <w:pPr>
              <w:spacing w:after="0" w:line="240" w:lineRule="auto"/>
            </w:pPr>
            <w:r>
              <w:rPr>
                <w:sz w:val="14"/>
              </w:rPr>
              <w:t>88.24</w:t>
            </w:r>
          </w:p>
        </w:tc>
        <w:tc>
          <w:tcPr>
            <w:tcW w:w="480" w:type="dxa"/>
          </w:tcPr>
          <w:p w14:paraId="50EDA2F1">
            <w:pPr>
              <w:spacing w:after="0" w:line="240" w:lineRule="auto"/>
            </w:pPr>
            <w:r>
              <w:rPr>
                <w:sz w:val="14"/>
              </w:rPr>
              <w:t>5.929999999999993</w:t>
            </w:r>
          </w:p>
        </w:tc>
        <w:tc>
          <w:tcPr>
            <w:tcW w:w="480" w:type="dxa"/>
          </w:tcPr>
          <w:p w14:paraId="256CBC68">
            <w:pPr>
              <w:spacing w:after="0" w:line="240" w:lineRule="auto"/>
            </w:pPr>
            <w:r>
              <w:rPr>
                <w:sz w:val="14"/>
              </w:rPr>
              <w:t>0.01414213562373065</w:t>
            </w:r>
          </w:p>
        </w:tc>
        <w:tc>
          <w:tcPr>
            <w:tcW w:w="480" w:type="dxa"/>
          </w:tcPr>
          <w:p w14:paraId="5FD98854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7C10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0927AA6E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3687EFC8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4CDF0C9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07FC9764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5A6A9038">
            <w:pPr>
              <w:spacing w:after="0" w:line="240" w:lineRule="auto"/>
            </w:pPr>
            <w:r>
              <w:rPr>
                <w:sz w:val="14"/>
              </w:rPr>
              <w:t>3.0</w:t>
            </w:r>
          </w:p>
        </w:tc>
        <w:tc>
          <w:tcPr>
            <w:tcW w:w="480" w:type="dxa"/>
          </w:tcPr>
          <w:p w14:paraId="21CBE862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42A9D512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25E9F3F">
            <w:pPr>
              <w:spacing w:after="0" w:line="24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480" w:type="dxa"/>
          </w:tcPr>
          <w:p w14:paraId="67AFE58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307FE0AC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480" w:type="dxa"/>
          </w:tcPr>
          <w:p w14:paraId="61FA3492">
            <w:pPr>
              <w:spacing w:after="0" w:line="240" w:lineRule="auto"/>
            </w:pPr>
            <w:r>
              <w:rPr>
                <w:sz w:val="14"/>
              </w:rPr>
              <w:t>3.02</w:t>
            </w:r>
          </w:p>
        </w:tc>
        <w:tc>
          <w:tcPr>
            <w:tcW w:w="480" w:type="dxa"/>
          </w:tcPr>
          <w:p w14:paraId="31106EBB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3E2424C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51D79E08">
            <w:pPr>
              <w:spacing w:after="0" w:line="240" w:lineRule="auto"/>
            </w:pPr>
            <w:r>
              <w:rPr>
                <w:sz w:val="14"/>
              </w:rPr>
              <w:t>83.11</w:t>
            </w:r>
          </w:p>
        </w:tc>
        <w:tc>
          <w:tcPr>
            <w:tcW w:w="480" w:type="dxa"/>
          </w:tcPr>
          <w:p w14:paraId="04557AEA">
            <w:pPr>
              <w:spacing w:after="0" w:line="240" w:lineRule="auto"/>
            </w:pPr>
            <w:r>
              <w:rPr>
                <w:sz w:val="14"/>
              </w:rPr>
              <w:t>88.08</w:t>
            </w:r>
          </w:p>
        </w:tc>
        <w:tc>
          <w:tcPr>
            <w:tcW w:w="480" w:type="dxa"/>
          </w:tcPr>
          <w:p w14:paraId="47F5F3CC">
            <w:pPr>
              <w:spacing w:after="0" w:line="240" w:lineRule="auto"/>
            </w:pPr>
            <w:r>
              <w:rPr>
                <w:sz w:val="14"/>
              </w:rPr>
              <w:t>4.969999999999999</w:t>
            </w:r>
          </w:p>
        </w:tc>
        <w:tc>
          <w:tcPr>
            <w:tcW w:w="480" w:type="dxa"/>
          </w:tcPr>
          <w:p w14:paraId="77482130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5C068D6D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39A3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5876349B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012B2B66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0C1C2D9E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623DA84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E9BCF27">
            <w:pPr>
              <w:spacing w:after="0" w:line="240" w:lineRule="auto"/>
            </w:pPr>
            <w:r>
              <w:rPr>
                <w:sz w:val="14"/>
              </w:rPr>
              <w:t>3.4</w:t>
            </w:r>
          </w:p>
        </w:tc>
        <w:tc>
          <w:tcPr>
            <w:tcW w:w="480" w:type="dxa"/>
          </w:tcPr>
          <w:p w14:paraId="62C81630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1E76261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0740C4B6">
            <w:pPr>
              <w:spacing w:after="0" w:line="240" w:lineRule="auto"/>
            </w:pPr>
            <w:r>
              <w:rPr>
                <w:sz w:val="14"/>
              </w:rPr>
              <w:t>99</w:t>
            </w:r>
          </w:p>
        </w:tc>
        <w:tc>
          <w:tcPr>
            <w:tcW w:w="480" w:type="dxa"/>
          </w:tcPr>
          <w:p w14:paraId="0676CB66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6FEEA525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480" w:type="dxa"/>
          </w:tcPr>
          <w:p w14:paraId="2E345595">
            <w:pPr>
              <w:spacing w:after="0" w:line="240" w:lineRule="auto"/>
            </w:pPr>
            <w:r>
              <w:rPr>
                <w:sz w:val="14"/>
              </w:rPr>
              <w:t>3.42</w:t>
            </w:r>
          </w:p>
        </w:tc>
        <w:tc>
          <w:tcPr>
            <w:tcW w:w="480" w:type="dxa"/>
          </w:tcPr>
          <w:p w14:paraId="42C3BF2B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6CDE254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020A6C5">
            <w:pPr>
              <w:spacing w:after="0" w:line="240" w:lineRule="auto"/>
            </w:pPr>
            <w:r>
              <w:rPr>
                <w:sz w:val="14"/>
              </w:rPr>
              <w:t>83.51</w:t>
            </w:r>
          </w:p>
        </w:tc>
        <w:tc>
          <w:tcPr>
            <w:tcW w:w="480" w:type="dxa"/>
          </w:tcPr>
          <w:p w14:paraId="7792E764">
            <w:pPr>
              <w:spacing w:after="0" w:line="240" w:lineRule="auto"/>
            </w:pPr>
            <w:r>
              <w:rPr>
                <w:sz w:val="14"/>
              </w:rPr>
              <w:t>87.72</w:t>
            </w:r>
          </w:p>
        </w:tc>
        <w:tc>
          <w:tcPr>
            <w:tcW w:w="480" w:type="dxa"/>
          </w:tcPr>
          <w:p w14:paraId="3985E33A">
            <w:pPr>
              <w:spacing w:after="0" w:line="240" w:lineRule="auto"/>
            </w:pPr>
            <w:r>
              <w:rPr>
                <w:sz w:val="14"/>
              </w:rPr>
              <w:t>4.209999999999994</w:t>
            </w:r>
          </w:p>
        </w:tc>
        <w:tc>
          <w:tcPr>
            <w:tcW w:w="480" w:type="dxa"/>
          </w:tcPr>
          <w:p w14:paraId="75546375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3A4D162E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3DCE4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397DD637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FE63F71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4B52BD5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0EE90B1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2C1A937">
            <w:pPr>
              <w:spacing w:after="0" w:line="240" w:lineRule="auto"/>
            </w:pPr>
            <w:r>
              <w:rPr>
                <w:sz w:val="14"/>
              </w:rPr>
              <w:t>3.8</w:t>
            </w:r>
          </w:p>
        </w:tc>
        <w:tc>
          <w:tcPr>
            <w:tcW w:w="480" w:type="dxa"/>
          </w:tcPr>
          <w:p w14:paraId="6F7FFA4F">
            <w:pPr>
              <w:spacing w:after="0" w:line="240" w:lineRule="auto"/>
            </w:pPr>
            <w:r>
              <w:rPr>
                <w:sz w:val="14"/>
              </w:rPr>
              <w:t>6.91</w:t>
            </w:r>
          </w:p>
        </w:tc>
        <w:tc>
          <w:tcPr>
            <w:tcW w:w="480" w:type="dxa"/>
          </w:tcPr>
          <w:p w14:paraId="3D9C7E3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EA59935">
            <w:pPr>
              <w:spacing w:after="0" w:line="240" w:lineRule="auto"/>
            </w:pPr>
            <w:r>
              <w:rPr>
                <w:sz w:val="14"/>
              </w:rPr>
              <w:t>100</w:t>
            </w:r>
          </w:p>
        </w:tc>
        <w:tc>
          <w:tcPr>
            <w:tcW w:w="480" w:type="dxa"/>
          </w:tcPr>
          <w:p w14:paraId="1F69591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480" w:type="dxa"/>
          </w:tcPr>
          <w:p w14:paraId="238C302E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480" w:type="dxa"/>
          </w:tcPr>
          <w:p w14:paraId="790B5316">
            <w:pPr>
              <w:spacing w:after="0" w:line="240" w:lineRule="auto"/>
            </w:pPr>
            <w:r>
              <w:rPr>
                <w:sz w:val="14"/>
              </w:rPr>
              <w:t>3.81</w:t>
            </w:r>
          </w:p>
        </w:tc>
        <w:tc>
          <w:tcPr>
            <w:tcW w:w="480" w:type="dxa"/>
          </w:tcPr>
          <w:p w14:paraId="7ED5FCEE">
            <w:pPr>
              <w:spacing w:after="0" w:line="240" w:lineRule="auto"/>
            </w:pPr>
            <w:r>
              <w:rPr>
                <w:sz w:val="14"/>
              </w:rPr>
              <w:t>6.9</w:t>
            </w:r>
          </w:p>
        </w:tc>
        <w:tc>
          <w:tcPr>
            <w:tcW w:w="480" w:type="dxa"/>
          </w:tcPr>
          <w:p w14:paraId="420A2FB7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EC3C9B3">
            <w:pPr>
              <w:spacing w:after="0" w:line="240" w:lineRule="auto"/>
            </w:pPr>
            <w:r>
              <w:rPr>
                <w:sz w:val="14"/>
              </w:rPr>
              <w:t>83.81</w:t>
            </w:r>
          </w:p>
        </w:tc>
        <w:tc>
          <w:tcPr>
            <w:tcW w:w="480" w:type="dxa"/>
          </w:tcPr>
          <w:p w14:paraId="0656DE1D">
            <w:pPr>
              <w:spacing w:after="0" w:line="240" w:lineRule="auto"/>
            </w:pPr>
            <w:r>
              <w:rPr>
                <w:sz w:val="14"/>
              </w:rPr>
              <w:t>87.27</w:t>
            </w:r>
          </w:p>
        </w:tc>
        <w:tc>
          <w:tcPr>
            <w:tcW w:w="480" w:type="dxa"/>
          </w:tcPr>
          <w:p w14:paraId="1F9E69F4">
            <w:pPr>
              <w:spacing w:after="0" w:line="240" w:lineRule="auto"/>
            </w:pPr>
            <w:r>
              <w:rPr>
                <w:sz w:val="14"/>
              </w:rPr>
              <w:t>3.459999999999994</w:t>
            </w:r>
          </w:p>
        </w:tc>
        <w:tc>
          <w:tcPr>
            <w:tcW w:w="480" w:type="dxa"/>
          </w:tcPr>
          <w:p w14:paraId="2F83B13C">
            <w:pPr>
              <w:spacing w:after="0" w:line="240" w:lineRule="auto"/>
            </w:pPr>
            <w:r>
              <w:rPr>
                <w:sz w:val="14"/>
              </w:rPr>
              <w:t>0.01414213562373096</w:t>
            </w:r>
          </w:p>
        </w:tc>
        <w:tc>
          <w:tcPr>
            <w:tcW w:w="480" w:type="dxa"/>
          </w:tcPr>
          <w:p w14:paraId="5F561E43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54E4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27BCE2AB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42A023EA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2725DCF3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22CA7B4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10C11D0B">
            <w:pPr>
              <w:spacing w:after="0" w:line="240" w:lineRule="auto"/>
            </w:pPr>
            <w:r>
              <w:rPr>
                <w:sz w:val="14"/>
              </w:rPr>
              <w:t>-3.86</w:t>
            </w:r>
          </w:p>
        </w:tc>
        <w:tc>
          <w:tcPr>
            <w:tcW w:w="480" w:type="dxa"/>
          </w:tcPr>
          <w:p w14:paraId="09F4B9C8">
            <w:pPr>
              <w:spacing w:after="0" w:line="240" w:lineRule="auto"/>
            </w:pPr>
            <w:r>
              <w:rPr>
                <w:sz w:val="14"/>
              </w:rPr>
              <w:t>5.67</w:t>
            </w:r>
          </w:p>
        </w:tc>
        <w:tc>
          <w:tcPr>
            <w:tcW w:w="480" w:type="dxa"/>
          </w:tcPr>
          <w:p w14:paraId="0C98E4CF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85BB9DB">
            <w:pPr>
              <w:spacing w:after="0" w:line="240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480" w:type="dxa"/>
          </w:tcPr>
          <w:p w14:paraId="1726134A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758DC1D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480" w:type="dxa"/>
          </w:tcPr>
          <w:p w14:paraId="4A4A38B7">
            <w:pPr>
              <w:spacing w:after="0" w:line="240" w:lineRule="auto"/>
            </w:pPr>
            <w:r>
              <w:rPr>
                <w:sz w:val="14"/>
              </w:rPr>
              <w:t>-3.82</w:t>
            </w:r>
          </w:p>
        </w:tc>
        <w:tc>
          <w:tcPr>
            <w:tcW w:w="480" w:type="dxa"/>
          </w:tcPr>
          <w:p w14:paraId="5C66C87E">
            <w:pPr>
              <w:spacing w:after="0" w:line="240" w:lineRule="auto"/>
            </w:pPr>
            <w:r>
              <w:rPr>
                <w:sz w:val="14"/>
              </w:rPr>
              <w:t>5.66</w:t>
            </w:r>
          </w:p>
        </w:tc>
        <w:tc>
          <w:tcPr>
            <w:tcW w:w="480" w:type="dxa"/>
          </w:tcPr>
          <w:p w14:paraId="0F28709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F85D8D3">
            <w:pPr>
              <w:spacing w:after="0" w:line="240" w:lineRule="auto"/>
            </w:pPr>
            <w:r>
              <w:rPr>
                <w:sz w:val="14"/>
              </w:rPr>
              <w:t>75.71</w:t>
            </w:r>
          </w:p>
        </w:tc>
        <w:tc>
          <w:tcPr>
            <w:tcW w:w="480" w:type="dxa"/>
          </w:tcPr>
          <w:p w14:paraId="60A9763B">
            <w:pPr>
              <w:spacing w:after="0" w:line="240" w:lineRule="auto"/>
            </w:pPr>
            <w:r>
              <w:rPr>
                <w:sz w:val="14"/>
              </w:rPr>
              <w:t>71.91</w:t>
            </w:r>
          </w:p>
        </w:tc>
        <w:tc>
          <w:tcPr>
            <w:tcW w:w="480" w:type="dxa"/>
          </w:tcPr>
          <w:p w14:paraId="7BA69245">
            <w:pPr>
              <w:spacing w:after="0" w:line="240" w:lineRule="auto"/>
            </w:pPr>
            <w:r>
              <w:rPr>
                <w:sz w:val="14"/>
              </w:rPr>
              <w:t>-3.799999999999997</w:t>
            </w:r>
          </w:p>
        </w:tc>
        <w:tc>
          <w:tcPr>
            <w:tcW w:w="480" w:type="dxa"/>
          </w:tcPr>
          <w:p w14:paraId="5A4C5918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1E73E55F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1E3A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ED9A61E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6401C460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08A14246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41AFD0DA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0BFE0FE5">
            <w:pPr>
              <w:spacing w:after="0" w:line="240" w:lineRule="auto"/>
            </w:pPr>
            <w:r>
              <w:rPr>
                <w:sz w:val="14"/>
              </w:rPr>
              <w:t>-3.45</w:t>
            </w:r>
          </w:p>
        </w:tc>
        <w:tc>
          <w:tcPr>
            <w:tcW w:w="480" w:type="dxa"/>
          </w:tcPr>
          <w:p w14:paraId="50812D4F">
            <w:pPr>
              <w:spacing w:after="0" w:line="240" w:lineRule="auto"/>
            </w:pPr>
            <w:r>
              <w:rPr>
                <w:sz w:val="14"/>
              </w:rPr>
              <w:t>5.67</w:t>
            </w:r>
          </w:p>
        </w:tc>
        <w:tc>
          <w:tcPr>
            <w:tcW w:w="480" w:type="dxa"/>
          </w:tcPr>
          <w:p w14:paraId="3A24F81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662A8F2">
            <w:pPr>
              <w:spacing w:after="0" w:line="240" w:lineRule="auto"/>
            </w:pPr>
            <w:r>
              <w:rPr>
                <w:sz w:val="14"/>
              </w:rPr>
              <w:t>102</w:t>
            </w:r>
          </w:p>
        </w:tc>
        <w:tc>
          <w:tcPr>
            <w:tcW w:w="480" w:type="dxa"/>
          </w:tcPr>
          <w:p w14:paraId="75C8B3F7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1CD9515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480" w:type="dxa"/>
          </w:tcPr>
          <w:p w14:paraId="224C12F6">
            <w:pPr>
              <w:spacing w:after="0" w:line="240" w:lineRule="auto"/>
            </w:pPr>
            <w:r>
              <w:rPr>
                <w:sz w:val="14"/>
              </w:rPr>
              <w:t>-3.42</w:t>
            </w:r>
          </w:p>
        </w:tc>
        <w:tc>
          <w:tcPr>
            <w:tcW w:w="480" w:type="dxa"/>
          </w:tcPr>
          <w:p w14:paraId="5BA9B74D">
            <w:pPr>
              <w:spacing w:after="0" w:line="240" w:lineRule="auto"/>
            </w:pPr>
            <w:r>
              <w:rPr>
                <w:sz w:val="14"/>
              </w:rPr>
              <w:t>5.66</w:t>
            </w:r>
          </w:p>
        </w:tc>
        <w:tc>
          <w:tcPr>
            <w:tcW w:w="480" w:type="dxa"/>
          </w:tcPr>
          <w:p w14:paraId="4A19F81E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16CBEC6">
            <w:pPr>
              <w:spacing w:after="0" w:line="240" w:lineRule="auto"/>
            </w:pPr>
            <w:r>
              <w:rPr>
                <w:sz w:val="14"/>
              </w:rPr>
              <w:t>76.31</w:t>
            </w:r>
          </w:p>
        </w:tc>
        <w:tc>
          <w:tcPr>
            <w:tcW w:w="480" w:type="dxa"/>
          </w:tcPr>
          <w:p w14:paraId="51B182B9">
            <w:pPr>
              <w:spacing w:after="0" w:line="240" w:lineRule="auto"/>
            </w:pPr>
            <w:r>
              <w:rPr>
                <w:sz w:val="14"/>
              </w:rPr>
              <w:t>72.324</w:t>
            </w:r>
          </w:p>
        </w:tc>
        <w:tc>
          <w:tcPr>
            <w:tcW w:w="480" w:type="dxa"/>
          </w:tcPr>
          <w:p w14:paraId="64CF9BE9">
            <w:pPr>
              <w:spacing w:after="0" w:line="240" w:lineRule="auto"/>
            </w:pPr>
            <w:r>
              <w:rPr>
                <w:sz w:val="14"/>
              </w:rPr>
              <w:t>-3.986000000000004</w:t>
            </w:r>
          </w:p>
        </w:tc>
        <w:tc>
          <w:tcPr>
            <w:tcW w:w="480" w:type="dxa"/>
          </w:tcPr>
          <w:p w14:paraId="12656092">
            <w:pPr>
              <w:spacing w:after="0" w:line="240" w:lineRule="auto"/>
            </w:pPr>
            <w:r>
              <w:rPr>
                <w:sz w:val="14"/>
              </w:rPr>
              <w:t>0.03162277660168396</w:t>
            </w:r>
          </w:p>
        </w:tc>
        <w:tc>
          <w:tcPr>
            <w:tcW w:w="480" w:type="dxa"/>
          </w:tcPr>
          <w:p w14:paraId="59401F0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697B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76B8BDDD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7681AC71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5421E1D2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733FBB78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3DC50619">
            <w:pPr>
              <w:spacing w:after="0" w:line="240" w:lineRule="auto"/>
            </w:pPr>
            <w:r>
              <w:rPr>
                <w:sz w:val="14"/>
              </w:rPr>
              <w:t>-3.05</w:t>
            </w:r>
          </w:p>
        </w:tc>
        <w:tc>
          <w:tcPr>
            <w:tcW w:w="480" w:type="dxa"/>
          </w:tcPr>
          <w:p w14:paraId="778A4405">
            <w:pPr>
              <w:spacing w:after="0" w:line="240" w:lineRule="auto"/>
            </w:pPr>
            <w:r>
              <w:rPr>
                <w:sz w:val="14"/>
              </w:rPr>
              <w:t>5.67</w:t>
            </w:r>
          </w:p>
        </w:tc>
        <w:tc>
          <w:tcPr>
            <w:tcW w:w="480" w:type="dxa"/>
          </w:tcPr>
          <w:p w14:paraId="5CD35FCC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7339A64B">
            <w:pPr>
              <w:spacing w:after="0" w:line="240" w:lineRule="auto"/>
            </w:pPr>
            <w:r>
              <w:rPr>
                <w:sz w:val="14"/>
              </w:rPr>
              <w:t>103</w:t>
            </w:r>
          </w:p>
        </w:tc>
        <w:tc>
          <w:tcPr>
            <w:tcW w:w="480" w:type="dxa"/>
          </w:tcPr>
          <w:p w14:paraId="4E0AA32C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3223B69E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480" w:type="dxa"/>
          </w:tcPr>
          <w:p w14:paraId="324EEEAF">
            <w:pPr>
              <w:spacing w:after="0" w:line="240" w:lineRule="auto"/>
            </w:pPr>
            <w:r>
              <w:rPr>
                <w:sz w:val="14"/>
              </w:rPr>
              <w:t>-3.03</w:t>
            </w:r>
          </w:p>
        </w:tc>
        <w:tc>
          <w:tcPr>
            <w:tcW w:w="480" w:type="dxa"/>
          </w:tcPr>
          <w:p w14:paraId="5FDF7E39">
            <w:pPr>
              <w:spacing w:after="0" w:line="240" w:lineRule="auto"/>
            </w:pPr>
            <w:r>
              <w:rPr>
                <w:sz w:val="14"/>
              </w:rPr>
              <w:t>5.66</w:t>
            </w:r>
          </w:p>
        </w:tc>
        <w:tc>
          <w:tcPr>
            <w:tcW w:w="480" w:type="dxa"/>
          </w:tcPr>
          <w:p w14:paraId="614A3F63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6BDB864E">
            <w:pPr>
              <w:spacing w:after="0" w:line="240" w:lineRule="auto"/>
            </w:pPr>
            <w:r>
              <w:rPr>
                <w:sz w:val="14"/>
              </w:rPr>
              <w:t>76.81</w:t>
            </w:r>
          </w:p>
        </w:tc>
        <w:tc>
          <w:tcPr>
            <w:tcW w:w="480" w:type="dxa"/>
          </w:tcPr>
          <w:p w14:paraId="1737E9CB">
            <w:pPr>
              <w:spacing w:after="0" w:line="240" w:lineRule="auto"/>
            </w:pPr>
            <w:r>
              <w:rPr>
                <w:sz w:val="14"/>
              </w:rPr>
              <w:t>72.66</w:t>
            </w:r>
          </w:p>
        </w:tc>
        <w:tc>
          <w:tcPr>
            <w:tcW w:w="480" w:type="dxa"/>
          </w:tcPr>
          <w:p w14:paraId="4126B5A7">
            <w:pPr>
              <w:spacing w:after="0" w:line="240" w:lineRule="auto"/>
            </w:pPr>
            <w:r>
              <w:rPr>
                <w:sz w:val="14"/>
              </w:rPr>
              <w:t>-4.150000000000006</w:t>
            </w:r>
          </w:p>
        </w:tc>
        <w:tc>
          <w:tcPr>
            <w:tcW w:w="480" w:type="dxa"/>
          </w:tcPr>
          <w:p w14:paraId="1E7C12B6">
            <w:pPr>
              <w:spacing w:after="0" w:line="240" w:lineRule="auto"/>
            </w:pPr>
            <w:r>
              <w:rPr>
                <w:sz w:val="14"/>
              </w:rPr>
              <w:t>0.02236067977499782</w:t>
            </w:r>
          </w:p>
        </w:tc>
        <w:tc>
          <w:tcPr>
            <w:tcW w:w="480" w:type="dxa"/>
          </w:tcPr>
          <w:p w14:paraId="226EEBF6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  <w:tr w14:paraId="4800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</w:tcPr>
          <w:p w14:paraId="6B61C2C0">
            <w:pPr>
              <w:spacing w:after="0" w:line="240" w:lineRule="auto"/>
            </w:pPr>
            <w:r>
              <w:rPr>
                <w:sz w:val="14"/>
              </w:rPr>
              <w:t>【会议室】【单声源，三分之一倍频程，A加权，直达声压】【1000HZ】- ES5和声压数据相对最近点位声压级对比.xlsx</w:t>
            </w:r>
          </w:p>
        </w:tc>
        <w:tc>
          <w:tcPr>
            <w:tcW w:w="480" w:type="dxa"/>
          </w:tcPr>
          <w:p w14:paraId="55634551">
            <w:pPr>
              <w:spacing w:after="0" w:line="240" w:lineRule="auto"/>
            </w:pPr>
            <w:r>
              <w:rPr>
                <w:sz w:val="14"/>
              </w:rPr>
              <w:t>会议室</w:t>
            </w:r>
          </w:p>
        </w:tc>
        <w:tc>
          <w:tcPr>
            <w:tcW w:w="480" w:type="dxa"/>
          </w:tcPr>
          <w:p w14:paraId="1AE8B01F">
            <w:pPr>
              <w:spacing w:after="0" w:line="240" w:lineRule="auto"/>
            </w:pPr>
            <w:r>
              <w:rPr>
                <w:sz w:val="14"/>
              </w:rPr>
              <w:t>单声源</w:t>
            </w:r>
          </w:p>
        </w:tc>
        <w:tc>
          <w:tcPr>
            <w:tcW w:w="480" w:type="dxa"/>
          </w:tcPr>
          <w:p w14:paraId="590753B9">
            <w:pPr>
              <w:spacing w:after="0" w:line="240" w:lineRule="auto"/>
            </w:pPr>
            <w:r>
              <w:rPr>
                <w:sz w:val="14"/>
              </w:rPr>
              <w:t>1000Hz</w:t>
            </w:r>
          </w:p>
        </w:tc>
        <w:tc>
          <w:tcPr>
            <w:tcW w:w="480" w:type="dxa"/>
          </w:tcPr>
          <w:p w14:paraId="4938CB90">
            <w:pPr>
              <w:spacing w:after="0" w:line="240" w:lineRule="auto"/>
            </w:pPr>
            <w:r>
              <w:rPr>
                <w:sz w:val="14"/>
              </w:rPr>
              <w:t>-2.65</w:t>
            </w:r>
          </w:p>
        </w:tc>
        <w:tc>
          <w:tcPr>
            <w:tcW w:w="480" w:type="dxa"/>
          </w:tcPr>
          <w:p w14:paraId="53540EDE">
            <w:pPr>
              <w:spacing w:after="0" w:line="240" w:lineRule="auto"/>
            </w:pPr>
            <w:r>
              <w:rPr>
                <w:sz w:val="14"/>
              </w:rPr>
              <w:t>5.67</w:t>
            </w:r>
          </w:p>
        </w:tc>
        <w:tc>
          <w:tcPr>
            <w:tcW w:w="480" w:type="dxa"/>
          </w:tcPr>
          <w:p w14:paraId="6D896319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16FD07D0">
            <w:pPr>
              <w:spacing w:after="0" w:line="24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480" w:type="dxa"/>
          </w:tcPr>
          <w:p w14:paraId="464F119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480" w:type="dxa"/>
          </w:tcPr>
          <w:p w14:paraId="7E4472D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480" w:type="dxa"/>
          </w:tcPr>
          <w:p w14:paraId="2914FC35">
            <w:pPr>
              <w:spacing w:after="0" w:line="240" w:lineRule="auto"/>
            </w:pPr>
            <w:r>
              <w:rPr>
                <w:sz w:val="14"/>
              </w:rPr>
              <w:t>-2.61</w:t>
            </w:r>
          </w:p>
        </w:tc>
        <w:tc>
          <w:tcPr>
            <w:tcW w:w="480" w:type="dxa"/>
          </w:tcPr>
          <w:p w14:paraId="784992B6">
            <w:pPr>
              <w:spacing w:after="0" w:line="240" w:lineRule="auto"/>
            </w:pPr>
            <w:r>
              <w:rPr>
                <w:sz w:val="14"/>
              </w:rPr>
              <w:t>5.66</w:t>
            </w:r>
          </w:p>
        </w:tc>
        <w:tc>
          <w:tcPr>
            <w:tcW w:w="480" w:type="dxa"/>
          </w:tcPr>
          <w:p w14:paraId="3EA7D81A">
            <w:pPr>
              <w:spacing w:after="0" w:line="240" w:lineRule="auto"/>
            </w:pPr>
            <w:r>
              <w:rPr>
                <w:sz w:val="14"/>
              </w:rPr>
              <w:t>1.2</w:t>
            </w:r>
          </w:p>
        </w:tc>
        <w:tc>
          <w:tcPr>
            <w:tcW w:w="480" w:type="dxa"/>
          </w:tcPr>
          <w:p w14:paraId="235D8355">
            <w:pPr>
              <w:spacing w:after="0" w:line="240" w:lineRule="auto"/>
            </w:pPr>
            <w:r>
              <w:rPr>
                <w:sz w:val="14"/>
              </w:rPr>
              <w:t>77.71</w:t>
            </w:r>
          </w:p>
        </w:tc>
        <w:tc>
          <w:tcPr>
            <w:tcW w:w="480" w:type="dxa"/>
          </w:tcPr>
          <w:p w14:paraId="34FAA1A8">
            <w:pPr>
              <w:spacing w:after="0" w:line="240" w:lineRule="auto"/>
            </w:pPr>
            <w:r>
              <w:rPr>
                <w:sz w:val="14"/>
              </w:rPr>
              <w:t>74.01</w:t>
            </w:r>
          </w:p>
        </w:tc>
        <w:tc>
          <w:tcPr>
            <w:tcW w:w="480" w:type="dxa"/>
          </w:tcPr>
          <w:p w14:paraId="731CF5EF">
            <w:pPr>
              <w:spacing w:after="0" w:line="240" w:lineRule="auto"/>
            </w:pPr>
            <w:r>
              <w:rPr>
                <w:sz w:val="14"/>
              </w:rPr>
              <w:t>-3.699999999999989</w:t>
            </w:r>
          </w:p>
        </w:tc>
        <w:tc>
          <w:tcPr>
            <w:tcW w:w="480" w:type="dxa"/>
          </w:tcPr>
          <w:p w14:paraId="01068C50">
            <w:pPr>
              <w:spacing w:after="0" w:line="240" w:lineRule="auto"/>
            </w:pPr>
            <w:r>
              <w:rPr>
                <w:sz w:val="14"/>
              </w:rPr>
              <w:t>0.04123105625617659</w:t>
            </w:r>
          </w:p>
        </w:tc>
        <w:tc>
          <w:tcPr>
            <w:tcW w:w="480" w:type="dxa"/>
          </w:tcPr>
          <w:p w14:paraId="368A46E1">
            <w:pPr>
              <w:spacing w:after="0" w:line="240" w:lineRule="auto"/>
            </w:pPr>
            <w:r>
              <w:rPr>
                <w:sz w:val="14"/>
              </w:rPr>
              <w:t>求解结果对比-直达声压（RoomMapping）\会议室\单声源</w:t>
            </w:r>
          </w:p>
        </w:tc>
      </w:tr>
    </w:tbl>
    <w:p w14:paraId="2DE6ACE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3C7E6"/>
    <w:multiLevelType w:val="singleLevel"/>
    <w:tmpl w:val="B513C7E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7333A0"/>
    <w:rsid w:val="11FA43A7"/>
    <w:rsid w:val="335F3C12"/>
    <w:rsid w:val="34BA1A48"/>
    <w:rsid w:val="42301005"/>
    <w:rsid w:val="450F36EA"/>
    <w:rsid w:val="46A55988"/>
    <w:rsid w:val="48221986"/>
    <w:rsid w:val="4C043151"/>
    <w:rsid w:val="4E2D698F"/>
    <w:rsid w:val="50CD6207"/>
    <w:rsid w:val="51556929"/>
    <w:rsid w:val="54300F87"/>
    <w:rsid w:val="5B6D486F"/>
    <w:rsid w:val="5BCB77E7"/>
    <w:rsid w:val="5DF272AD"/>
    <w:rsid w:val="6ADC556D"/>
    <w:rsid w:val="70001CFE"/>
    <w:rsid w:val="7DBB54B6"/>
    <w:rsid w:val="7E9957F7"/>
    <w:rsid w:val="7FB4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numbering" Target="numbering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315</Pages>
  <Words>665</Words>
  <Characters>1133</Characters>
  <Lines>0</Lines>
  <Paragraphs>0</Paragraphs>
  <TotalTime>2</TotalTime>
  <ScaleCrop>false</ScaleCrop>
  <LinksUpToDate>false</LinksUpToDate>
  <CharactersWithSpaces>1192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_</cp:lastModifiedBy>
  <dcterms:modified xsi:type="dcterms:W3CDTF">2026-05-08T09:28:55Z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eyJoZGlkIjoiNDc5NDI3YjZhZDg5ZDAyNWY4ZWYyYTY3YjBmNDQ4NTgiLCJ1c2VySWQiOiIyNjA5MzI1MzUifQ==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D5D3A1FAE9E14979B4C7F96E4009788C_12</vt:lpwstr>
  </property>
</Properties>
</file>